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1B41E">
      <w:pPr>
        <w:pStyle w:val="7"/>
        <w:spacing w:before="297"/>
        <w:rPr>
          <w:rFonts w:hint="default" w:ascii="Times New Roman"/>
          <w:sz w:val="20"/>
          <w:lang w:val="en-US"/>
        </w:rPr>
      </w:pPr>
      <w:r>
        <w:rPr>
          <w:rFonts w:hint="default" w:ascii="Times New Roman"/>
          <w:sz w:val="20"/>
          <w:lang w:val="en-US"/>
        </w:rPr>
        <w:t xml:space="preserve"> </w:t>
      </w:r>
      <w:r>
        <w:rPr>
          <w:rFonts w:hint="default" w:ascii="Times New Roman"/>
          <w:sz w:val="20"/>
          <w:lang w:val="en-US"/>
        </w:rPr>
        <w:t xml:space="preserve">    </w:t>
      </w:r>
    </w:p>
    <w:p w14:paraId="29AB8BAA">
      <w:pPr>
        <w:pStyle w:val="8"/>
        <w:tabs>
          <w:tab w:val="right" w:leader="dot" w:pos="11520"/>
        </w:tabs>
      </w:pPr>
      <w:r>
        <w:rPr>
          <w:rFonts w:hint="default" w:ascii="Times New Roman"/>
          <w:sz w:val="20"/>
          <w:lang w:val="en-US"/>
        </w:rPr>
        <w:fldChar w:fldCharType="begin"/>
      </w:r>
      <w:r>
        <w:rPr>
          <w:rFonts w:hint="default" w:ascii="Times New Roman"/>
          <w:sz w:val="20"/>
          <w:lang w:val="en-US"/>
        </w:rPr>
        <w:instrText xml:space="preserve">TOC \o "1-2" \h \u </w:instrText>
      </w:r>
      <w:r>
        <w:rPr>
          <w:rFonts w:hint="default" w:ascii="Times New Roman"/>
          <w:sz w:val="20"/>
          <w:lang w:val="en-US"/>
        </w:rPr>
        <w:fldChar w:fldCharType="separate"/>
      </w:r>
      <w:r>
        <w:rPr>
          <w:rFonts w:hint="default" w:ascii="Times New Roman"/>
          <w:lang w:val="en-US"/>
        </w:rPr>
        <w:fldChar w:fldCharType="begin"/>
      </w:r>
      <w:r>
        <w:rPr>
          <w:rFonts w:hint="default" w:ascii="Times New Roman"/>
          <w:lang w:val="en-US"/>
        </w:rPr>
        <w:instrText xml:space="preserve"> HYPERLINK \l _Toc19566 </w:instrText>
      </w:r>
      <w:r>
        <w:rPr>
          <w:rFonts w:hint="default" w:ascii="Times New Roman"/>
          <w:lang w:val="en-US"/>
        </w:rPr>
        <w:fldChar w:fldCharType="separate"/>
      </w:r>
      <w:r>
        <w:rPr>
          <w:rFonts w:hint="default" w:ascii="Segoe UI Semibold" w:hAnsi="Segoe UI Semibold" w:eastAsia="Segoe UI Semibold" w:cs="Segoe UI Semibold"/>
          <w:bCs w:val="0"/>
          <w:i w:val="0"/>
          <w:iCs w:val="0"/>
          <w:spacing w:val="0"/>
          <w:w w:val="100"/>
          <w:szCs w:val="36"/>
          <w:lang w:val="en-US" w:eastAsia="en-US" w:bidi="ar-SA"/>
          <w14:glow w14:rad="139700">
            <w14:schemeClr w14:val="accent3">
              <w14:satMod w14:val="175000"/>
              <w14:alpha w14:val="60000"/>
            </w14:schemeClr>
          </w14:glow>
        </w:rPr>
        <w:t xml:space="preserve">1. </w:t>
      </w:r>
      <w:r>
        <w:rPr>
          <w:rFonts w:hint="default" w:ascii="Bahnschrift" w:hAnsi="Bahnschrift" w:cs="Bahnschrift"/>
          <w:i/>
          <w:iCs/>
          <w:szCs w:val="44"/>
          <w14:glow w14:rad="139700">
            <w14:schemeClr w14:val="accent3">
              <w14:satMod w14:val="175000"/>
              <w14:alpha w14:val="60000"/>
            </w14:schemeClr>
          </w14:glow>
        </w:rPr>
        <w:t>LEGO Toys Weight Problem</w:t>
      </w:r>
      <w:r>
        <w:tab/>
      </w:r>
      <w:r>
        <w:fldChar w:fldCharType="begin"/>
      </w:r>
      <w:r>
        <w:instrText xml:space="preserve"> PAGEREF _Toc19566 \h </w:instrText>
      </w:r>
      <w:r>
        <w:fldChar w:fldCharType="separate"/>
      </w:r>
      <w:r>
        <w:t>2</w:t>
      </w:r>
      <w:r>
        <w:fldChar w:fldCharType="end"/>
      </w:r>
      <w:r>
        <w:rPr>
          <w:rFonts w:hint="default" w:ascii="Times New Roman"/>
          <w:lang w:val="en-US"/>
        </w:rPr>
        <w:fldChar w:fldCharType="end"/>
      </w:r>
    </w:p>
    <w:p w14:paraId="62850753">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_Toc1491 </w:instrText>
      </w:r>
      <w:r>
        <w:rPr>
          <w:rFonts w:hint="default" w:ascii="Times New Roman"/>
          <w:lang w:val="en-US"/>
        </w:rPr>
        <w:fldChar w:fldCharType="separate"/>
      </w:r>
      <w:r>
        <w:rPr>
          <w:spacing w:val="-2"/>
        </w:rPr>
        <w:t>Solution</w:t>
      </w:r>
      <w:r>
        <w:tab/>
      </w:r>
      <w:r>
        <w:fldChar w:fldCharType="begin"/>
      </w:r>
      <w:r>
        <w:instrText xml:space="preserve"> PAGEREF _Toc1491 \h </w:instrText>
      </w:r>
      <w:r>
        <w:fldChar w:fldCharType="separate"/>
      </w:r>
      <w:r>
        <w:t>3</w:t>
      </w:r>
      <w:r>
        <w:fldChar w:fldCharType="end"/>
      </w:r>
      <w:r>
        <w:rPr>
          <w:rFonts w:hint="default" w:ascii="Times New Roman"/>
          <w:lang w:val="en-US"/>
        </w:rPr>
        <w:fldChar w:fldCharType="end"/>
      </w:r>
    </w:p>
    <w:p w14:paraId="6823C01B">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_Toc11320 </w:instrText>
      </w:r>
      <w:r>
        <w:rPr>
          <w:rFonts w:hint="default" w:ascii="Times New Roman"/>
          <w:lang w:val="en-US"/>
        </w:rPr>
        <w:fldChar w:fldCharType="separate"/>
      </w:r>
      <w:r>
        <w:rPr>
          <w:spacing w:val="-2"/>
        </w:rPr>
        <w:t>Answer</w:t>
      </w:r>
      <w:r>
        <w:tab/>
      </w:r>
      <w:r>
        <w:fldChar w:fldCharType="begin"/>
      </w:r>
      <w:r>
        <w:instrText xml:space="preserve"> PAGEREF _Toc11320 \h </w:instrText>
      </w:r>
      <w:r>
        <w:fldChar w:fldCharType="separate"/>
      </w:r>
      <w:r>
        <w:t>4</w:t>
      </w:r>
      <w:r>
        <w:fldChar w:fldCharType="end"/>
      </w:r>
      <w:r>
        <w:rPr>
          <w:rFonts w:hint="default" w:ascii="Times New Roman"/>
          <w:lang w:val="en-US"/>
        </w:rPr>
        <w:fldChar w:fldCharType="end"/>
      </w:r>
    </w:p>
    <w:p w14:paraId="343632A5">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_Toc11130 </w:instrText>
      </w:r>
      <w:r>
        <w:rPr>
          <w:rFonts w:hint="default" w:ascii="Times New Roman"/>
          <w:lang w:val="en-US"/>
        </w:rPr>
        <w:fldChar w:fldCharType="separate"/>
      </w:r>
      <w:r>
        <w:rPr>
          <w:rFonts w:hint="default" w:ascii="Segoe UI Semibold" w:hAnsi="Segoe UI Semibold" w:eastAsia="Segoe UI Semibold" w:cs="Segoe UI Semibold"/>
          <w:bCs w:val="0"/>
          <w:i w:val="0"/>
          <w:iCs w:val="0"/>
          <w:spacing w:val="0"/>
          <w:w w:val="100"/>
          <w:szCs w:val="36"/>
          <w:lang w:val="en-US" w:eastAsia="en-US" w:bidi="ar-SA"/>
          <w14:glow w14:rad="139700">
            <w14:schemeClr w14:val="accent3">
              <w14:satMod w14:val="175000"/>
              <w14:alpha w14:val="60000"/>
            </w14:schemeClr>
          </w14:glow>
        </w:rPr>
        <w:t xml:space="preserve">2. </w:t>
      </w:r>
      <w:r>
        <w:rPr>
          <w:rFonts w:hint="default" w:ascii="Bahnschrift" w:hAnsi="Bahnschrift" w:cs="Bahnschrift"/>
          <w:i/>
          <w:iCs/>
          <w:szCs w:val="44"/>
          <w14:glow w14:rad="139700">
            <w14:schemeClr w14:val="accent3">
              <w14:satMod w14:val="175000"/>
              <w14:alpha w14:val="60000"/>
            </w14:schemeClr>
          </w14:glow>
        </w:rPr>
        <w:t>Hypothesis Testing Problem</w:t>
      </w:r>
      <w:r>
        <w:tab/>
      </w:r>
      <w:r>
        <w:fldChar w:fldCharType="begin"/>
      </w:r>
      <w:r>
        <w:instrText xml:space="preserve"> PAGEREF _Toc11130 \h </w:instrText>
      </w:r>
      <w:r>
        <w:fldChar w:fldCharType="separate"/>
      </w:r>
      <w:r>
        <w:t>5</w:t>
      </w:r>
      <w:r>
        <w:fldChar w:fldCharType="end"/>
      </w:r>
      <w:r>
        <w:rPr>
          <w:rFonts w:hint="default" w:ascii="Times New Roman"/>
          <w:lang w:val="en-US"/>
        </w:rPr>
        <w:fldChar w:fldCharType="end"/>
      </w:r>
    </w:p>
    <w:p w14:paraId="2F8A11F9">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_Toc22480 </w:instrText>
      </w:r>
      <w:r>
        <w:rPr>
          <w:rFonts w:hint="default" w:ascii="Times New Roman"/>
          <w:lang w:val="en-US"/>
        </w:rPr>
        <w:fldChar w:fldCharType="separate"/>
      </w:r>
      <w:r>
        <w:rPr>
          <w:spacing w:val="-2"/>
        </w:rPr>
        <w:t>Solution</w:t>
      </w:r>
      <w:r>
        <w:tab/>
      </w:r>
      <w:r>
        <w:fldChar w:fldCharType="begin"/>
      </w:r>
      <w:r>
        <w:instrText xml:space="preserve"> PAGEREF _Toc22480 \h </w:instrText>
      </w:r>
      <w:r>
        <w:fldChar w:fldCharType="separate"/>
      </w:r>
      <w:r>
        <w:t>5</w:t>
      </w:r>
      <w:r>
        <w:fldChar w:fldCharType="end"/>
      </w:r>
      <w:r>
        <w:rPr>
          <w:rFonts w:hint="default" w:ascii="Times New Roman"/>
          <w:lang w:val="en-US"/>
        </w:rPr>
        <w:fldChar w:fldCharType="end"/>
      </w:r>
    </w:p>
    <w:p w14:paraId="01C4060C">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_Toc4140 </w:instrText>
      </w:r>
      <w:r>
        <w:rPr>
          <w:rFonts w:hint="default" w:ascii="Times New Roman"/>
          <w:lang w:val="en-US"/>
        </w:rPr>
        <w:fldChar w:fldCharType="separate"/>
      </w:r>
      <w:r>
        <w:rPr>
          <w:spacing w:val="-2"/>
        </w:rPr>
        <w:t>Hypotheses</w:t>
      </w:r>
      <w:r>
        <w:tab/>
      </w:r>
      <w:r>
        <w:fldChar w:fldCharType="begin"/>
      </w:r>
      <w:r>
        <w:instrText xml:space="preserve"> PAGEREF _Toc4140 \h </w:instrText>
      </w:r>
      <w:r>
        <w:fldChar w:fldCharType="separate"/>
      </w:r>
      <w:r>
        <w:t>6</w:t>
      </w:r>
      <w:r>
        <w:fldChar w:fldCharType="end"/>
      </w:r>
      <w:r>
        <w:rPr>
          <w:rFonts w:hint="default" w:ascii="Times New Roman"/>
          <w:lang w:val="en-US"/>
        </w:rPr>
        <w:fldChar w:fldCharType="end"/>
      </w:r>
    </w:p>
    <w:p w14:paraId="3DD6DB3D">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_Toc15343 </w:instrText>
      </w:r>
      <w:r>
        <w:rPr>
          <w:rFonts w:hint="default" w:ascii="Times New Roman"/>
          <w:lang w:val="en-US"/>
        </w:rPr>
        <w:fldChar w:fldCharType="separate"/>
      </w:r>
      <w:r>
        <w:rPr>
          <w:spacing w:val="-2"/>
        </w:rPr>
        <w:t>Conclusion</w:t>
      </w:r>
      <w:r>
        <w:tab/>
      </w:r>
      <w:r>
        <w:fldChar w:fldCharType="begin"/>
      </w:r>
      <w:r>
        <w:instrText xml:space="preserve"> PAGEREF _Toc15343 \h </w:instrText>
      </w:r>
      <w:r>
        <w:fldChar w:fldCharType="separate"/>
      </w:r>
      <w:r>
        <w:t>7</w:t>
      </w:r>
      <w:r>
        <w:fldChar w:fldCharType="end"/>
      </w:r>
      <w:r>
        <w:rPr>
          <w:rFonts w:hint="default" w:ascii="Times New Roman"/>
          <w:lang w:val="en-US"/>
        </w:rPr>
        <w:fldChar w:fldCharType="end"/>
      </w:r>
    </w:p>
    <w:p w14:paraId="04140DC4">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_Toc21336 </w:instrText>
      </w:r>
      <w:r>
        <w:rPr>
          <w:rFonts w:hint="default" w:ascii="Times New Roman"/>
          <w:lang w:val="en-US"/>
        </w:rPr>
        <w:fldChar w:fldCharType="separate"/>
      </w:r>
      <w:r>
        <w:t xml:space="preserve">R </w:t>
      </w:r>
      <w:r>
        <w:rPr>
          <w:spacing w:val="-2"/>
        </w:rPr>
        <w:t>Program</w:t>
      </w:r>
      <w:r>
        <w:tab/>
      </w:r>
      <w:r>
        <w:fldChar w:fldCharType="begin"/>
      </w:r>
      <w:r>
        <w:instrText xml:space="preserve"> PAGEREF _Toc21336 \h </w:instrText>
      </w:r>
      <w:r>
        <w:fldChar w:fldCharType="separate"/>
      </w:r>
      <w:r>
        <w:t>7</w:t>
      </w:r>
      <w:r>
        <w:fldChar w:fldCharType="end"/>
      </w:r>
      <w:r>
        <w:rPr>
          <w:rFonts w:hint="default" w:ascii="Times New Roman"/>
          <w:lang w:val="en-US"/>
        </w:rPr>
        <w:fldChar w:fldCharType="end"/>
      </w:r>
    </w:p>
    <w:p w14:paraId="2EE0326F">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_Toc12660 </w:instrText>
      </w:r>
      <w:r>
        <w:rPr>
          <w:rFonts w:hint="default" w:ascii="Times New Roman"/>
          <w:lang w:val="en-US"/>
        </w:rPr>
        <w:fldChar w:fldCharType="separate"/>
      </w:r>
      <w:r>
        <w:rPr>
          <w:spacing w:val="-2"/>
        </w:rPr>
        <w:t>Output</w:t>
      </w:r>
      <w:r>
        <w:tab/>
      </w:r>
      <w:r>
        <w:fldChar w:fldCharType="begin"/>
      </w:r>
      <w:r>
        <w:instrText xml:space="preserve"> PAGEREF _Toc12660 \h </w:instrText>
      </w:r>
      <w:r>
        <w:fldChar w:fldCharType="separate"/>
      </w:r>
      <w:r>
        <w:t>7</w:t>
      </w:r>
      <w:r>
        <w:fldChar w:fldCharType="end"/>
      </w:r>
      <w:r>
        <w:rPr>
          <w:rFonts w:hint="default" w:ascii="Times New Roman"/>
          <w:lang w:val="en-US"/>
        </w:rPr>
        <w:fldChar w:fldCharType="end"/>
      </w:r>
    </w:p>
    <w:p w14:paraId="036EDC51">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_Toc3269 </w:instrText>
      </w:r>
      <w:r>
        <w:rPr>
          <w:rFonts w:hint="default" w:ascii="Times New Roman"/>
          <w:lang w:val="en-US"/>
        </w:rPr>
        <w:fldChar w:fldCharType="separate"/>
      </w:r>
      <w:r>
        <w:rPr>
          <w:rFonts w:hint="default" w:ascii="Segoe UI Semibold" w:hAnsi="Segoe UI Semibold" w:eastAsia="Segoe UI Semibold" w:cs="Segoe UI Semibold"/>
          <w:bCs w:val="0"/>
          <w:i w:val="0"/>
          <w:iCs w:val="0"/>
          <w:spacing w:val="0"/>
          <w:w w:val="100"/>
          <w:szCs w:val="36"/>
          <w:lang w:val="en-US" w:eastAsia="en-US" w:bidi="ar-SA"/>
          <w14:glow w14:rad="139700">
            <w14:schemeClr w14:val="accent3">
              <w14:satMod w14:val="175000"/>
              <w14:alpha w14:val="60000"/>
            </w14:schemeClr>
          </w14:glow>
        </w:rPr>
        <w:t xml:space="preserve">3. </w:t>
      </w:r>
      <w:r>
        <w:rPr>
          <w:rFonts w:hint="default" w:ascii="Bahnschrift" w:hAnsi="Bahnschrift" w:cs="Bahnschrift"/>
          <w:i/>
          <w:iCs/>
          <w:szCs w:val="44"/>
          <w14:glow w14:rad="139700">
            <w14:schemeClr w14:val="accent3">
              <w14:satMod w14:val="175000"/>
              <w14:alpha w14:val="60000"/>
            </w14:schemeClr>
          </w14:glow>
        </w:rPr>
        <w:t>College Entrance Exam Problem</w:t>
      </w:r>
      <w:r>
        <w:tab/>
      </w:r>
      <w:r>
        <w:fldChar w:fldCharType="begin"/>
      </w:r>
      <w:r>
        <w:instrText xml:space="preserve"> PAGEREF _Toc3269 \h </w:instrText>
      </w:r>
      <w:r>
        <w:fldChar w:fldCharType="separate"/>
      </w:r>
      <w:r>
        <w:t>8</w:t>
      </w:r>
      <w:r>
        <w:fldChar w:fldCharType="end"/>
      </w:r>
      <w:r>
        <w:rPr>
          <w:rFonts w:hint="default" w:ascii="Times New Roman"/>
          <w:lang w:val="en-US"/>
        </w:rPr>
        <w:fldChar w:fldCharType="end"/>
      </w:r>
    </w:p>
    <w:p w14:paraId="239392FA">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_Toc12756 </w:instrText>
      </w:r>
      <w:r>
        <w:rPr>
          <w:rFonts w:hint="default" w:ascii="Times New Roman"/>
          <w:lang w:val="en-US"/>
        </w:rPr>
        <w:fldChar w:fldCharType="separate"/>
      </w:r>
      <w:r>
        <w:rPr>
          <w:spacing w:val="-2"/>
        </w:rPr>
        <w:t>Solution</w:t>
      </w:r>
      <w:r>
        <w:tab/>
      </w:r>
      <w:r>
        <w:fldChar w:fldCharType="begin"/>
      </w:r>
      <w:r>
        <w:instrText xml:space="preserve"> PAGEREF _Toc12756 \h </w:instrText>
      </w:r>
      <w:r>
        <w:fldChar w:fldCharType="separate"/>
      </w:r>
      <w:r>
        <w:t>8</w:t>
      </w:r>
      <w:r>
        <w:fldChar w:fldCharType="end"/>
      </w:r>
      <w:r>
        <w:rPr>
          <w:rFonts w:hint="default" w:ascii="Times New Roman"/>
          <w:lang w:val="en-US"/>
        </w:rPr>
        <w:fldChar w:fldCharType="end"/>
      </w:r>
    </w:p>
    <w:p w14:paraId="56F5272C">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_Toc5589 </w:instrText>
      </w:r>
      <w:r>
        <w:rPr>
          <w:rFonts w:hint="default" w:ascii="Times New Roman"/>
          <w:lang w:val="en-US"/>
        </w:rPr>
        <w:fldChar w:fldCharType="separate"/>
      </w:r>
      <w:r>
        <w:rPr>
          <w:spacing w:val="-2"/>
        </w:rPr>
        <w:t>Answer</w:t>
      </w:r>
      <w:r>
        <w:tab/>
      </w:r>
      <w:r>
        <w:fldChar w:fldCharType="begin"/>
      </w:r>
      <w:r>
        <w:instrText xml:space="preserve"> PAGEREF _Toc5589 \h </w:instrText>
      </w:r>
      <w:r>
        <w:fldChar w:fldCharType="separate"/>
      </w:r>
      <w:r>
        <w:t>9</w:t>
      </w:r>
      <w:r>
        <w:fldChar w:fldCharType="end"/>
      </w:r>
      <w:r>
        <w:rPr>
          <w:rFonts w:hint="default" w:ascii="Times New Roman"/>
          <w:lang w:val="en-US"/>
        </w:rPr>
        <w:fldChar w:fldCharType="end"/>
      </w:r>
    </w:p>
    <w:p w14:paraId="6FBD04C3">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_Toc18357 </w:instrText>
      </w:r>
      <w:r>
        <w:rPr>
          <w:rFonts w:hint="default" w:ascii="Times New Roman"/>
          <w:lang w:val="en-US"/>
        </w:rPr>
        <w:fldChar w:fldCharType="separate"/>
      </w:r>
      <w:r>
        <w:rPr>
          <w:spacing w:val="-2"/>
        </w:rPr>
        <w:t>Output</w:t>
      </w:r>
      <w:r>
        <w:tab/>
      </w:r>
      <w:r>
        <w:fldChar w:fldCharType="begin"/>
      </w:r>
      <w:r>
        <w:instrText xml:space="preserve"> PAGEREF _Toc18357 \h </w:instrText>
      </w:r>
      <w:r>
        <w:fldChar w:fldCharType="separate"/>
      </w:r>
      <w:r>
        <w:t>10</w:t>
      </w:r>
      <w:r>
        <w:fldChar w:fldCharType="end"/>
      </w:r>
      <w:r>
        <w:rPr>
          <w:rFonts w:hint="default" w:ascii="Times New Roman"/>
          <w:lang w:val="en-US"/>
        </w:rPr>
        <w:fldChar w:fldCharType="end"/>
      </w:r>
    </w:p>
    <w:p w14:paraId="734CD237">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_Toc21021 </w:instrText>
      </w:r>
      <w:r>
        <w:rPr>
          <w:rFonts w:hint="default" w:ascii="Times New Roman"/>
          <w:lang w:val="en-US"/>
        </w:rPr>
        <w:fldChar w:fldCharType="separate"/>
      </w:r>
      <w:r>
        <w:rPr>
          <w:rFonts w:hint="default" w:ascii="Segoe UI Semibold" w:hAnsi="Segoe UI Semibold" w:eastAsia="Segoe UI Semibold" w:cs="Segoe UI Semibold"/>
          <w:bCs w:val="0"/>
          <w:i w:val="0"/>
          <w:iCs w:val="0"/>
          <w:spacing w:val="0"/>
          <w:w w:val="100"/>
          <w:szCs w:val="36"/>
          <w:lang w:val="en-US" w:eastAsia="en-US" w:bidi="ar-SA"/>
          <w14:glow w14:rad="139700">
            <w14:schemeClr w14:val="accent3">
              <w14:satMod w14:val="175000"/>
              <w14:alpha w14:val="60000"/>
            </w14:schemeClr>
          </w14:glow>
        </w:rPr>
        <w:t xml:space="preserve">4. </w:t>
      </w:r>
      <w:r>
        <w:rPr>
          <w:rFonts w:hint="default" w:ascii="Bahnschrift" w:hAnsi="Bahnschrift" w:cs="Bahnschrift"/>
          <w:i/>
          <w:iCs/>
          <w:szCs w:val="44"/>
          <w14:glow w14:rad="139700">
            <w14:schemeClr w14:val="accent3">
              <w14:satMod w14:val="175000"/>
              <w14:alpha w14:val="60000"/>
            </w14:schemeClr>
          </w14:glow>
        </w:rPr>
        <w:t>Normal Random Variable Problem</w:t>
      </w:r>
      <w:r>
        <w:tab/>
      </w:r>
      <w:r>
        <w:fldChar w:fldCharType="begin"/>
      </w:r>
      <w:r>
        <w:instrText xml:space="preserve"> PAGEREF _Toc21021 \h </w:instrText>
      </w:r>
      <w:r>
        <w:fldChar w:fldCharType="separate"/>
      </w:r>
      <w:r>
        <w:t>10</w:t>
      </w:r>
      <w:r>
        <w:fldChar w:fldCharType="end"/>
      </w:r>
      <w:r>
        <w:rPr>
          <w:rFonts w:hint="default" w:ascii="Times New Roman"/>
          <w:lang w:val="en-US"/>
        </w:rPr>
        <w:fldChar w:fldCharType="end"/>
      </w:r>
    </w:p>
    <w:p w14:paraId="242CFCD7">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_Toc26045 </w:instrText>
      </w:r>
      <w:r>
        <w:rPr>
          <w:rFonts w:hint="default" w:ascii="Times New Roman"/>
          <w:lang w:val="en-US"/>
        </w:rPr>
        <w:fldChar w:fldCharType="separate"/>
      </w:r>
      <w:r>
        <w:rPr>
          <w:spacing w:val="-2"/>
        </w:rPr>
        <w:t>Solution</w:t>
      </w:r>
      <w:r>
        <w:tab/>
      </w:r>
      <w:r>
        <w:fldChar w:fldCharType="begin"/>
      </w:r>
      <w:r>
        <w:instrText xml:space="preserve"> PAGEREF _Toc26045 \h </w:instrText>
      </w:r>
      <w:r>
        <w:fldChar w:fldCharType="separate"/>
      </w:r>
      <w:r>
        <w:t>10</w:t>
      </w:r>
      <w:r>
        <w:fldChar w:fldCharType="end"/>
      </w:r>
      <w:r>
        <w:rPr>
          <w:rFonts w:hint="default" w:ascii="Times New Roman"/>
          <w:lang w:val="en-US"/>
        </w:rPr>
        <w:fldChar w:fldCharType="end"/>
      </w:r>
    </w:p>
    <w:p w14:paraId="52FA9E35">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_Toc6532 </w:instrText>
      </w:r>
      <w:r>
        <w:rPr>
          <w:rFonts w:hint="default" w:ascii="Times New Roman"/>
          <w:lang w:val="en-US"/>
        </w:rPr>
        <w:fldChar w:fldCharType="separate"/>
      </w:r>
      <w:r>
        <w:rPr>
          <w:spacing w:val="-2"/>
        </w:rPr>
        <w:t>Answer</w:t>
      </w:r>
      <w:r>
        <w:tab/>
      </w:r>
      <w:r>
        <w:fldChar w:fldCharType="begin"/>
      </w:r>
      <w:r>
        <w:instrText xml:space="preserve"> PAGEREF _Toc6532 \h </w:instrText>
      </w:r>
      <w:r>
        <w:fldChar w:fldCharType="separate"/>
      </w:r>
      <w:r>
        <w:t>11</w:t>
      </w:r>
      <w:r>
        <w:fldChar w:fldCharType="end"/>
      </w:r>
      <w:r>
        <w:rPr>
          <w:rFonts w:hint="default" w:ascii="Times New Roman"/>
          <w:lang w:val="en-US"/>
        </w:rPr>
        <w:fldChar w:fldCharType="end"/>
      </w:r>
    </w:p>
    <w:p w14:paraId="208879CB">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_Toc23721 </w:instrText>
      </w:r>
      <w:r>
        <w:rPr>
          <w:rFonts w:hint="default" w:ascii="Times New Roman"/>
          <w:lang w:val="en-US"/>
        </w:rPr>
        <w:fldChar w:fldCharType="separate"/>
      </w:r>
      <w:r>
        <w:rPr>
          <w:spacing w:val="-2"/>
        </w:rPr>
        <w:t>Answer</w:t>
      </w:r>
      <w:r>
        <w:tab/>
      </w:r>
      <w:r>
        <w:fldChar w:fldCharType="begin"/>
      </w:r>
      <w:r>
        <w:instrText xml:space="preserve"> PAGEREF _Toc23721 \h </w:instrText>
      </w:r>
      <w:r>
        <w:fldChar w:fldCharType="separate"/>
      </w:r>
      <w:r>
        <w:t>12</w:t>
      </w:r>
      <w:r>
        <w:fldChar w:fldCharType="end"/>
      </w:r>
      <w:r>
        <w:rPr>
          <w:rFonts w:hint="default" w:ascii="Times New Roman"/>
          <w:lang w:val="en-US"/>
        </w:rPr>
        <w:fldChar w:fldCharType="end"/>
      </w:r>
    </w:p>
    <w:p w14:paraId="3A143C43">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_Toc14465 </w:instrText>
      </w:r>
      <w:r>
        <w:rPr>
          <w:rFonts w:hint="default" w:ascii="Times New Roman"/>
          <w:lang w:val="en-US"/>
        </w:rPr>
        <w:fldChar w:fldCharType="separate"/>
      </w:r>
      <w:r>
        <w:rPr>
          <w:spacing w:val="-2"/>
        </w:rPr>
        <w:t>Answer</w:t>
      </w:r>
      <w:r>
        <w:tab/>
      </w:r>
      <w:r>
        <w:fldChar w:fldCharType="begin"/>
      </w:r>
      <w:r>
        <w:instrText xml:space="preserve"> PAGEREF _Toc14465 \h </w:instrText>
      </w:r>
      <w:r>
        <w:fldChar w:fldCharType="separate"/>
      </w:r>
      <w:r>
        <w:t>12</w:t>
      </w:r>
      <w:r>
        <w:fldChar w:fldCharType="end"/>
      </w:r>
      <w:r>
        <w:rPr>
          <w:rFonts w:hint="default" w:ascii="Times New Roman"/>
          <w:lang w:val="en-US"/>
        </w:rPr>
        <w:fldChar w:fldCharType="end"/>
      </w:r>
    </w:p>
    <w:p w14:paraId="1CAE7532">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_Toc13076 </w:instrText>
      </w:r>
      <w:r>
        <w:rPr>
          <w:rFonts w:hint="default" w:ascii="Times New Roman"/>
          <w:lang w:val="en-US"/>
        </w:rPr>
        <w:fldChar w:fldCharType="separate"/>
      </w:r>
      <w:r>
        <w:rPr>
          <w:spacing w:val="-2"/>
        </w:rPr>
        <w:t>Output</w:t>
      </w:r>
      <w:r>
        <w:tab/>
      </w:r>
      <w:r>
        <w:fldChar w:fldCharType="begin"/>
      </w:r>
      <w:r>
        <w:instrText xml:space="preserve"> PAGEREF _Toc13076 \h </w:instrText>
      </w:r>
      <w:r>
        <w:fldChar w:fldCharType="separate"/>
      </w:r>
      <w:r>
        <w:t>13</w:t>
      </w:r>
      <w:r>
        <w:fldChar w:fldCharType="end"/>
      </w:r>
      <w:r>
        <w:rPr>
          <w:rFonts w:hint="default" w:ascii="Times New Roman"/>
          <w:lang w:val="en-US"/>
        </w:rPr>
        <w:fldChar w:fldCharType="end"/>
      </w:r>
    </w:p>
    <w:p w14:paraId="486BCD04">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_Toc24376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5.</w:t>
      </w:r>
      <w:r>
        <w:rPr>
          <w:rFonts w:hint="default" w:ascii="Bahnschrift" w:hAnsi="Bahnschrift" w:cs="Bahnschrift"/>
          <w:i/>
          <w:iCs/>
          <w:szCs w:val="44"/>
          <w14:glow w14:rad="139700">
            <w14:schemeClr w14:val="accent3">
              <w14:satMod w14:val="175000"/>
              <w14:alpha w14:val="60000"/>
            </w14:schemeClr>
          </w14:glow>
        </w:rPr>
        <w:t>Poisson Distribution Problem</w:t>
      </w:r>
      <w:r>
        <w:tab/>
      </w:r>
      <w:bookmarkStart w:id="290" w:name="_GoBack"/>
      <w:bookmarkEnd w:id="290"/>
      <w:r>
        <w:fldChar w:fldCharType="begin"/>
      </w:r>
      <w:r>
        <w:instrText xml:space="preserve"> PAGEREF _Toc24376 \h </w:instrText>
      </w:r>
      <w:r>
        <w:fldChar w:fldCharType="separate"/>
      </w:r>
      <w:r>
        <w:t>14</w:t>
      </w:r>
      <w:r>
        <w:fldChar w:fldCharType="end"/>
      </w:r>
      <w:r>
        <w:rPr>
          <w:rFonts w:hint="default" w:ascii="Times New Roman"/>
          <w:lang w:val="en-US"/>
        </w:rPr>
        <w:fldChar w:fldCharType="end"/>
      </w:r>
    </w:p>
    <w:p w14:paraId="688381DB">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_Toc29861 </w:instrText>
      </w:r>
      <w:r>
        <w:rPr>
          <w:rFonts w:hint="default" w:ascii="Times New Roman"/>
          <w:lang w:val="en-US"/>
        </w:rPr>
        <w:fldChar w:fldCharType="separate"/>
      </w:r>
      <w:r>
        <w:rPr>
          <w:spacing w:val="-2"/>
        </w:rPr>
        <w:t>Solution</w:t>
      </w:r>
      <w:r>
        <w:tab/>
      </w:r>
      <w:r>
        <w:fldChar w:fldCharType="begin"/>
      </w:r>
      <w:r>
        <w:instrText xml:space="preserve"> PAGEREF _Toc29861 \h </w:instrText>
      </w:r>
      <w:r>
        <w:fldChar w:fldCharType="separate"/>
      </w:r>
      <w:r>
        <w:t>14</w:t>
      </w:r>
      <w:r>
        <w:fldChar w:fldCharType="end"/>
      </w:r>
      <w:r>
        <w:rPr>
          <w:rFonts w:hint="default" w:ascii="Times New Roman"/>
          <w:lang w:val="en-US"/>
        </w:rPr>
        <w:fldChar w:fldCharType="end"/>
      </w:r>
    </w:p>
    <w:p w14:paraId="2A01FA7E">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_Toc24192 </w:instrText>
      </w:r>
      <w:r>
        <w:rPr>
          <w:rFonts w:hint="default" w:ascii="Times New Roman"/>
          <w:lang w:val="en-US"/>
        </w:rPr>
        <w:fldChar w:fldCharType="separate"/>
      </w:r>
      <w:r>
        <w:rPr>
          <w:spacing w:val="-2"/>
        </w:rPr>
        <w:t>Answer</w:t>
      </w:r>
      <w:r>
        <w:tab/>
      </w:r>
      <w:r>
        <w:fldChar w:fldCharType="begin"/>
      </w:r>
      <w:r>
        <w:instrText xml:space="preserve"> PAGEREF _Toc24192 \h </w:instrText>
      </w:r>
      <w:r>
        <w:fldChar w:fldCharType="separate"/>
      </w:r>
      <w:r>
        <w:t>15</w:t>
      </w:r>
      <w:r>
        <w:fldChar w:fldCharType="end"/>
      </w:r>
      <w:r>
        <w:rPr>
          <w:rFonts w:hint="default" w:ascii="Times New Roman"/>
          <w:lang w:val="en-US"/>
        </w:rPr>
        <w:fldChar w:fldCharType="end"/>
      </w:r>
    </w:p>
    <w:p w14:paraId="03831D84">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_Toc31610 </w:instrText>
      </w:r>
      <w:r>
        <w:rPr>
          <w:rFonts w:hint="default" w:ascii="Times New Roman"/>
          <w:lang w:val="en-US"/>
        </w:rPr>
        <w:fldChar w:fldCharType="separate"/>
      </w:r>
      <w:r>
        <w:rPr>
          <w:spacing w:val="-2"/>
        </w:rPr>
        <w:t>Output</w:t>
      </w:r>
      <w:r>
        <w:tab/>
      </w:r>
      <w:r>
        <w:fldChar w:fldCharType="begin"/>
      </w:r>
      <w:r>
        <w:instrText xml:space="preserve"> PAGEREF _Toc31610 \h </w:instrText>
      </w:r>
      <w:r>
        <w:fldChar w:fldCharType="separate"/>
      </w:r>
      <w:r>
        <w:t>15</w:t>
      </w:r>
      <w:r>
        <w:fldChar w:fldCharType="end"/>
      </w:r>
      <w:r>
        <w:rPr>
          <w:rFonts w:hint="default" w:ascii="Times New Roman"/>
          <w:lang w:val="en-US"/>
        </w:rPr>
        <w:fldChar w:fldCharType="end"/>
      </w:r>
    </w:p>
    <w:p w14:paraId="7DEDBD8A">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_Toc18970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6.</w:t>
      </w:r>
      <w:r>
        <w:rPr>
          <w:rFonts w:hint="default" w:ascii="Bahnschrift" w:hAnsi="Bahnschrift" w:cs="Bahnschrift"/>
          <w:i/>
          <w:iCs/>
          <w:szCs w:val="44"/>
          <w14:glow w14:rad="139700">
            <w14:schemeClr w14:val="accent3">
              <w14:satMod w14:val="175000"/>
              <w14:alpha w14:val="60000"/>
            </w14:schemeClr>
          </w14:glow>
        </w:rPr>
        <w:t>Bottling Company Problem</w:t>
      </w:r>
      <w:r>
        <w:tab/>
      </w:r>
      <w:r>
        <w:fldChar w:fldCharType="begin"/>
      </w:r>
      <w:r>
        <w:instrText xml:space="preserve"> PAGEREF _Toc18970 \h </w:instrText>
      </w:r>
      <w:r>
        <w:fldChar w:fldCharType="separate"/>
      </w:r>
      <w:r>
        <w:t>15</w:t>
      </w:r>
      <w:r>
        <w:fldChar w:fldCharType="end"/>
      </w:r>
      <w:r>
        <w:rPr>
          <w:rFonts w:hint="default" w:ascii="Times New Roman"/>
          <w:lang w:val="en-US"/>
        </w:rPr>
        <w:fldChar w:fldCharType="end"/>
      </w:r>
    </w:p>
    <w:p w14:paraId="2980F708">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_Toc3587 </w:instrText>
      </w:r>
      <w:r>
        <w:rPr>
          <w:rFonts w:hint="default" w:ascii="Times New Roman"/>
          <w:lang w:val="en-US"/>
        </w:rPr>
        <w:fldChar w:fldCharType="separate"/>
      </w:r>
      <w:r>
        <w:rPr>
          <w:spacing w:val="-2"/>
        </w:rPr>
        <w:t>Solution</w:t>
      </w:r>
      <w:r>
        <w:tab/>
      </w:r>
      <w:r>
        <w:fldChar w:fldCharType="begin"/>
      </w:r>
      <w:r>
        <w:instrText xml:space="preserve"> PAGEREF _Toc3587 \h </w:instrText>
      </w:r>
      <w:r>
        <w:fldChar w:fldCharType="separate"/>
      </w:r>
      <w:r>
        <w:t>16</w:t>
      </w:r>
      <w:r>
        <w:fldChar w:fldCharType="end"/>
      </w:r>
      <w:r>
        <w:rPr>
          <w:rFonts w:hint="default" w:ascii="Times New Roman"/>
          <w:lang w:val="en-US"/>
        </w:rPr>
        <w:fldChar w:fldCharType="end"/>
      </w:r>
    </w:p>
    <w:p w14:paraId="28237D95">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_Toc4512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7.</w:t>
      </w:r>
      <w:r>
        <w:rPr>
          <w:rFonts w:hint="default" w:ascii="Bahnschrift" w:hAnsi="Bahnschrift" w:cs="Bahnschrift"/>
          <w:i/>
          <w:iCs/>
          <w:szCs w:val="44"/>
          <w14:glow w14:rad="139700">
            <w14:schemeClr w14:val="accent3">
              <w14:satMod w14:val="175000"/>
              <w14:alpha w14:val="60000"/>
            </w14:schemeClr>
          </w14:glow>
        </w:rPr>
        <w:t>Poisson Distribution with Mean 7</w:t>
      </w:r>
      <w:r>
        <w:tab/>
      </w:r>
      <w:r>
        <w:fldChar w:fldCharType="begin"/>
      </w:r>
      <w:r>
        <w:instrText xml:space="preserve"> PAGEREF _Toc4512 \h </w:instrText>
      </w:r>
      <w:r>
        <w:fldChar w:fldCharType="separate"/>
      </w:r>
      <w:r>
        <w:t>17</w:t>
      </w:r>
      <w:r>
        <w:fldChar w:fldCharType="end"/>
      </w:r>
      <w:r>
        <w:rPr>
          <w:rFonts w:hint="default" w:ascii="Times New Roman"/>
          <w:lang w:val="en-US"/>
        </w:rPr>
        <w:fldChar w:fldCharType="end"/>
      </w:r>
    </w:p>
    <w:p w14:paraId="7FF99327">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_Toc15536 </w:instrText>
      </w:r>
      <w:r>
        <w:rPr>
          <w:rFonts w:hint="default" w:ascii="Times New Roman"/>
          <w:lang w:val="en-US"/>
        </w:rPr>
        <w:fldChar w:fldCharType="separate"/>
      </w:r>
      <w:r>
        <w:rPr>
          <w:spacing w:val="-2"/>
        </w:rPr>
        <w:t>Solution</w:t>
      </w:r>
      <w:r>
        <w:tab/>
      </w:r>
      <w:r>
        <w:fldChar w:fldCharType="begin"/>
      </w:r>
      <w:r>
        <w:instrText xml:space="preserve"> PAGEREF _Toc15536 \h </w:instrText>
      </w:r>
      <w:r>
        <w:fldChar w:fldCharType="separate"/>
      </w:r>
      <w:r>
        <w:t>18</w:t>
      </w:r>
      <w:r>
        <w:fldChar w:fldCharType="end"/>
      </w:r>
      <w:r>
        <w:rPr>
          <w:rFonts w:hint="default" w:ascii="Times New Roman"/>
          <w:lang w:val="en-US"/>
        </w:rPr>
        <w:fldChar w:fldCharType="end"/>
      </w:r>
    </w:p>
    <w:p w14:paraId="3F34C982">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_Toc28152 </w:instrText>
      </w:r>
      <w:r>
        <w:rPr>
          <w:rFonts w:hint="default" w:ascii="Times New Roman"/>
          <w:lang w:val="en-US"/>
        </w:rPr>
        <w:fldChar w:fldCharType="separate"/>
      </w:r>
      <w:r>
        <w:rPr>
          <w:spacing w:val="-2"/>
        </w:rPr>
        <w:t>Answer</w:t>
      </w:r>
      <w:r>
        <w:tab/>
      </w:r>
      <w:r>
        <w:fldChar w:fldCharType="begin"/>
      </w:r>
      <w:r>
        <w:instrText xml:space="preserve"> PAGEREF _Toc28152 \h </w:instrText>
      </w:r>
      <w:r>
        <w:fldChar w:fldCharType="separate"/>
      </w:r>
      <w:r>
        <w:t>18</w:t>
      </w:r>
      <w:r>
        <w:fldChar w:fldCharType="end"/>
      </w:r>
      <w:r>
        <w:rPr>
          <w:rFonts w:hint="default" w:ascii="Times New Roman"/>
          <w:lang w:val="en-US"/>
        </w:rPr>
        <w:fldChar w:fldCharType="end"/>
      </w:r>
    </w:p>
    <w:p w14:paraId="30569F3A">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_Toc1570 </w:instrText>
      </w:r>
      <w:r>
        <w:rPr>
          <w:rFonts w:hint="default" w:ascii="Times New Roman"/>
          <w:lang w:val="en-US"/>
        </w:rPr>
        <w:fldChar w:fldCharType="separate"/>
      </w:r>
      <w:r>
        <w:rPr>
          <w:spacing w:val="-2"/>
        </w:rPr>
        <w:t>Answer</w:t>
      </w:r>
      <w:r>
        <w:tab/>
      </w:r>
      <w:r>
        <w:fldChar w:fldCharType="begin"/>
      </w:r>
      <w:r>
        <w:instrText xml:space="preserve"> PAGEREF _Toc1570 \h </w:instrText>
      </w:r>
      <w:r>
        <w:fldChar w:fldCharType="separate"/>
      </w:r>
      <w:r>
        <w:t>18</w:t>
      </w:r>
      <w:r>
        <w:fldChar w:fldCharType="end"/>
      </w:r>
      <w:r>
        <w:rPr>
          <w:rFonts w:hint="default" w:ascii="Times New Roman"/>
          <w:lang w:val="en-US"/>
        </w:rPr>
        <w:fldChar w:fldCharType="end"/>
      </w:r>
    </w:p>
    <w:p w14:paraId="5C79F372">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_Toc12111 </w:instrText>
      </w:r>
      <w:r>
        <w:rPr>
          <w:rFonts w:hint="default" w:ascii="Times New Roman"/>
          <w:lang w:val="en-US"/>
        </w:rPr>
        <w:fldChar w:fldCharType="separate"/>
      </w:r>
      <w:r>
        <w:rPr>
          <w:spacing w:val="-2"/>
        </w:rPr>
        <w:t>Answer</w:t>
      </w:r>
      <w:r>
        <w:tab/>
      </w:r>
      <w:r>
        <w:fldChar w:fldCharType="begin"/>
      </w:r>
      <w:r>
        <w:instrText xml:space="preserve"> PAGEREF _Toc12111 \h </w:instrText>
      </w:r>
      <w:r>
        <w:fldChar w:fldCharType="separate"/>
      </w:r>
      <w:r>
        <w:t>19</w:t>
      </w:r>
      <w:r>
        <w:fldChar w:fldCharType="end"/>
      </w:r>
      <w:r>
        <w:rPr>
          <w:rFonts w:hint="default" w:ascii="Times New Roman"/>
          <w:lang w:val="en-US"/>
        </w:rPr>
        <w:fldChar w:fldCharType="end"/>
      </w:r>
    </w:p>
    <w:p w14:paraId="05560877">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_Toc15800 </w:instrText>
      </w:r>
      <w:r>
        <w:rPr>
          <w:rFonts w:hint="default" w:ascii="Times New Roman"/>
          <w:lang w:val="en-US"/>
        </w:rPr>
        <w:fldChar w:fldCharType="separate"/>
      </w:r>
      <w:r>
        <w:t xml:space="preserve">R </w:t>
      </w:r>
      <w:r>
        <w:rPr>
          <w:spacing w:val="-2"/>
        </w:rPr>
        <w:t>Program</w:t>
      </w:r>
      <w:r>
        <w:tab/>
      </w:r>
      <w:r>
        <w:fldChar w:fldCharType="begin"/>
      </w:r>
      <w:r>
        <w:instrText xml:space="preserve"> PAGEREF _Toc15800 \h </w:instrText>
      </w:r>
      <w:r>
        <w:fldChar w:fldCharType="separate"/>
      </w:r>
      <w:r>
        <w:t>19</w:t>
      </w:r>
      <w:r>
        <w:fldChar w:fldCharType="end"/>
      </w:r>
      <w:r>
        <w:rPr>
          <w:rFonts w:hint="default" w:ascii="Times New Roman"/>
          <w:lang w:val="en-US"/>
        </w:rPr>
        <w:fldChar w:fldCharType="end"/>
      </w:r>
    </w:p>
    <w:p w14:paraId="4773BA66">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_Toc6112 </w:instrText>
      </w:r>
      <w:r>
        <w:rPr>
          <w:rFonts w:hint="default" w:ascii="Times New Roman"/>
          <w:lang w:val="en-US"/>
        </w:rPr>
        <w:fldChar w:fldCharType="separate"/>
      </w:r>
      <w:r>
        <w:rPr>
          <w:spacing w:val="-2"/>
        </w:rPr>
        <w:t>Output</w:t>
      </w:r>
      <w:r>
        <w:tab/>
      </w:r>
      <w:r>
        <w:fldChar w:fldCharType="begin"/>
      </w:r>
      <w:r>
        <w:instrText xml:space="preserve"> PAGEREF _Toc6112 \h </w:instrText>
      </w:r>
      <w:r>
        <w:fldChar w:fldCharType="separate"/>
      </w:r>
      <w:r>
        <w:t>19</w:t>
      </w:r>
      <w:r>
        <w:fldChar w:fldCharType="end"/>
      </w:r>
      <w:r>
        <w:rPr>
          <w:rFonts w:hint="default" w:ascii="Times New Roman"/>
          <w:lang w:val="en-US"/>
        </w:rPr>
        <w:fldChar w:fldCharType="end"/>
      </w:r>
    </w:p>
    <w:p w14:paraId="66E88984">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_Toc20399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8.</w:t>
      </w:r>
      <w:r>
        <w:rPr>
          <w:rFonts w:hint="default" w:ascii="Bahnschrift" w:hAnsi="Bahnschrift" w:cs="Bahnschrift"/>
          <w:i/>
          <w:iCs/>
          <w:szCs w:val="44"/>
          <w14:glow w14:rad="139700">
            <w14:schemeClr w14:val="accent3">
              <w14:satMod w14:val="175000"/>
              <w14:alpha w14:val="60000"/>
            </w14:schemeClr>
          </w14:glow>
        </w:rPr>
        <w:t>Hypothesis Testing Problem</w:t>
      </w:r>
      <w:r>
        <w:tab/>
      </w:r>
      <w:r>
        <w:fldChar w:fldCharType="begin"/>
      </w:r>
      <w:r>
        <w:instrText xml:space="preserve"> PAGEREF _Toc20399 \h </w:instrText>
      </w:r>
      <w:r>
        <w:fldChar w:fldCharType="separate"/>
      </w:r>
      <w:r>
        <w:t>20</w:t>
      </w:r>
      <w:r>
        <w:fldChar w:fldCharType="end"/>
      </w:r>
      <w:r>
        <w:rPr>
          <w:rFonts w:hint="default" w:ascii="Times New Roman"/>
          <w:lang w:val="en-US"/>
        </w:rPr>
        <w:fldChar w:fldCharType="end"/>
      </w:r>
    </w:p>
    <w:p w14:paraId="480D4255">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_Toc4636 </w:instrText>
      </w:r>
      <w:r>
        <w:rPr>
          <w:rFonts w:hint="default" w:ascii="Times New Roman"/>
          <w:lang w:val="en-US"/>
        </w:rPr>
        <w:fldChar w:fldCharType="separate"/>
      </w:r>
      <w:r>
        <w:rPr>
          <w:spacing w:val="-2"/>
        </w:rPr>
        <w:t>Solution</w:t>
      </w:r>
      <w:r>
        <w:tab/>
      </w:r>
      <w:r>
        <w:fldChar w:fldCharType="begin"/>
      </w:r>
      <w:r>
        <w:instrText xml:space="preserve"> PAGEREF _Toc4636 \h </w:instrText>
      </w:r>
      <w:r>
        <w:fldChar w:fldCharType="separate"/>
      </w:r>
      <w:r>
        <w:t>20</w:t>
      </w:r>
      <w:r>
        <w:fldChar w:fldCharType="end"/>
      </w:r>
      <w:r>
        <w:rPr>
          <w:rFonts w:hint="default" w:ascii="Times New Roman"/>
          <w:lang w:val="en-US"/>
        </w:rPr>
        <w:fldChar w:fldCharType="end"/>
      </w:r>
    </w:p>
    <w:p w14:paraId="142CF964">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_Toc5943 </w:instrText>
      </w:r>
      <w:r>
        <w:rPr>
          <w:rFonts w:hint="default" w:ascii="Times New Roman"/>
          <w:lang w:val="en-US"/>
        </w:rPr>
        <w:fldChar w:fldCharType="separate"/>
      </w:r>
      <w:r>
        <w:rPr>
          <w:spacing w:val="-2"/>
        </w:rPr>
        <w:t>Hypotheses</w:t>
      </w:r>
      <w:r>
        <w:tab/>
      </w:r>
      <w:r>
        <w:fldChar w:fldCharType="begin"/>
      </w:r>
      <w:r>
        <w:instrText xml:space="preserve"> PAGEREF _Toc5943 \h </w:instrText>
      </w:r>
      <w:r>
        <w:fldChar w:fldCharType="separate"/>
      </w:r>
      <w:r>
        <w:t>21</w:t>
      </w:r>
      <w:r>
        <w:fldChar w:fldCharType="end"/>
      </w:r>
      <w:r>
        <w:rPr>
          <w:rFonts w:hint="default" w:ascii="Times New Roman"/>
          <w:lang w:val="en-US"/>
        </w:rPr>
        <w:fldChar w:fldCharType="end"/>
      </w:r>
    </w:p>
    <w:p w14:paraId="607279B0">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_Toc17646 </w:instrText>
      </w:r>
      <w:r>
        <w:rPr>
          <w:rFonts w:hint="default" w:ascii="Times New Roman"/>
          <w:lang w:val="en-US"/>
        </w:rPr>
        <w:fldChar w:fldCharType="separate"/>
      </w:r>
      <w:r>
        <w:rPr>
          <w:spacing w:val="-2"/>
        </w:rPr>
        <w:t>Conclusion</w:t>
      </w:r>
      <w:r>
        <w:tab/>
      </w:r>
      <w:r>
        <w:fldChar w:fldCharType="begin"/>
      </w:r>
      <w:r>
        <w:instrText xml:space="preserve"> PAGEREF _Toc17646 \h </w:instrText>
      </w:r>
      <w:r>
        <w:fldChar w:fldCharType="separate"/>
      </w:r>
      <w:r>
        <w:t>21</w:t>
      </w:r>
      <w:r>
        <w:fldChar w:fldCharType="end"/>
      </w:r>
      <w:r>
        <w:rPr>
          <w:rFonts w:hint="default" w:ascii="Times New Roman"/>
          <w:lang w:val="en-US"/>
        </w:rPr>
        <w:fldChar w:fldCharType="end"/>
      </w:r>
    </w:p>
    <w:p w14:paraId="1EC395B8">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_Toc24099 </w:instrText>
      </w:r>
      <w:r>
        <w:rPr>
          <w:rFonts w:hint="default" w:ascii="Times New Roman"/>
          <w:lang w:val="en-US"/>
        </w:rPr>
        <w:fldChar w:fldCharType="separate"/>
      </w:r>
      <w:r>
        <w:t xml:space="preserve">R </w:t>
      </w:r>
      <w:r>
        <w:rPr>
          <w:spacing w:val="-2"/>
        </w:rPr>
        <w:t>Program</w:t>
      </w:r>
      <w:r>
        <w:tab/>
      </w:r>
      <w:r>
        <w:fldChar w:fldCharType="begin"/>
      </w:r>
      <w:r>
        <w:instrText xml:space="preserve"> PAGEREF _Toc24099 \h </w:instrText>
      </w:r>
      <w:r>
        <w:fldChar w:fldCharType="separate"/>
      </w:r>
      <w:r>
        <w:t>21</w:t>
      </w:r>
      <w:r>
        <w:fldChar w:fldCharType="end"/>
      </w:r>
      <w:r>
        <w:rPr>
          <w:rFonts w:hint="default" w:ascii="Times New Roman"/>
          <w:lang w:val="en-US"/>
        </w:rPr>
        <w:fldChar w:fldCharType="end"/>
      </w:r>
    </w:p>
    <w:p w14:paraId="0410555A">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_Toc24359 </w:instrText>
      </w:r>
      <w:r>
        <w:rPr>
          <w:rFonts w:hint="default" w:ascii="Times New Roman"/>
          <w:lang w:val="en-US"/>
        </w:rPr>
        <w:fldChar w:fldCharType="separate"/>
      </w:r>
      <w:r>
        <w:rPr>
          <w:spacing w:val="-2"/>
        </w:rPr>
        <w:t>Output</w:t>
      </w:r>
      <w:r>
        <w:tab/>
      </w:r>
      <w:r>
        <w:fldChar w:fldCharType="begin"/>
      </w:r>
      <w:r>
        <w:instrText xml:space="preserve"> PAGEREF _Toc24359 \h </w:instrText>
      </w:r>
      <w:r>
        <w:fldChar w:fldCharType="separate"/>
      </w:r>
      <w:r>
        <w:t>22</w:t>
      </w:r>
      <w:r>
        <w:fldChar w:fldCharType="end"/>
      </w:r>
      <w:r>
        <w:rPr>
          <w:rFonts w:hint="default" w:ascii="Times New Roman"/>
          <w:lang w:val="en-US"/>
        </w:rPr>
        <w:fldChar w:fldCharType="end"/>
      </w:r>
    </w:p>
    <w:p w14:paraId="37912D5F">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_Toc6942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9.</w:t>
      </w:r>
      <w:r>
        <w:rPr>
          <w:rFonts w:hint="default" w:ascii="Bahnschrift" w:hAnsi="Bahnschrift" w:cs="Bahnschrift"/>
          <w:i/>
          <w:iCs/>
          <w:szCs w:val="44"/>
          <w14:glow w14:rad="139700">
            <w14:schemeClr w14:val="accent3">
              <w14:satMod w14:val="175000"/>
              <w14:alpha w14:val="60000"/>
            </w14:schemeClr>
          </w14:glow>
        </w:rPr>
        <w:t>Light Bulb Lifetime Problem</w:t>
      </w:r>
      <w:r>
        <w:tab/>
      </w:r>
      <w:r>
        <w:fldChar w:fldCharType="begin"/>
      </w:r>
      <w:r>
        <w:instrText xml:space="preserve"> PAGEREF _Toc6942 \h </w:instrText>
      </w:r>
      <w:r>
        <w:fldChar w:fldCharType="separate"/>
      </w:r>
      <w:r>
        <w:t>23</w:t>
      </w:r>
      <w:r>
        <w:fldChar w:fldCharType="end"/>
      </w:r>
      <w:r>
        <w:rPr>
          <w:rFonts w:hint="default" w:ascii="Times New Roman"/>
          <w:lang w:val="en-US"/>
        </w:rPr>
        <w:fldChar w:fldCharType="end"/>
      </w:r>
    </w:p>
    <w:p w14:paraId="224A9902">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_Toc31586 </w:instrText>
      </w:r>
      <w:r>
        <w:rPr>
          <w:rFonts w:hint="default" w:ascii="Times New Roman"/>
          <w:lang w:val="en-US"/>
        </w:rPr>
        <w:fldChar w:fldCharType="separate"/>
      </w:r>
      <w:r>
        <w:rPr>
          <w:spacing w:val="-2"/>
        </w:rPr>
        <w:t>Solution</w:t>
      </w:r>
      <w:r>
        <w:tab/>
      </w:r>
      <w:r>
        <w:fldChar w:fldCharType="begin"/>
      </w:r>
      <w:r>
        <w:instrText xml:space="preserve"> PAGEREF _Toc31586 \h </w:instrText>
      </w:r>
      <w:r>
        <w:fldChar w:fldCharType="separate"/>
      </w:r>
      <w:r>
        <w:t>23</w:t>
      </w:r>
      <w:r>
        <w:fldChar w:fldCharType="end"/>
      </w:r>
      <w:r>
        <w:rPr>
          <w:rFonts w:hint="default" w:ascii="Times New Roman"/>
          <w:lang w:val="en-US"/>
        </w:rPr>
        <w:fldChar w:fldCharType="end"/>
      </w:r>
    </w:p>
    <w:p w14:paraId="139CA315">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_Toc27277 </w:instrText>
      </w:r>
      <w:r>
        <w:rPr>
          <w:rFonts w:hint="default" w:ascii="Times New Roman"/>
          <w:lang w:val="en-US"/>
        </w:rPr>
        <w:fldChar w:fldCharType="separate"/>
      </w:r>
      <w:r>
        <w:rPr>
          <w:spacing w:val="-2"/>
        </w:rPr>
        <w:t>Hypotheses</w:t>
      </w:r>
      <w:r>
        <w:tab/>
      </w:r>
      <w:r>
        <w:fldChar w:fldCharType="begin"/>
      </w:r>
      <w:r>
        <w:instrText xml:space="preserve"> PAGEREF _Toc27277 \h </w:instrText>
      </w:r>
      <w:r>
        <w:fldChar w:fldCharType="separate"/>
      </w:r>
      <w:r>
        <w:t>23</w:t>
      </w:r>
      <w:r>
        <w:fldChar w:fldCharType="end"/>
      </w:r>
      <w:r>
        <w:rPr>
          <w:rFonts w:hint="default" w:ascii="Times New Roman"/>
          <w:lang w:val="en-US"/>
        </w:rPr>
        <w:fldChar w:fldCharType="end"/>
      </w:r>
    </w:p>
    <w:p w14:paraId="5889B316">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_Toc18390 </w:instrText>
      </w:r>
      <w:r>
        <w:rPr>
          <w:rFonts w:hint="default" w:ascii="Times New Roman"/>
          <w:lang w:val="en-US"/>
        </w:rPr>
        <w:fldChar w:fldCharType="separate"/>
      </w:r>
      <w:r>
        <w:rPr>
          <w:spacing w:val="-2"/>
        </w:rPr>
        <w:t>Conclusion</w:t>
      </w:r>
      <w:r>
        <w:tab/>
      </w:r>
      <w:r>
        <w:fldChar w:fldCharType="begin"/>
      </w:r>
      <w:r>
        <w:instrText xml:space="preserve"> PAGEREF _Toc18390 \h </w:instrText>
      </w:r>
      <w:r>
        <w:fldChar w:fldCharType="separate"/>
      </w:r>
      <w:r>
        <w:t>24</w:t>
      </w:r>
      <w:r>
        <w:fldChar w:fldCharType="end"/>
      </w:r>
      <w:r>
        <w:rPr>
          <w:rFonts w:hint="default" w:ascii="Times New Roman"/>
          <w:lang w:val="en-US"/>
        </w:rPr>
        <w:fldChar w:fldCharType="end"/>
      </w:r>
    </w:p>
    <w:p w14:paraId="646E925A">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_Toc24457 </w:instrText>
      </w:r>
      <w:r>
        <w:rPr>
          <w:rFonts w:hint="default" w:ascii="Times New Roman"/>
          <w:lang w:val="en-US"/>
        </w:rPr>
        <w:fldChar w:fldCharType="separate"/>
      </w:r>
      <w:r>
        <w:t xml:space="preserve">R </w:t>
      </w:r>
      <w:r>
        <w:rPr>
          <w:spacing w:val="-2"/>
        </w:rPr>
        <w:t>Program</w:t>
      </w:r>
      <w:r>
        <w:tab/>
      </w:r>
      <w:r>
        <w:fldChar w:fldCharType="begin"/>
      </w:r>
      <w:r>
        <w:instrText xml:space="preserve"> PAGEREF _Toc24457 \h </w:instrText>
      </w:r>
      <w:r>
        <w:fldChar w:fldCharType="separate"/>
      </w:r>
      <w:r>
        <w:t>24</w:t>
      </w:r>
      <w:r>
        <w:fldChar w:fldCharType="end"/>
      </w:r>
      <w:r>
        <w:rPr>
          <w:rFonts w:hint="default" w:ascii="Times New Roman"/>
          <w:lang w:val="en-US"/>
        </w:rPr>
        <w:fldChar w:fldCharType="end"/>
      </w:r>
    </w:p>
    <w:p w14:paraId="01677981">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_Toc14837 </w:instrText>
      </w:r>
      <w:r>
        <w:rPr>
          <w:rFonts w:hint="default" w:ascii="Times New Roman"/>
          <w:lang w:val="en-US"/>
        </w:rPr>
        <w:fldChar w:fldCharType="separate"/>
      </w:r>
      <w:r>
        <w:rPr>
          <w:spacing w:val="-2"/>
        </w:rPr>
        <w:t>Output</w:t>
      </w:r>
      <w:r>
        <w:tab/>
      </w:r>
      <w:r>
        <w:fldChar w:fldCharType="begin"/>
      </w:r>
      <w:r>
        <w:instrText xml:space="preserve"> PAGEREF _Toc14837 \h </w:instrText>
      </w:r>
      <w:r>
        <w:fldChar w:fldCharType="separate"/>
      </w:r>
      <w:r>
        <w:t>25</w:t>
      </w:r>
      <w:r>
        <w:fldChar w:fldCharType="end"/>
      </w:r>
      <w:r>
        <w:rPr>
          <w:rFonts w:hint="default" w:ascii="Times New Roman"/>
          <w:lang w:val="en-US"/>
        </w:rPr>
        <w:fldChar w:fldCharType="end"/>
      </w:r>
    </w:p>
    <w:p w14:paraId="1058A7F7">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_Toc30098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 xml:space="preserve">10. </w:t>
      </w:r>
      <w:r>
        <w:rPr>
          <w:rFonts w:hint="default" w:ascii="Bahnschrift" w:hAnsi="Bahnschrift" w:cs="Bahnschrift"/>
          <w:i/>
          <w:iCs/>
          <w:szCs w:val="44"/>
          <w14:glow w14:rad="139700">
            <w14:schemeClr w14:val="accent3">
              <w14:satMod w14:val="175000"/>
              <w14:alpha w14:val="60000"/>
            </w14:schemeClr>
          </w14:glow>
        </w:rPr>
        <w:t>Probability Problem – Tossing a Fair Coin</w:t>
      </w:r>
      <w:r>
        <w:tab/>
      </w:r>
      <w:r>
        <w:fldChar w:fldCharType="begin"/>
      </w:r>
      <w:r>
        <w:instrText xml:space="preserve"> PAGEREF _Toc30098 \h </w:instrText>
      </w:r>
      <w:r>
        <w:fldChar w:fldCharType="separate"/>
      </w:r>
      <w:r>
        <w:t>25</w:t>
      </w:r>
      <w:r>
        <w:fldChar w:fldCharType="end"/>
      </w:r>
      <w:r>
        <w:rPr>
          <w:rFonts w:hint="default" w:ascii="Times New Roman"/>
          <w:lang w:val="en-US"/>
        </w:rPr>
        <w:fldChar w:fldCharType="end"/>
      </w:r>
    </w:p>
    <w:p w14:paraId="13E240C5">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_Toc5066 </w:instrText>
      </w:r>
      <w:r>
        <w:rPr>
          <w:rFonts w:hint="default" w:ascii="Times New Roman"/>
          <w:lang w:val="en-US"/>
        </w:rPr>
        <w:fldChar w:fldCharType="separate"/>
      </w:r>
      <w:r>
        <w:rPr>
          <w:spacing w:val="-2"/>
        </w:rPr>
        <w:t>Solution</w:t>
      </w:r>
      <w:r>
        <w:tab/>
      </w:r>
      <w:r>
        <w:fldChar w:fldCharType="begin"/>
      </w:r>
      <w:r>
        <w:instrText xml:space="preserve"> PAGEREF _Toc5066 \h </w:instrText>
      </w:r>
      <w:r>
        <w:fldChar w:fldCharType="separate"/>
      </w:r>
      <w:r>
        <w:t>26</w:t>
      </w:r>
      <w:r>
        <w:fldChar w:fldCharType="end"/>
      </w:r>
      <w:r>
        <w:rPr>
          <w:rFonts w:hint="default" w:ascii="Times New Roman"/>
          <w:lang w:val="en-US"/>
        </w:rPr>
        <w:fldChar w:fldCharType="end"/>
      </w:r>
    </w:p>
    <w:p w14:paraId="1135F526">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_Toc28904 </w:instrText>
      </w:r>
      <w:r>
        <w:rPr>
          <w:rFonts w:hint="default" w:ascii="Times New Roman"/>
          <w:lang w:val="en-US"/>
        </w:rPr>
        <w:fldChar w:fldCharType="separate"/>
      </w:r>
      <w:r>
        <w:rPr>
          <w:rFonts w:hint="default" w:ascii="Segoe UI Semibold" w:hAnsi="Segoe UI Semibold" w:eastAsia="Segoe UI Semibold" w:cs="Segoe UI Semibold"/>
          <w:bCs w:val="0"/>
          <w:i w:val="0"/>
          <w:iCs w:val="0"/>
          <w:spacing w:val="0"/>
          <w:w w:val="100"/>
          <w:szCs w:val="36"/>
          <w:lang w:val="en-US" w:eastAsia="en-US" w:bidi="ar-SA"/>
        </w:rPr>
        <w:t xml:space="preserve">(i) </w:t>
      </w:r>
      <w:r>
        <w:t>Probability</w:t>
      </w:r>
      <w:r>
        <w:rPr>
          <w:spacing w:val="-3"/>
        </w:rPr>
        <w:t xml:space="preserve"> </w:t>
      </w:r>
      <w:r>
        <w:t>of</w:t>
      </w:r>
      <w:r>
        <w:rPr>
          <w:spacing w:val="-2"/>
        </w:rPr>
        <w:t xml:space="preserve"> </w:t>
      </w:r>
      <w:r>
        <w:t>20,</w:t>
      </w:r>
      <w:r>
        <w:rPr>
          <w:spacing w:val="-3"/>
        </w:rPr>
        <w:t xml:space="preserve"> </w:t>
      </w:r>
      <w:r>
        <w:t>25</w:t>
      </w:r>
      <w:r>
        <w:rPr>
          <w:spacing w:val="-2"/>
        </w:rPr>
        <w:t xml:space="preserve"> </w:t>
      </w:r>
      <w:r>
        <w:t>or</w:t>
      </w:r>
      <w:r>
        <w:rPr>
          <w:spacing w:val="-3"/>
        </w:rPr>
        <w:t xml:space="preserve"> </w:t>
      </w:r>
      <w:r>
        <w:t>30</w:t>
      </w:r>
      <w:r>
        <w:rPr>
          <w:spacing w:val="-2"/>
        </w:rPr>
        <w:t xml:space="preserve"> heads</w:t>
      </w:r>
      <w:r>
        <w:tab/>
      </w:r>
      <w:r>
        <w:fldChar w:fldCharType="begin"/>
      </w:r>
      <w:r>
        <w:instrText xml:space="preserve"> PAGEREF _Toc28904 \h </w:instrText>
      </w:r>
      <w:r>
        <w:fldChar w:fldCharType="separate"/>
      </w:r>
      <w:r>
        <w:t>26</w:t>
      </w:r>
      <w:r>
        <w:fldChar w:fldCharType="end"/>
      </w:r>
      <w:r>
        <w:rPr>
          <w:rFonts w:hint="default" w:ascii="Times New Roman"/>
          <w:lang w:val="en-US"/>
        </w:rPr>
        <w:fldChar w:fldCharType="end"/>
      </w:r>
    </w:p>
    <w:p w14:paraId="41C02B1F">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_Toc29038 </w:instrText>
      </w:r>
      <w:r>
        <w:rPr>
          <w:rFonts w:hint="default" w:ascii="Times New Roman"/>
          <w:lang w:val="en-US"/>
        </w:rPr>
        <w:fldChar w:fldCharType="separate"/>
      </w:r>
      <w:r>
        <w:rPr>
          <w:rFonts w:hint="default" w:ascii="Segoe UI Semibold" w:hAnsi="Segoe UI Semibold" w:eastAsia="Segoe UI Semibold" w:cs="Segoe UI Semibold"/>
          <w:bCs w:val="0"/>
          <w:i w:val="0"/>
          <w:iCs w:val="0"/>
          <w:spacing w:val="0"/>
          <w:w w:val="100"/>
          <w:szCs w:val="36"/>
          <w:lang w:val="en-US" w:eastAsia="en-US" w:bidi="ar-SA"/>
        </w:rPr>
        <w:t xml:space="preserve">(ii) </w:t>
      </w:r>
      <w:r>
        <w:t>Probability</w:t>
      </w:r>
      <w:r>
        <w:rPr>
          <w:spacing w:val="-3"/>
        </w:rPr>
        <w:t xml:space="preserve"> </w:t>
      </w:r>
      <w:r>
        <w:t>of</w:t>
      </w:r>
      <w:r>
        <w:rPr>
          <w:spacing w:val="-3"/>
        </w:rPr>
        <w:t xml:space="preserve"> </w:t>
      </w:r>
      <w:r>
        <w:t>less</w:t>
      </w:r>
      <w:r>
        <w:rPr>
          <w:spacing w:val="-3"/>
        </w:rPr>
        <w:t xml:space="preserve"> </w:t>
      </w:r>
      <w:r>
        <w:t>than</w:t>
      </w:r>
      <w:r>
        <w:rPr>
          <w:spacing w:val="-3"/>
        </w:rPr>
        <w:t xml:space="preserve"> </w:t>
      </w:r>
      <w:r>
        <w:t>20</w:t>
      </w:r>
      <w:r>
        <w:rPr>
          <w:spacing w:val="-3"/>
        </w:rPr>
        <w:t xml:space="preserve"> </w:t>
      </w:r>
      <w:r>
        <w:rPr>
          <w:spacing w:val="-2"/>
        </w:rPr>
        <w:t>heads</w:t>
      </w:r>
      <w:r>
        <w:tab/>
      </w:r>
      <w:r>
        <w:fldChar w:fldCharType="begin"/>
      </w:r>
      <w:r>
        <w:instrText xml:space="preserve"> PAGEREF _Toc29038 \h </w:instrText>
      </w:r>
      <w:r>
        <w:fldChar w:fldCharType="separate"/>
      </w:r>
      <w:r>
        <w:t>27</w:t>
      </w:r>
      <w:r>
        <w:fldChar w:fldCharType="end"/>
      </w:r>
      <w:r>
        <w:rPr>
          <w:rFonts w:hint="default" w:ascii="Times New Roman"/>
          <w:lang w:val="en-US"/>
        </w:rPr>
        <w:fldChar w:fldCharType="end"/>
      </w:r>
    </w:p>
    <w:p w14:paraId="56EF5E5A">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_Toc10930 </w:instrText>
      </w:r>
      <w:r>
        <w:rPr>
          <w:rFonts w:hint="default" w:ascii="Times New Roman"/>
          <w:lang w:val="en-US"/>
        </w:rPr>
        <w:fldChar w:fldCharType="separate"/>
      </w:r>
      <w:r>
        <w:rPr>
          <w:spacing w:val="-2"/>
        </w:rPr>
        <w:t>Answer</w:t>
      </w:r>
      <w:r>
        <w:tab/>
      </w:r>
      <w:r>
        <w:fldChar w:fldCharType="begin"/>
      </w:r>
      <w:r>
        <w:instrText xml:space="preserve"> PAGEREF _Toc10930 \h </w:instrText>
      </w:r>
      <w:r>
        <w:fldChar w:fldCharType="separate"/>
      </w:r>
      <w:r>
        <w:t>27</w:t>
      </w:r>
      <w:r>
        <w:fldChar w:fldCharType="end"/>
      </w:r>
      <w:r>
        <w:rPr>
          <w:rFonts w:hint="default" w:ascii="Times New Roman"/>
          <w:lang w:val="en-US"/>
        </w:rPr>
        <w:fldChar w:fldCharType="end"/>
      </w:r>
    </w:p>
    <w:p w14:paraId="35743C3F">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_Toc1810 </w:instrText>
      </w:r>
      <w:r>
        <w:rPr>
          <w:rFonts w:hint="default" w:ascii="Times New Roman"/>
          <w:lang w:val="en-US"/>
        </w:rPr>
        <w:fldChar w:fldCharType="separate"/>
      </w:r>
      <w:r>
        <w:rPr>
          <w:rFonts w:hint="default" w:ascii="Segoe UI Semibold" w:hAnsi="Segoe UI Semibold" w:eastAsia="Segoe UI Semibold" w:cs="Segoe UI Semibold"/>
          <w:bCs w:val="0"/>
          <w:i w:val="0"/>
          <w:iCs w:val="0"/>
          <w:spacing w:val="0"/>
          <w:w w:val="100"/>
          <w:szCs w:val="36"/>
          <w:lang w:val="en-US" w:eastAsia="en-US" w:bidi="ar-SA"/>
        </w:rPr>
        <w:t xml:space="preserve">(iii) </w:t>
      </w:r>
      <w:r>
        <w:t>Probability</w:t>
      </w:r>
      <w:r>
        <w:rPr>
          <w:spacing w:val="-5"/>
        </w:rPr>
        <w:t xml:space="preserve"> </w:t>
      </w:r>
      <w:r>
        <w:t>between</w:t>
      </w:r>
      <w:r>
        <w:rPr>
          <w:spacing w:val="-2"/>
        </w:rPr>
        <w:t xml:space="preserve"> </w:t>
      </w:r>
      <w:r>
        <w:t>20</w:t>
      </w:r>
      <w:r>
        <w:rPr>
          <w:spacing w:val="-2"/>
        </w:rPr>
        <w:t xml:space="preserve"> </w:t>
      </w:r>
      <w:r>
        <w:t>and</w:t>
      </w:r>
      <w:r>
        <w:rPr>
          <w:spacing w:val="-2"/>
        </w:rPr>
        <w:t xml:space="preserve"> </w:t>
      </w:r>
      <w:r>
        <w:t>30</w:t>
      </w:r>
      <w:r>
        <w:rPr>
          <w:spacing w:val="-2"/>
        </w:rPr>
        <w:t xml:space="preserve"> heads</w:t>
      </w:r>
      <w:r>
        <w:tab/>
      </w:r>
      <w:r>
        <w:fldChar w:fldCharType="begin"/>
      </w:r>
      <w:r>
        <w:instrText xml:space="preserve"> PAGEREF _Toc1810 \h </w:instrText>
      </w:r>
      <w:r>
        <w:fldChar w:fldCharType="separate"/>
      </w:r>
      <w:r>
        <w:t>27</w:t>
      </w:r>
      <w:r>
        <w:fldChar w:fldCharType="end"/>
      </w:r>
      <w:r>
        <w:rPr>
          <w:rFonts w:hint="default" w:ascii="Times New Roman"/>
          <w:lang w:val="en-US"/>
        </w:rPr>
        <w:fldChar w:fldCharType="end"/>
      </w:r>
    </w:p>
    <w:p w14:paraId="743A0D05">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_Toc28508 </w:instrText>
      </w:r>
      <w:r>
        <w:rPr>
          <w:rFonts w:hint="default" w:ascii="Times New Roman"/>
          <w:lang w:val="en-US"/>
        </w:rPr>
        <w:fldChar w:fldCharType="separate"/>
      </w:r>
      <w:r>
        <w:rPr>
          <w:spacing w:val="-2"/>
        </w:rPr>
        <w:t>Answer</w:t>
      </w:r>
      <w:r>
        <w:tab/>
      </w:r>
      <w:r>
        <w:fldChar w:fldCharType="begin"/>
      </w:r>
      <w:r>
        <w:instrText xml:space="preserve"> PAGEREF _Toc28508 \h </w:instrText>
      </w:r>
      <w:r>
        <w:fldChar w:fldCharType="separate"/>
      </w:r>
      <w:r>
        <w:t>27</w:t>
      </w:r>
      <w:r>
        <w:fldChar w:fldCharType="end"/>
      </w:r>
      <w:r>
        <w:rPr>
          <w:rFonts w:hint="default" w:ascii="Times New Roman"/>
          <w:lang w:val="en-US"/>
        </w:rPr>
        <w:fldChar w:fldCharType="end"/>
      </w:r>
    </w:p>
    <w:p w14:paraId="78604706">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_Toc2253 </w:instrText>
      </w:r>
      <w:r>
        <w:rPr>
          <w:rFonts w:hint="default" w:ascii="Times New Roman"/>
          <w:lang w:val="en-US"/>
        </w:rPr>
        <w:fldChar w:fldCharType="separate"/>
      </w:r>
      <w:r>
        <w:t xml:space="preserve">R </w:t>
      </w:r>
      <w:r>
        <w:rPr>
          <w:spacing w:val="-2"/>
        </w:rPr>
        <w:t>Program</w:t>
      </w:r>
      <w:r>
        <w:tab/>
      </w:r>
      <w:r>
        <w:fldChar w:fldCharType="begin"/>
      </w:r>
      <w:r>
        <w:instrText xml:space="preserve"> PAGEREF _Toc2253 \h </w:instrText>
      </w:r>
      <w:r>
        <w:fldChar w:fldCharType="separate"/>
      </w:r>
      <w:r>
        <w:t>28</w:t>
      </w:r>
      <w:r>
        <w:fldChar w:fldCharType="end"/>
      </w:r>
      <w:r>
        <w:rPr>
          <w:rFonts w:hint="default" w:ascii="Times New Roman"/>
          <w:lang w:val="en-US"/>
        </w:rPr>
        <w:fldChar w:fldCharType="end"/>
      </w:r>
    </w:p>
    <w:p w14:paraId="16AA60B8">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_Toc30878 </w:instrText>
      </w:r>
      <w:r>
        <w:rPr>
          <w:rFonts w:hint="default" w:ascii="Times New Roman"/>
          <w:lang w:val="en-US"/>
        </w:rPr>
        <w:fldChar w:fldCharType="separate"/>
      </w:r>
      <w:r>
        <w:rPr>
          <w:spacing w:val="-2"/>
        </w:rPr>
        <w:t>Output</w:t>
      </w:r>
      <w:r>
        <w:tab/>
      </w:r>
      <w:r>
        <w:fldChar w:fldCharType="begin"/>
      </w:r>
      <w:r>
        <w:instrText xml:space="preserve"> PAGEREF _Toc30878 \h </w:instrText>
      </w:r>
      <w:r>
        <w:fldChar w:fldCharType="separate"/>
      </w:r>
      <w:r>
        <w:t>28</w:t>
      </w:r>
      <w:r>
        <w:fldChar w:fldCharType="end"/>
      </w:r>
      <w:r>
        <w:rPr>
          <w:rFonts w:hint="default" w:ascii="Times New Roman"/>
          <w:lang w:val="en-US"/>
        </w:rPr>
        <w:fldChar w:fldCharType="end"/>
      </w:r>
    </w:p>
    <w:p w14:paraId="4B42D6DD">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_Toc7012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11.</w:t>
      </w:r>
      <w:r>
        <w:rPr>
          <w:rFonts w:hint="default" w:ascii="Bahnschrift" w:hAnsi="Bahnschrift" w:cs="Bahnschrift"/>
          <w:i/>
          <w:iCs/>
          <w:szCs w:val="44"/>
          <w14:glow w14:rad="139700">
            <w14:schemeClr w14:val="accent3">
              <w14:satMod w14:val="175000"/>
              <w14:alpha w14:val="60000"/>
            </w14:schemeClr>
          </w14:glow>
        </w:rPr>
        <w:t>Binomial Distribution Problem</w:t>
      </w:r>
      <w:r>
        <w:tab/>
      </w:r>
      <w:r>
        <w:fldChar w:fldCharType="begin"/>
      </w:r>
      <w:r>
        <w:instrText xml:space="preserve"> PAGEREF _Toc7012 \h </w:instrText>
      </w:r>
      <w:r>
        <w:fldChar w:fldCharType="separate"/>
      </w:r>
      <w:r>
        <w:t>29</w:t>
      </w:r>
      <w:r>
        <w:fldChar w:fldCharType="end"/>
      </w:r>
      <w:r>
        <w:rPr>
          <w:rFonts w:hint="default" w:ascii="Times New Roman"/>
          <w:lang w:val="en-US"/>
        </w:rPr>
        <w:fldChar w:fldCharType="end"/>
      </w:r>
    </w:p>
    <w:p w14:paraId="2746146E">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_Toc18838 </w:instrText>
      </w:r>
      <w:r>
        <w:rPr>
          <w:rFonts w:hint="default" w:ascii="Times New Roman"/>
          <w:lang w:val="en-US"/>
        </w:rPr>
        <w:fldChar w:fldCharType="separate"/>
      </w:r>
      <w:r>
        <w:rPr>
          <w:spacing w:val="-2"/>
        </w:rPr>
        <w:t>Solution</w:t>
      </w:r>
      <w:r>
        <w:tab/>
      </w:r>
      <w:r>
        <w:fldChar w:fldCharType="begin"/>
      </w:r>
      <w:r>
        <w:instrText xml:space="preserve"> PAGEREF _Toc18838 \h </w:instrText>
      </w:r>
      <w:r>
        <w:fldChar w:fldCharType="separate"/>
      </w:r>
      <w:r>
        <w:t>29</w:t>
      </w:r>
      <w:r>
        <w:fldChar w:fldCharType="end"/>
      </w:r>
      <w:r>
        <w:rPr>
          <w:rFonts w:hint="default" w:ascii="Times New Roman"/>
          <w:lang w:val="en-US"/>
        </w:rPr>
        <w:fldChar w:fldCharType="end"/>
      </w:r>
    </w:p>
    <w:p w14:paraId="632DB2F2">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_Toc29669 </w:instrText>
      </w:r>
      <w:r>
        <w:rPr>
          <w:rFonts w:hint="default" w:ascii="Times New Roman"/>
          <w:lang w:val="en-US"/>
        </w:rPr>
        <w:fldChar w:fldCharType="separate"/>
      </w:r>
      <w:r>
        <w:rPr>
          <w:spacing w:val="-2"/>
        </w:rPr>
        <w:t>Answer</w:t>
      </w:r>
      <w:r>
        <w:tab/>
      </w:r>
      <w:r>
        <w:fldChar w:fldCharType="begin"/>
      </w:r>
      <w:r>
        <w:instrText xml:space="preserve"> PAGEREF _Toc29669 \h </w:instrText>
      </w:r>
      <w:r>
        <w:fldChar w:fldCharType="separate"/>
      </w:r>
      <w:r>
        <w:t>29</w:t>
      </w:r>
      <w:r>
        <w:fldChar w:fldCharType="end"/>
      </w:r>
      <w:r>
        <w:rPr>
          <w:rFonts w:hint="default" w:ascii="Times New Roman"/>
          <w:lang w:val="en-US"/>
        </w:rPr>
        <w:fldChar w:fldCharType="end"/>
      </w:r>
    </w:p>
    <w:p w14:paraId="46C9FE77">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_Toc11510 </w:instrText>
      </w:r>
      <w:r>
        <w:rPr>
          <w:rFonts w:hint="default" w:ascii="Times New Roman"/>
          <w:lang w:val="en-US"/>
        </w:rPr>
        <w:fldChar w:fldCharType="separate"/>
      </w:r>
      <w:r>
        <w:t xml:space="preserve">R </w:t>
      </w:r>
      <w:r>
        <w:rPr>
          <w:spacing w:val="-2"/>
        </w:rPr>
        <w:t>Program</w:t>
      </w:r>
      <w:r>
        <w:tab/>
      </w:r>
      <w:r>
        <w:fldChar w:fldCharType="begin"/>
      </w:r>
      <w:r>
        <w:instrText xml:space="preserve"> PAGEREF _Toc11510 \h </w:instrText>
      </w:r>
      <w:r>
        <w:fldChar w:fldCharType="separate"/>
      </w:r>
      <w:r>
        <w:t>30</w:t>
      </w:r>
      <w:r>
        <w:fldChar w:fldCharType="end"/>
      </w:r>
      <w:r>
        <w:rPr>
          <w:rFonts w:hint="default" w:ascii="Times New Roman"/>
          <w:lang w:val="en-US"/>
        </w:rPr>
        <w:fldChar w:fldCharType="end"/>
      </w:r>
    </w:p>
    <w:p w14:paraId="5AF23311">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_Toc5560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12.</w:t>
      </w:r>
      <w:r>
        <w:rPr>
          <w:rFonts w:hint="default" w:ascii="Bahnschrift" w:hAnsi="Bahnschrift" w:cs="Bahnschrift"/>
          <w:i/>
          <w:iCs/>
          <w:szCs w:val="44"/>
          <w14:glow w14:rad="139700">
            <w14:schemeClr w14:val="accent3">
              <w14:satMod w14:val="175000"/>
              <w14:alpha w14:val="60000"/>
            </w14:schemeClr>
          </w14:glow>
        </w:rPr>
        <w:t>Cookie Saturated Fat Problem</w:t>
      </w:r>
      <w:r>
        <w:tab/>
      </w:r>
      <w:r>
        <w:fldChar w:fldCharType="begin"/>
      </w:r>
      <w:r>
        <w:instrText xml:space="preserve"> PAGEREF _Toc5560 \h </w:instrText>
      </w:r>
      <w:r>
        <w:fldChar w:fldCharType="separate"/>
      </w:r>
      <w:r>
        <w:t>30</w:t>
      </w:r>
      <w:r>
        <w:fldChar w:fldCharType="end"/>
      </w:r>
      <w:r>
        <w:rPr>
          <w:rFonts w:hint="default" w:ascii="Times New Roman"/>
          <w:lang w:val="en-US"/>
        </w:rPr>
        <w:fldChar w:fldCharType="end"/>
      </w:r>
    </w:p>
    <w:p w14:paraId="0C26EA4F">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_Toc11202 </w:instrText>
      </w:r>
      <w:r>
        <w:rPr>
          <w:rFonts w:hint="default" w:ascii="Times New Roman"/>
          <w:lang w:val="en-US"/>
        </w:rPr>
        <w:fldChar w:fldCharType="separate"/>
      </w:r>
      <w:r>
        <w:rPr>
          <w:spacing w:val="-2"/>
        </w:rPr>
        <w:t>Solution</w:t>
      </w:r>
      <w:r>
        <w:tab/>
      </w:r>
      <w:r>
        <w:fldChar w:fldCharType="begin"/>
      </w:r>
      <w:r>
        <w:instrText xml:space="preserve"> PAGEREF _Toc11202 \h </w:instrText>
      </w:r>
      <w:r>
        <w:fldChar w:fldCharType="separate"/>
      </w:r>
      <w:r>
        <w:t>30</w:t>
      </w:r>
      <w:r>
        <w:fldChar w:fldCharType="end"/>
      </w:r>
      <w:r>
        <w:rPr>
          <w:rFonts w:hint="default" w:ascii="Times New Roman"/>
          <w:lang w:val="en-US"/>
        </w:rPr>
        <w:fldChar w:fldCharType="end"/>
      </w:r>
    </w:p>
    <w:p w14:paraId="5E1ADA7E">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_Toc5157 </w:instrText>
      </w:r>
      <w:r>
        <w:rPr>
          <w:rFonts w:hint="default" w:ascii="Times New Roman"/>
          <w:lang w:val="en-US"/>
        </w:rPr>
        <w:fldChar w:fldCharType="separate"/>
      </w:r>
      <w:r>
        <w:rPr>
          <w:spacing w:val="-2"/>
        </w:rPr>
        <w:t>Conclusion</w:t>
      </w:r>
      <w:r>
        <w:tab/>
      </w:r>
      <w:r>
        <w:fldChar w:fldCharType="begin"/>
      </w:r>
      <w:r>
        <w:instrText xml:space="preserve"> PAGEREF _Toc5157 \h </w:instrText>
      </w:r>
      <w:r>
        <w:fldChar w:fldCharType="separate"/>
      </w:r>
      <w:r>
        <w:t>32</w:t>
      </w:r>
      <w:r>
        <w:fldChar w:fldCharType="end"/>
      </w:r>
      <w:r>
        <w:rPr>
          <w:rFonts w:hint="default" w:ascii="Times New Roman"/>
          <w:lang w:val="en-US"/>
        </w:rPr>
        <w:fldChar w:fldCharType="end"/>
      </w:r>
    </w:p>
    <w:p w14:paraId="05C10A64">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_Toc18732 </w:instrText>
      </w:r>
      <w:r>
        <w:rPr>
          <w:rFonts w:hint="default" w:ascii="Times New Roman"/>
          <w:lang w:val="en-US"/>
        </w:rPr>
        <w:fldChar w:fldCharType="separate"/>
      </w:r>
      <w:r>
        <w:t xml:space="preserve">R </w:t>
      </w:r>
      <w:r>
        <w:rPr>
          <w:spacing w:val="-2"/>
        </w:rPr>
        <w:t>Program</w:t>
      </w:r>
      <w:r>
        <w:tab/>
      </w:r>
      <w:r>
        <w:fldChar w:fldCharType="begin"/>
      </w:r>
      <w:r>
        <w:instrText xml:space="preserve"> PAGEREF _Toc18732 \h </w:instrText>
      </w:r>
      <w:r>
        <w:fldChar w:fldCharType="separate"/>
      </w:r>
      <w:r>
        <w:t>32</w:t>
      </w:r>
      <w:r>
        <w:fldChar w:fldCharType="end"/>
      </w:r>
      <w:r>
        <w:rPr>
          <w:rFonts w:hint="default" w:ascii="Times New Roman"/>
          <w:lang w:val="en-US"/>
        </w:rPr>
        <w:fldChar w:fldCharType="end"/>
      </w:r>
    </w:p>
    <w:p w14:paraId="3814CBE1">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_Toc22133 </w:instrText>
      </w:r>
      <w:r>
        <w:rPr>
          <w:rFonts w:hint="default" w:ascii="Times New Roman"/>
          <w:lang w:val="en-US"/>
        </w:rPr>
        <w:fldChar w:fldCharType="separate"/>
      </w:r>
      <w:r>
        <w:rPr>
          <w:spacing w:val="-2"/>
        </w:rPr>
        <w:t>Output</w:t>
      </w:r>
      <w:r>
        <w:tab/>
      </w:r>
      <w:r>
        <w:fldChar w:fldCharType="begin"/>
      </w:r>
      <w:r>
        <w:instrText xml:space="preserve"> PAGEREF _Toc22133 \h </w:instrText>
      </w:r>
      <w:r>
        <w:fldChar w:fldCharType="separate"/>
      </w:r>
      <w:r>
        <w:t>33</w:t>
      </w:r>
      <w:r>
        <w:fldChar w:fldCharType="end"/>
      </w:r>
      <w:r>
        <w:rPr>
          <w:rFonts w:hint="default" w:ascii="Times New Roman"/>
          <w:lang w:val="en-US"/>
        </w:rPr>
        <w:fldChar w:fldCharType="end"/>
      </w:r>
    </w:p>
    <w:p w14:paraId="26BDAC10">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_Toc1201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13.</w:t>
      </w:r>
      <w:r>
        <w:rPr>
          <w:rFonts w:hint="default" w:ascii="Bahnschrift" w:hAnsi="Bahnschrift" w:cs="Bahnschrift"/>
          <w:i/>
          <w:iCs/>
          <w:szCs w:val="44"/>
          <w14:glow w14:rad="139700">
            <w14:schemeClr w14:val="accent3">
              <w14:satMod w14:val="175000"/>
              <w14:alpha w14:val="60000"/>
            </w14:schemeClr>
          </w14:glow>
        </w:rPr>
        <w:t>Kerr Pharmacy Problem</w:t>
      </w:r>
      <w:r>
        <w:tab/>
      </w:r>
      <w:r>
        <w:fldChar w:fldCharType="begin"/>
      </w:r>
      <w:r>
        <w:instrText xml:space="preserve"> PAGEREF _Toc1201 \h </w:instrText>
      </w:r>
      <w:r>
        <w:fldChar w:fldCharType="separate"/>
      </w:r>
      <w:r>
        <w:t>33</w:t>
      </w:r>
      <w:r>
        <w:fldChar w:fldCharType="end"/>
      </w:r>
      <w:r>
        <w:rPr>
          <w:rFonts w:hint="default" w:ascii="Times New Roman"/>
          <w:lang w:val="en-US"/>
        </w:rPr>
        <w:fldChar w:fldCharType="end"/>
      </w:r>
    </w:p>
    <w:p w14:paraId="7298C923">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_Toc9762 </w:instrText>
      </w:r>
      <w:r>
        <w:rPr>
          <w:rFonts w:hint="default" w:ascii="Times New Roman"/>
          <w:lang w:val="en-US"/>
        </w:rPr>
        <w:fldChar w:fldCharType="separate"/>
      </w:r>
      <w:r>
        <w:rPr>
          <w:spacing w:val="-2"/>
        </w:rPr>
        <w:t>Solution</w:t>
      </w:r>
      <w:r>
        <w:tab/>
      </w:r>
      <w:r>
        <w:fldChar w:fldCharType="begin"/>
      </w:r>
      <w:r>
        <w:instrText xml:space="preserve"> PAGEREF _Toc9762 \h </w:instrText>
      </w:r>
      <w:r>
        <w:fldChar w:fldCharType="separate"/>
      </w:r>
      <w:r>
        <w:t>33</w:t>
      </w:r>
      <w:r>
        <w:fldChar w:fldCharType="end"/>
      </w:r>
      <w:r>
        <w:rPr>
          <w:rFonts w:hint="default" w:ascii="Times New Roman"/>
          <w:lang w:val="en-US"/>
        </w:rPr>
        <w:fldChar w:fldCharType="end"/>
      </w:r>
    </w:p>
    <w:p w14:paraId="12F7FAFA">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_Toc29198 </w:instrText>
      </w:r>
      <w:r>
        <w:rPr>
          <w:rFonts w:hint="default" w:ascii="Times New Roman"/>
          <w:lang w:val="en-US"/>
        </w:rPr>
        <w:fldChar w:fldCharType="separate"/>
      </w:r>
      <w:r>
        <w:rPr>
          <w:spacing w:val="-2"/>
        </w:rPr>
        <w:t>Probabilities</w:t>
      </w:r>
      <w:r>
        <w:tab/>
      </w:r>
      <w:r>
        <w:fldChar w:fldCharType="begin"/>
      </w:r>
      <w:r>
        <w:instrText xml:space="preserve"> PAGEREF _Toc29198 \h </w:instrText>
      </w:r>
      <w:r>
        <w:fldChar w:fldCharType="separate"/>
      </w:r>
      <w:r>
        <w:t>33</w:t>
      </w:r>
      <w:r>
        <w:fldChar w:fldCharType="end"/>
      </w:r>
      <w:r>
        <w:rPr>
          <w:rFonts w:hint="default" w:ascii="Times New Roman"/>
          <w:lang w:val="en-US"/>
        </w:rPr>
        <w:fldChar w:fldCharType="end"/>
      </w:r>
    </w:p>
    <w:p w14:paraId="17C50E6A">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_Toc8059 </w:instrText>
      </w:r>
      <w:r>
        <w:rPr>
          <w:rFonts w:hint="default" w:ascii="Times New Roman"/>
          <w:lang w:val="en-US"/>
        </w:rPr>
        <w:fldChar w:fldCharType="separate"/>
      </w:r>
      <w:r>
        <w:t xml:space="preserve">Final </w:t>
      </w:r>
      <w:r>
        <w:rPr>
          <w:spacing w:val="-2"/>
        </w:rPr>
        <w:t>Answers</w:t>
      </w:r>
      <w:r>
        <w:tab/>
      </w:r>
      <w:r>
        <w:fldChar w:fldCharType="begin"/>
      </w:r>
      <w:r>
        <w:instrText xml:space="preserve"> PAGEREF _Toc8059 \h </w:instrText>
      </w:r>
      <w:r>
        <w:fldChar w:fldCharType="separate"/>
      </w:r>
      <w:r>
        <w:t>35</w:t>
      </w:r>
      <w:r>
        <w:fldChar w:fldCharType="end"/>
      </w:r>
      <w:r>
        <w:rPr>
          <w:rFonts w:hint="default" w:ascii="Times New Roman"/>
          <w:lang w:val="en-US"/>
        </w:rPr>
        <w:fldChar w:fldCharType="end"/>
      </w:r>
    </w:p>
    <w:p w14:paraId="1918C380">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_Toc15827 </w:instrText>
      </w:r>
      <w:r>
        <w:rPr>
          <w:rFonts w:hint="default" w:ascii="Times New Roman"/>
          <w:lang w:val="en-US"/>
        </w:rPr>
        <w:fldChar w:fldCharType="separate"/>
      </w:r>
      <w:r>
        <w:t xml:space="preserve">R </w:t>
      </w:r>
      <w:r>
        <w:rPr>
          <w:spacing w:val="-2"/>
        </w:rPr>
        <w:t>Program</w:t>
      </w:r>
      <w:r>
        <w:tab/>
      </w:r>
      <w:r>
        <w:fldChar w:fldCharType="begin"/>
      </w:r>
      <w:r>
        <w:instrText xml:space="preserve"> PAGEREF _Toc15827 \h </w:instrText>
      </w:r>
      <w:r>
        <w:fldChar w:fldCharType="separate"/>
      </w:r>
      <w:r>
        <w:t>35</w:t>
      </w:r>
      <w:r>
        <w:fldChar w:fldCharType="end"/>
      </w:r>
      <w:r>
        <w:rPr>
          <w:rFonts w:hint="default" w:ascii="Times New Roman"/>
          <w:lang w:val="en-US"/>
        </w:rPr>
        <w:fldChar w:fldCharType="end"/>
      </w:r>
    </w:p>
    <w:p w14:paraId="6B6F673B">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_Toc8290 </w:instrText>
      </w:r>
      <w:r>
        <w:rPr>
          <w:rFonts w:hint="default" w:ascii="Times New Roman"/>
          <w:lang w:val="en-US"/>
        </w:rPr>
        <w:fldChar w:fldCharType="separate"/>
      </w:r>
      <w:r>
        <w:rPr>
          <w:spacing w:val="-2"/>
        </w:rPr>
        <w:t>Output</w:t>
      </w:r>
      <w:r>
        <w:tab/>
      </w:r>
      <w:r>
        <w:fldChar w:fldCharType="begin"/>
      </w:r>
      <w:r>
        <w:instrText xml:space="preserve"> PAGEREF _Toc8290 \h </w:instrText>
      </w:r>
      <w:r>
        <w:fldChar w:fldCharType="separate"/>
      </w:r>
      <w:r>
        <w:t>35</w:t>
      </w:r>
      <w:r>
        <w:fldChar w:fldCharType="end"/>
      </w:r>
      <w:r>
        <w:rPr>
          <w:rFonts w:hint="default" w:ascii="Times New Roman"/>
          <w:lang w:val="en-US"/>
        </w:rPr>
        <w:fldChar w:fldCharType="end"/>
      </w:r>
    </w:p>
    <w:p w14:paraId="5D5359C9">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_Toc27553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14.</w:t>
      </w:r>
      <w:r>
        <w:rPr>
          <w:rFonts w:hint="default" w:ascii="Bahnschrift" w:hAnsi="Bahnschrift" w:cs="Bahnschrift"/>
          <w:i/>
          <w:iCs/>
          <w:szCs w:val="44"/>
          <w14:glow w14:rad="139700">
            <w14:schemeClr w14:val="accent3">
              <w14:satMod w14:val="175000"/>
              <w14:alpha w14:val="60000"/>
            </w14:schemeClr>
          </w14:glow>
        </w:rPr>
        <w:t>Descriptive Statistics using MS-EXCEL</w:t>
      </w:r>
      <w:r>
        <w:tab/>
      </w:r>
      <w:r>
        <w:fldChar w:fldCharType="begin"/>
      </w:r>
      <w:r>
        <w:instrText xml:space="preserve"> PAGEREF _Toc27553 \h </w:instrText>
      </w:r>
      <w:r>
        <w:fldChar w:fldCharType="separate"/>
      </w:r>
      <w:r>
        <w:t>36</w:t>
      </w:r>
      <w:r>
        <w:fldChar w:fldCharType="end"/>
      </w:r>
      <w:r>
        <w:rPr>
          <w:rFonts w:hint="default" w:ascii="Times New Roman"/>
          <w:lang w:val="en-US"/>
        </w:rPr>
        <w:fldChar w:fldCharType="end"/>
      </w:r>
    </w:p>
    <w:p w14:paraId="6ECD7494">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_Toc28179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15.</w:t>
      </w:r>
      <w:r>
        <w:rPr>
          <w:rFonts w:hint="default" w:ascii="Bahnschrift" w:hAnsi="Bahnschrift" w:cs="Bahnschrift"/>
          <w:i/>
          <w:iCs/>
          <w:szCs w:val="44"/>
          <w14:glow w14:rad="139700">
            <w14:schemeClr w14:val="accent3">
              <w14:satMod w14:val="175000"/>
              <w14:alpha w14:val="60000"/>
            </w14:schemeClr>
          </w14:glow>
        </w:rPr>
        <w:t>King Penguins Hypothesis Test</w:t>
      </w:r>
      <w:r>
        <w:tab/>
      </w:r>
      <w:r>
        <w:fldChar w:fldCharType="begin"/>
      </w:r>
      <w:r>
        <w:instrText xml:space="preserve"> PAGEREF _Toc28179 \h </w:instrText>
      </w:r>
      <w:r>
        <w:fldChar w:fldCharType="separate"/>
      </w:r>
      <w:r>
        <w:t>39</w:t>
      </w:r>
      <w:r>
        <w:fldChar w:fldCharType="end"/>
      </w:r>
      <w:r>
        <w:rPr>
          <w:rFonts w:hint="default" w:ascii="Times New Roman"/>
          <w:lang w:val="en-US"/>
        </w:rPr>
        <w:fldChar w:fldCharType="end"/>
      </w:r>
    </w:p>
    <w:p w14:paraId="5D64E0CC">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_Toc17242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16.</w:t>
      </w:r>
      <w:r>
        <w:rPr>
          <w:rFonts w:hint="default" w:ascii="Bahnschrift" w:hAnsi="Bahnschrift" w:cs="Bahnschrift"/>
          <w:i/>
          <w:iCs/>
          <w:szCs w:val="44"/>
          <w14:glow w14:rad="139700">
            <w14:schemeClr w14:val="accent3">
              <w14:satMod w14:val="175000"/>
              <w14:alpha w14:val="60000"/>
            </w14:schemeClr>
          </w14:glow>
        </w:rPr>
        <w:t>Normal Distribution Problem</w:t>
      </w:r>
      <w:r>
        <w:tab/>
      </w:r>
      <w:r>
        <w:fldChar w:fldCharType="begin"/>
      </w:r>
      <w:r>
        <w:instrText xml:space="preserve"> PAGEREF _Toc17242 \h </w:instrText>
      </w:r>
      <w:r>
        <w:fldChar w:fldCharType="separate"/>
      </w:r>
      <w:r>
        <w:t>42</w:t>
      </w:r>
      <w:r>
        <w:fldChar w:fldCharType="end"/>
      </w:r>
      <w:r>
        <w:rPr>
          <w:rFonts w:hint="default" w:ascii="Times New Roman"/>
          <w:lang w:val="en-US"/>
        </w:rPr>
        <w:fldChar w:fldCharType="end"/>
      </w:r>
    </w:p>
    <w:p w14:paraId="2A0BA3F3">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_Toc21019 </w:instrText>
      </w:r>
      <w:r>
        <w:rPr>
          <w:rFonts w:hint="default" w:ascii="Times New Roman"/>
          <w:lang w:val="en-US"/>
        </w:rPr>
        <w:fldChar w:fldCharType="separate"/>
      </w:r>
      <w:r>
        <w:rPr>
          <w:w w:val="120"/>
        </w:rPr>
        <w:t>&gt;</w:t>
      </w:r>
      <w:r>
        <w:rPr>
          <w:spacing w:val="37"/>
          <w:w w:val="120"/>
        </w:rPr>
        <w:t xml:space="preserve"> </w:t>
      </w:r>
      <w:r>
        <w:rPr>
          <w:spacing w:val="-2"/>
          <w:w w:val="120"/>
        </w:rPr>
        <w:t>9000)</w:t>
      </w:r>
      <w:r>
        <w:tab/>
      </w:r>
      <w:r>
        <w:fldChar w:fldCharType="begin"/>
      </w:r>
      <w:r>
        <w:instrText xml:space="preserve"> PAGEREF _Toc21019 \h </w:instrText>
      </w:r>
      <w:r>
        <w:fldChar w:fldCharType="separate"/>
      </w:r>
      <w:r>
        <w:t>42</w:t>
      </w:r>
      <w:r>
        <w:fldChar w:fldCharType="end"/>
      </w:r>
      <w:r>
        <w:rPr>
          <w:rFonts w:hint="default" w:ascii="Times New Roman"/>
          <w:lang w:val="en-US"/>
        </w:rPr>
        <w:fldChar w:fldCharType="end"/>
      </w:r>
    </w:p>
    <w:p w14:paraId="1CACFFB5">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_Toc19659 </w:instrText>
      </w:r>
      <w:r>
        <w:rPr>
          <w:rFonts w:hint="default" w:ascii="Times New Roman"/>
          <w:lang w:val="en-US"/>
        </w:rPr>
        <w:fldChar w:fldCharType="separate"/>
      </w:r>
      <w:r>
        <w:rPr>
          <w:w w:val="120"/>
        </w:rPr>
        <w:t>&lt;</w:t>
      </w:r>
      <w:r>
        <w:rPr>
          <w:spacing w:val="37"/>
          <w:w w:val="120"/>
        </w:rPr>
        <w:t xml:space="preserve"> </w:t>
      </w:r>
      <w:r>
        <w:rPr>
          <w:spacing w:val="-5"/>
          <w:w w:val="105"/>
        </w:rPr>
        <w:t>8500)</w:t>
      </w:r>
      <w:r>
        <w:tab/>
      </w:r>
      <w:r>
        <w:fldChar w:fldCharType="begin"/>
      </w:r>
      <w:r>
        <w:instrText xml:space="preserve"> PAGEREF _Toc19659 \h </w:instrText>
      </w:r>
      <w:r>
        <w:fldChar w:fldCharType="separate"/>
      </w:r>
      <w:r>
        <w:t>43</w:t>
      </w:r>
      <w:r>
        <w:fldChar w:fldCharType="end"/>
      </w:r>
      <w:r>
        <w:rPr>
          <w:rFonts w:hint="default" w:ascii="Times New Roman"/>
          <w:lang w:val="en-US"/>
        </w:rPr>
        <w:fldChar w:fldCharType="end"/>
      </w:r>
    </w:p>
    <w:p w14:paraId="03BCDA20">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_Toc12246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18.</w:t>
      </w:r>
      <w:r>
        <w:rPr>
          <w:rFonts w:hint="default" w:ascii="Bahnschrift" w:hAnsi="Bahnschrift" w:cs="Bahnschrift"/>
          <w:i/>
          <w:iCs/>
          <w:szCs w:val="44"/>
          <w14:glow w14:rad="139700">
            <w14:schemeClr w14:val="accent3">
              <w14:satMod w14:val="175000"/>
              <w14:alpha w14:val="60000"/>
            </w14:schemeClr>
          </w14:glow>
        </w:rPr>
        <w:t>Sampling Distribution Problem</w:t>
      </w:r>
      <w:r>
        <w:tab/>
      </w:r>
      <w:r>
        <w:fldChar w:fldCharType="begin"/>
      </w:r>
      <w:r>
        <w:instrText xml:space="preserve"> PAGEREF _Toc12246 \h </w:instrText>
      </w:r>
      <w:r>
        <w:fldChar w:fldCharType="separate"/>
      </w:r>
      <w:r>
        <w:t>44</w:t>
      </w:r>
      <w:r>
        <w:fldChar w:fldCharType="end"/>
      </w:r>
      <w:r>
        <w:rPr>
          <w:rFonts w:hint="default" w:ascii="Times New Roman"/>
          <w:lang w:val="en-US"/>
        </w:rPr>
        <w:fldChar w:fldCharType="end"/>
      </w:r>
    </w:p>
    <w:p w14:paraId="1B8FC57C">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_Toc30097 </w:instrText>
      </w:r>
      <w:r>
        <w:rPr>
          <w:rFonts w:hint="default" w:ascii="Times New Roman"/>
          <w:lang w:val="en-US"/>
        </w:rPr>
        <w:fldChar w:fldCharType="separate"/>
      </w:r>
      <w:r>
        <w:rPr>
          <w:w w:val="120"/>
        </w:rPr>
        <w:t>&gt;</w:t>
      </w:r>
      <w:r>
        <w:rPr>
          <w:spacing w:val="37"/>
          <w:w w:val="120"/>
        </w:rPr>
        <w:t xml:space="preserve"> </w:t>
      </w:r>
      <w:r>
        <w:rPr>
          <w:spacing w:val="-5"/>
          <w:w w:val="110"/>
        </w:rPr>
        <w:t>16)</w:t>
      </w:r>
      <w:r>
        <w:tab/>
      </w:r>
      <w:r>
        <w:fldChar w:fldCharType="begin"/>
      </w:r>
      <w:r>
        <w:instrText xml:space="preserve"> PAGEREF _Toc30097 \h </w:instrText>
      </w:r>
      <w:r>
        <w:fldChar w:fldCharType="separate"/>
      </w:r>
      <w:r>
        <w:t>46</w:t>
      </w:r>
      <w:r>
        <w:fldChar w:fldCharType="end"/>
      </w:r>
      <w:r>
        <w:rPr>
          <w:rFonts w:hint="default" w:ascii="Times New Roman"/>
          <w:lang w:val="en-US"/>
        </w:rPr>
        <w:fldChar w:fldCharType="end"/>
      </w:r>
    </w:p>
    <w:p w14:paraId="1328E452">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_Toc24380 </w:instrText>
      </w:r>
      <w:r>
        <w:rPr>
          <w:rFonts w:hint="default" w:ascii="Times New Roman"/>
          <w:lang w:val="en-US"/>
        </w:rPr>
        <w:fldChar w:fldCharType="separate"/>
      </w:r>
      <w:r>
        <w:rPr>
          <w:w w:val="125"/>
        </w:rPr>
        <w:t>≤</w:t>
      </w:r>
      <w:r>
        <w:rPr>
          <w:spacing w:val="28"/>
          <w:w w:val="125"/>
        </w:rPr>
        <w:t xml:space="preserve"> </w:t>
      </w:r>
      <w:r>
        <w:rPr>
          <w:spacing w:val="-5"/>
          <w:w w:val="110"/>
        </w:rPr>
        <w:t>20)</w:t>
      </w:r>
      <w:r>
        <w:tab/>
      </w:r>
      <w:r>
        <w:fldChar w:fldCharType="begin"/>
      </w:r>
      <w:r>
        <w:instrText xml:space="preserve"> PAGEREF _Toc24380 \h </w:instrText>
      </w:r>
      <w:r>
        <w:fldChar w:fldCharType="separate"/>
      </w:r>
      <w:r>
        <w:t>46</w:t>
      </w:r>
      <w:r>
        <w:fldChar w:fldCharType="end"/>
      </w:r>
      <w:r>
        <w:rPr>
          <w:rFonts w:hint="default" w:ascii="Times New Roman"/>
          <w:lang w:val="en-US"/>
        </w:rPr>
        <w:fldChar w:fldCharType="end"/>
      </w:r>
    </w:p>
    <w:p w14:paraId="4AD429B4">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_Toc6992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20.</w:t>
      </w:r>
      <w:r>
        <w:rPr>
          <w:rFonts w:hint="default" w:ascii="Bahnschrift" w:hAnsi="Bahnschrift" w:cs="Bahnschrift"/>
          <w:i/>
          <w:iCs/>
          <w:szCs w:val="44"/>
          <w14:glow w14:rad="139700">
            <w14:schemeClr w14:val="accent3">
              <w14:satMod w14:val="175000"/>
              <w14:alpha w14:val="60000"/>
            </w14:schemeClr>
          </w14:glow>
        </w:rPr>
        <w:t>Multiple Choice Quiz Probability</w:t>
      </w:r>
      <w:r>
        <w:tab/>
      </w:r>
      <w:r>
        <w:fldChar w:fldCharType="begin"/>
      </w:r>
      <w:r>
        <w:instrText xml:space="preserve"> PAGEREF _Toc6992 \h </w:instrText>
      </w:r>
      <w:r>
        <w:fldChar w:fldCharType="separate"/>
      </w:r>
      <w:r>
        <w:t>50</w:t>
      </w:r>
      <w:r>
        <w:fldChar w:fldCharType="end"/>
      </w:r>
      <w:r>
        <w:rPr>
          <w:rFonts w:hint="default" w:ascii="Times New Roman"/>
          <w:lang w:val="en-US"/>
        </w:rPr>
        <w:fldChar w:fldCharType="end"/>
      </w:r>
    </w:p>
    <w:p w14:paraId="299ED870">
      <w:pPr>
        <w:pStyle w:val="8"/>
        <w:tabs>
          <w:tab w:val="right" w:leader="dot" w:pos="11520"/>
        </w:tabs>
      </w:pPr>
      <w:r>
        <w:rPr>
          <w:rFonts w:hint="default" w:ascii="Times New Roman"/>
          <w:lang w:val="en-US"/>
        </w:rPr>
        <w:fldChar w:fldCharType="begin"/>
      </w:r>
      <w:r>
        <w:rPr>
          <w:rFonts w:hint="default" w:ascii="Times New Roman"/>
          <w:lang w:val="en-US"/>
        </w:rPr>
        <w:instrText xml:space="preserve"> HYPERLINK \l _Toc16074 </w:instrText>
      </w:r>
      <w:r>
        <w:rPr>
          <w:rFonts w:hint="default" w:ascii="Times New Roman"/>
          <w:lang w:val="en-US"/>
        </w:rPr>
        <w:fldChar w:fldCharType="separate"/>
      </w:r>
      <w:r>
        <w:rPr>
          <w:rFonts w:hint="default" w:ascii="Bahnschrift" w:hAnsi="Bahnschrift" w:cs="Bahnschrift"/>
          <w:i/>
          <w:iCs/>
          <w:szCs w:val="44"/>
          <w:lang w:val="en-US"/>
          <w14:glow w14:rad="139700">
            <w14:schemeClr w14:val="accent3">
              <w14:satMod w14:val="175000"/>
              <w14:alpha w14:val="60000"/>
            </w14:schemeClr>
          </w14:glow>
        </w:rPr>
        <w:t>21.</w:t>
      </w:r>
      <w:r>
        <w:rPr>
          <w:rFonts w:hint="default" w:ascii="Bahnschrift" w:hAnsi="Bahnschrift" w:cs="Bahnschrift"/>
          <w:i/>
          <w:iCs/>
          <w:szCs w:val="44"/>
          <w14:glow w14:rad="139700">
            <w14:schemeClr w14:val="accent3">
              <w14:satMod w14:val="175000"/>
              <w14:alpha w14:val="60000"/>
            </w14:schemeClr>
          </w14:glow>
        </w:rPr>
        <w:t>HITAVADA Press Hypothesis Test</w:t>
      </w:r>
      <w:r>
        <w:tab/>
      </w:r>
      <w:r>
        <w:fldChar w:fldCharType="begin"/>
      </w:r>
      <w:r>
        <w:instrText xml:space="preserve"> PAGEREF _Toc16074 \h </w:instrText>
      </w:r>
      <w:r>
        <w:fldChar w:fldCharType="separate"/>
      </w:r>
      <w:r>
        <w:t>51</w:t>
      </w:r>
      <w:r>
        <w:fldChar w:fldCharType="end"/>
      </w:r>
      <w:r>
        <w:rPr>
          <w:rFonts w:hint="default" w:ascii="Times New Roman"/>
          <w:lang w:val="en-US"/>
        </w:rPr>
        <w:fldChar w:fldCharType="end"/>
      </w:r>
    </w:p>
    <w:p w14:paraId="566596E2">
      <w:pPr>
        <w:pStyle w:val="7"/>
        <w:spacing w:before="297"/>
        <w:rPr>
          <w:rFonts w:hint="default" w:ascii="Times New Roman"/>
          <w:sz w:val="20"/>
          <w:lang w:val="en-US"/>
        </w:rPr>
      </w:pPr>
      <w:r>
        <w:rPr>
          <w:rFonts w:hint="default" w:ascii="Times New Roman"/>
          <w:lang w:val="en-US"/>
        </w:rPr>
        <w:fldChar w:fldCharType="end"/>
      </w:r>
    </w:p>
    <w:p w14:paraId="04770207">
      <w:pPr>
        <w:pStyle w:val="2"/>
        <w:numPr>
          <w:ilvl w:val="0"/>
          <w:numId w:val="1"/>
        </w:numPr>
        <w:bidi w:val="0"/>
        <w:rPr>
          <w:rFonts w:hint="default" w:ascii="Bahnschrift" w:hAnsi="Bahnschrift" w:cs="Bahnschrift"/>
          <w:i/>
          <w:iCs/>
          <w:sz w:val="44"/>
          <w:szCs w:val="44"/>
          <w:u w:val="single"/>
          <w14:glow w14:rad="139700">
            <w14:schemeClr w14:val="accent3">
              <w14:satMod w14:val="175000"/>
              <w14:alpha w14:val="60000"/>
            </w14:schemeClr>
          </w14:glow>
        </w:rPr>
      </w:pPr>
      <w:bookmarkStart w:id="0" w:name="_Toc13067"/>
      <w:bookmarkStart w:id="1" w:name="_Toc4145"/>
      <w:bookmarkStart w:id="2" w:name="_Toc27072"/>
      <w:bookmarkStart w:id="3" w:name="_Toc19566"/>
      <w:r>
        <w:rPr>
          <w:rFonts w:hint="default" w:ascii="Bahnschrift" w:hAnsi="Bahnschrift" w:cs="Bahnschrift"/>
          <w:i/>
          <w:iCs/>
          <w:sz w:val="44"/>
          <w:szCs w:val="44"/>
          <w:u w:val="single"/>
          <w14:glow w14:rad="139700">
            <w14:schemeClr w14:val="accent3">
              <w14:satMod w14:val="175000"/>
              <w14:alpha w14:val="60000"/>
            </w14:schemeClr>
          </w14:glow>
        </w:rPr>
        <w:t>LEGO Toys Weight Problem</w:t>
      </w:r>
      <w:bookmarkEnd w:id="0"/>
      <w:bookmarkEnd w:id="1"/>
      <w:bookmarkEnd w:id="2"/>
      <w:bookmarkEnd w:id="3"/>
    </w:p>
    <w:p w14:paraId="590B6F66">
      <w:pPr>
        <w:pStyle w:val="3"/>
        <w:rPr>
          <w:b w:val="0"/>
        </w:rPr>
      </w:pPr>
      <w:r>
        <w:rPr>
          <w:b w:val="0"/>
          <w:color w:val="0D0D0D"/>
          <w:spacing w:val="-2"/>
        </w:rPr>
        <w:t>Question</w:t>
      </w:r>
    </w:p>
    <w:p w14:paraId="37BCFD07">
      <w:pPr>
        <w:pStyle w:val="7"/>
        <w:spacing w:before="161" w:line="292" w:lineRule="auto"/>
        <w:ind w:left="959" w:right="961"/>
      </w:pPr>
      <w:r>
        <w:rPr>
          <w:color w:val="0D0D0D"/>
        </w:rPr>
        <w:t>Suppose toy weights produced at LEGO Toys Works have weights that are normally distributed</w:t>
      </w:r>
      <w:r>
        <w:rPr>
          <w:color w:val="0D0D0D"/>
          <w:spacing w:val="-3"/>
        </w:rPr>
        <w:t xml:space="preserve"> </w:t>
      </w:r>
      <w:r>
        <w:rPr>
          <w:color w:val="0D0D0D"/>
        </w:rPr>
        <w:t>with</w:t>
      </w:r>
      <w:r>
        <w:rPr>
          <w:color w:val="0D0D0D"/>
          <w:spacing w:val="-3"/>
        </w:rPr>
        <w:t xml:space="preserve"> </w:t>
      </w:r>
      <w:r>
        <w:rPr>
          <w:color w:val="0D0D0D"/>
        </w:rPr>
        <w:t>mean</w:t>
      </w:r>
      <w:r>
        <w:rPr>
          <w:color w:val="0D0D0D"/>
          <w:spacing w:val="-3"/>
        </w:rPr>
        <w:t xml:space="preserve"> </w:t>
      </w:r>
      <w:r>
        <w:rPr>
          <w:color w:val="0D0D0D"/>
        </w:rPr>
        <w:t>17.46</w:t>
      </w:r>
      <w:r>
        <w:rPr>
          <w:color w:val="0D0D0D"/>
          <w:spacing w:val="-3"/>
        </w:rPr>
        <w:t xml:space="preserve"> </w:t>
      </w:r>
      <w:r>
        <w:rPr>
          <w:color w:val="0D0D0D"/>
        </w:rPr>
        <w:t>grams</w:t>
      </w:r>
      <w:r>
        <w:rPr>
          <w:color w:val="0D0D0D"/>
          <w:spacing w:val="-3"/>
        </w:rPr>
        <w:t xml:space="preserve"> </w:t>
      </w:r>
      <w:r>
        <w:rPr>
          <w:color w:val="0D0D0D"/>
        </w:rPr>
        <w:t>and</w:t>
      </w:r>
      <w:r>
        <w:rPr>
          <w:color w:val="0D0D0D"/>
          <w:spacing w:val="-3"/>
        </w:rPr>
        <w:t xml:space="preserve"> </w:t>
      </w:r>
      <w:r>
        <w:rPr>
          <w:color w:val="0D0D0D"/>
        </w:rPr>
        <w:t>variance</w:t>
      </w:r>
      <w:r>
        <w:rPr>
          <w:color w:val="0D0D0D"/>
          <w:spacing w:val="-3"/>
        </w:rPr>
        <w:t xml:space="preserve"> </w:t>
      </w:r>
      <w:r>
        <w:rPr>
          <w:color w:val="0D0D0D"/>
        </w:rPr>
        <w:t>375.67</w:t>
      </w:r>
      <w:r>
        <w:rPr>
          <w:color w:val="0D0D0D"/>
          <w:spacing w:val="-3"/>
        </w:rPr>
        <w:t xml:space="preserve"> </w:t>
      </w:r>
      <w:r>
        <w:rPr>
          <w:color w:val="0D0D0D"/>
        </w:rPr>
        <w:t>grams.</w:t>
      </w:r>
      <w:r>
        <w:rPr>
          <w:color w:val="0D0D0D"/>
          <w:spacing w:val="-3"/>
        </w:rPr>
        <w:t xml:space="preserve"> </w:t>
      </w:r>
      <w:r>
        <w:rPr>
          <w:color w:val="0D0D0D"/>
        </w:rPr>
        <w:t>What</w:t>
      </w:r>
      <w:r>
        <w:rPr>
          <w:color w:val="0D0D0D"/>
          <w:spacing w:val="-3"/>
        </w:rPr>
        <w:t xml:space="preserve"> </w:t>
      </w:r>
      <w:r>
        <w:rPr>
          <w:color w:val="0D0D0D"/>
        </w:rPr>
        <w:t>is</w:t>
      </w:r>
      <w:r>
        <w:rPr>
          <w:color w:val="0D0D0D"/>
          <w:spacing w:val="-3"/>
        </w:rPr>
        <w:t xml:space="preserve"> </w:t>
      </w:r>
      <w:r>
        <w:rPr>
          <w:color w:val="0D0D0D"/>
        </w:rPr>
        <w:t>the</w:t>
      </w:r>
      <w:r>
        <w:rPr>
          <w:color w:val="0D0D0D"/>
          <w:spacing w:val="-3"/>
        </w:rPr>
        <w:t xml:space="preserve"> </w:t>
      </w:r>
      <w:r>
        <w:rPr>
          <w:color w:val="0D0D0D"/>
        </w:rPr>
        <w:t>probability</w:t>
      </w:r>
      <w:r>
        <w:rPr>
          <w:color w:val="0D0D0D"/>
          <w:spacing w:val="-3"/>
        </w:rPr>
        <w:t xml:space="preserve"> </w:t>
      </w:r>
      <w:r>
        <w:rPr>
          <w:color w:val="0D0D0D"/>
        </w:rPr>
        <w:t>that a randomly chosen toy weighs more than 19 grams?</w:t>
      </w:r>
    </w:p>
    <w:p w14:paraId="02BEC46B">
      <w:pPr>
        <w:pStyle w:val="7"/>
        <w:spacing w:before="105"/>
        <w:rPr>
          <w:sz w:val="20"/>
        </w:rPr>
      </w:pPr>
      <w:r>
        <w:rPr>
          <w:sz w:val="20"/>
        </w:rPr>
        <mc:AlternateContent>
          <mc:Choice Requires="wps">
            <w:drawing>
              <wp:anchor distT="0" distB="0" distL="0" distR="0" simplePos="0" relativeHeight="251727872"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28" name="Graphic 2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8" o:spid="_x0000_s1026" o:spt="100" style="position:absolute;left:0pt;margin-left:65.95pt;margin-top:19.75pt;height:0.75pt;width:480pt;mso-position-horizontal-relative:page;mso-wrap-distance-bottom:0pt;mso-wrap-distance-top:0pt;z-index:-251588608;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7gOZvYAAAACgEAAA8AAAAAAAAAAQAgAAAAIgAAAGRycy9kb3ducmV2Lnht&#10;bFBLAQIUABQAAAAIAIdO4kAGucNIMgIAAAIFAAAOAAAAAAAAAAEAIAAAACc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00C46FC7">
      <w:pPr>
        <w:pStyle w:val="7"/>
        <w:spacing w:before="55"/>
        <w:rPr>
          <w:sz w:val="20"/>
        </w:rPr>
      </w:pPr>
    </w:p>
    <w:p w14:paraId="5B8438CA">
      <w:pPr>
        <w:pStyle w:val="7"/>
        <w:spacing w:after="0"/>
        <w:rPr>
          <w:sz w:val="20"/>
        </w:rPr>
        <w:sectPr>
          <w:pgSz w:w="12240" w:h="15840"/>
          <w:pgMar w:top="1820" w:right="360" w:bottom="280" w:left="360" w:header="720" w:footer="720" w:gutter="0"/>
          <w:cols w:space="720" w:num="1"/>
        </w:sectPr>
      </w:pPr>
    </w:p>
    <w:p w14:paraId="0BBF6142">
      <w:pPr>
        <w:pStyle w:val="2"/>
        <w:spacing w:before="100"/>
        <w:rPr>
          <w:b w:val="0"/>
        </w:rPr>
      </w:pPr>
      <w:bookmarkStart w:id="4" w:name="_Toc21696"/>
      <w:bookmarkStart w:id="5" w:name="_Toc1241"/>
      <w:bookmarkStart w:id="6" w:name="_Toc31893"/>
      <w:bookmarkStart w:id="7" w:name="_Toc1491"/>
      <w:r>
        <w:rPr>
          <w:b w:val="0"/>
          <w:color w:val="0D0D0D"/>
          <w:spacing w:val="-2"/>
        </w:rPr>
        <w:t>Solution</w:t>
      </w:r>
      <w:bookmarkEnd w:id="4"/>
      <w:bookmarkEnd w:id="5"/>
      <w:bookmarkEnd w:id="6"/>
      <w:bookmarkEnd w:id="7"/>
    </w:p>
    <w:p w14:paraId="4F058625">
      <w:pPr>
        <w:pStyle w:val="7"/>
        <w:spacing w:before="146"/>
        <w:ind w:left="959"/>
      </w:pPr>
      <w:r>
        <w:rPr>
          <w:color w:val="0D0D0D"/>
          <w:spacing w:val="-2"/>
        </w:rPr>
        <w:t>Given:</w:t>
      </w:r>
    </w:p>
    <w:p w14:paraId="6C7FA5C6">
      <w:pPr>
        <w:pStyle w:val="10"/>
        <w:numPr>
          <w:ilvl w:val="0"/>
          <w:numId w:val="2"/>
        </w:numPr>
        <w:tabs>
          <w:tab w:val="left" w:pos="1439"/>
        </w:tabs>
        <w:spacing w:before="131" w:after="0" w:line="240" w:lineRule="auto"/>
        <w:ind w:left="1439" w:right="0" w:hanging="360"/>
        <w:jc w:val="left"/>
        <w:rPr>
          <w:sz w:val="24"/>
        </w:rPr>
      </w:pPr>
      <w:r>
        <w:rPr>
          <w:color w:val="0D0D0D"/>
          <w:spacing w:val="-4"/>
          <w:sz w:val="24"/>
        </w:rPr>
        <w:t>Mean</w:t>
      </w:r>
    </w:p>
    <w:p w14:paraId="680D82AA">
      <w:pPr>
        <w:pStyle w:val="7"/>
      </w:pPr>
    </w:p>
    <w:p w14:paraId="2B3A2B25">
      <w:pPr>
        <w:pStyle w:val="7"/>
        <w:spacing w:before="272"/>
      </w:pPr>
    </w:p>
    <w:p w14:paraId="62A92D81">
      <w:pPr>
        <w:pStyle w:val="10"/>
        <w:numPr>
          <w:ilvl w:val="0"/>
          <w:numId w:val="2"/>
        </w:numPr>
        <w:tabs>
          <w:tab w:val="left" w:pos="1439"/>
        </w:tabs>
        <w:spacing w:before="0" w:after="0" w:line="240" w:lineRule="auto"/>
        <w:ind w:left="1439" w:right="0" w:hanging="360"/>
        <w:jc w:val="left"/>
        <w:rPr>
          <w:sz w:val="24"/>
        </w:rPr>
      </w:pPr>
      <w:r>
        <w:rPr>
          <w:color w:val="0D0D0D"/>
          <w:spacing w:val="-2"/>
          <w:sz w:val="24"/>
        </w:rPr>
        <w:t>Variance</w:t>
      </w:r>
    </w:p>
    <w:p w14:paraId="1BEB4B43">
      <w:pPr>
        <w:pStyle w:val="7"/>
        <w:rPr>
          <w:sz w:val="29"/>
        </w:rPr>
      </w:pPr>
      <w:r>
        <w:br w:type="column"/>
      </w:r>
    </w:p>
    <w:p w14:paraId="5582DAD5">
      <w:pPr>
        <w:pStyle w:val="7"/>
        <w:rPr>
          <w:sz w:val="29"/>
        </w:rPr>
      </w:pPr>
    </w:p>
    <w:p w14:paraId="082BE50E">
      <w:pPr>
        <w:pStyle w:val="7"/>
        <w:rPr>
          <w:sz w:val="29"/>
        </w:rPr>
      </w:pPr>
    </w:p>
    <w:p w14:paraId="369739BE">
      <w:pPr>
        <w:pStyle w:val="7"/>
        <w:spacing w:before="219"/>
        <w:rPr>
          <w:sz w:val="29"/>
        </w:rPr>
      </w:pPr>
    </w:p>
    <w:p w14:paraId="0E34D922">
      <w:pPr>
        <w:spacing w:before="0"/>
        <w:ind w:left="1091" w:right="0" w:firstLine="0"/>
        <w:jc w:val="left"/>
        <w:rPr>
          <w:rFonts w:ascii="Times New Roman" w:hAnsi="Times New Roman"/>
          <w:sz w:val="29"/>
        </w:rPr>
      </w:pPr>
      <w:r>
        <w:rPr>
          <w:rFonts w:ascii="Arial" w:hAnsi="Arial"/>
          <w:i/>
          <w:color w:val="0D0D0D"/>
          <w:w w:val="115"/>
          <w:sz w:val="29"/>
        </w:rPr>
        <w:t>μ</w:t>
      </w:r>
      <w:r>
        <w:rPr>
          <w:rFonts w:ascii="Arial" w:hAnsi="Arial"/>
          <w:i/>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12"/>
          <w:w w:val="115"/>
          <w:sz w:val="29"/>
        </w:rPr>
        <w:t xml:space="preserve"> </w:t>
      </w:r>
      <w:r>
        <w:rPr>
          <w:rFonts w:ascii="Times New Roman" w:hAnsi="Times New Roman"/>
          <w:color w:val="0D0D0D"/>
          <w:spacing w:val="-2"/>
          <w:w w:val="115"/>
          <w:sz w:val="29"/>
        </w:rPr>
        <w:t>17.46</w:t>
      </w:r>
    </w:p>
    <w:p w14:paraId="3143A7D7">
      <w:pPr>
        <w:pStyle w:val="7"/>
        <w:rPr>
          <w:rFonts w:ascii="Times New Roman"/>
          <w:sz w:val="29"/>
        </w:rPr>
      </w:pPr>
    </w:p>
    <w:p w14:paraId="0F65D698">
      <w:pPr>
        <w:pStyle w:val="7"/>
        <w:spacing w:before="228"/>
        <w:rPr>
          <w:rFonts w:ascii="Times New Roman"/>
          <w:sz w:val="29"/>
        </w:rPr>
      </w:pPr>
    </w:p>
    <w:p w14:paraId="240149A7">
      <w:pPr>
        <w:spacing w:before="0"/>
        <w:ind w:left="959" w:right="0" w:firstLine="0"/>
        <w:jc w:val="left"/>
        <w:rPr>
          <w:rFonts w:ascii="Times New Roman" w:hAnsi="Times New Roman"/>
          <w:sz w:val="29"/>
        </w:rPr>
      </w:pPr>
      <w:r>
        <w:rPr>
          <w:rFonts w:ascii="Arial" w:hAnsi="Arial"/>
          <w:i/>
          <w:color w:val="0D0D0D"/>
          <w:w w:val="115"/>
          <w:sz w:val="29"/>
        </w:rPr>
        <w:t>σ</w:t>
      </w:r>
      <w:r>
        <w:rPr>
          <w:rFonts w:ascii="Times New Roman" w:hAnsi="Times New Roman"/>
          <w:color w:val="0D0D0D"/>
          <w:w w:val="115"/>
          <w:sz w:val="29"/>
          <w:vertAlign w:val="superscript"/>
        </w:rPr>
        <w:t>2</w:t>
      </w:r>
      <w:r>
        <w:rPr>
          <w:rFonts w:ascii="Times New Roman" w:hAnsi="Times New Roman"/>
          <w:color w:val="0D0D0D"/>
          <w:spacing w:val="13"/>
          <w:w w:val="115"/>
          <w:sz w:val="29"/>
          <w:vertAlign w:val="baseline"/>
        </w:rPr>
        <w:t xml:space="preserve"> </w:t>
      </w:r>
      <w:r>
        <w:rPr>
          <w:rFonts w:ascii="Times New Roman" w:hAnsi="Times New Roman"/>
          <w:color w:val="0D0D0D"/>
          <w:w w:val="115"/>
          <w:sz w:val="29"/>
          <w:vertAlign w:val="baseline"/>
        </w:rPr>
        <w:t>=</w:t>
      </w:r>
      <w:r>
        <w:rPr>
          <w:rFonts w:ascii="Times New Roman" w:hAnsi="Times New Roman"/>
          <w:color w:val="0D0D0D"/>
          <w:spacing w:val="-1"/>
          <w:w w:val="115"/>
          <w:sz w:val="29"/>
          <w:vertAlign w:val="baseline"/>
        </w:rPr>
        <w:t xml:space="preserve"> </w:t>
      </w:r>
      <w:r>
        <w:rPr>
          <w:rFonts w:ascii="Times New Roman" w:hAnsi="Times New Roman"/>
          <w:color w:val="0D0D0D"/>
          <w:spacing w:val="-2"/>
          <w:w w:val="115"/>
          <w:sz w:val="29"/>
          <w:vertAlign w:val="baseline"/>
        </w:rPr>
        <w:t>375.67</w:t>
      </w:r>
    </w:p>
    <w:p w14:paraId="201C5202">
      <w:pPr>
        <w:spacing w:after="0"/>
        <w:jc w:val="left"/>
        <w:rPr>
          <w:rFonts w:ascii="Times New Roman" w:hAnsi="Times New Roman"/>
          <w:sz w:val="29"/>
        </w:rPr>
        <w:sectPr>
          <w:type w:val="continuous"/>
          <w:pgSz w:w="12240" w:h="15840"/>
          <w:pgMar w:top="1820" w:right="360" w:bottom="280" w:left="360" w:header="720" w:footer="720" w:gutter="0"/>
          <w:cols w:equalWidth="0" w:num="2">
            <w:col w:w="2370" w:space="1687"/>
            <w:col w:w="7463"/>
          </w:cols>
        </w:sectPr>
      </w:pPr>
    </w:p>
    <w:p w14:paraId="42FDF07A">
      <w:pPr>
        <w:pStyle w:val="7"/>
        <w:spacing w:before="76"/>
        <w:ind w:left="959"/>
      </w:pPr>
      <w:r>
        <w:rPr>
          <w:color w:val="0D0D0D"/>
        </w:rPr>
        <w:t>Standard</w:t>
      </w:r>
      <w:r>
        <w:rPr>
          <w:color w:val="0D0D0D"/>
          <w:spacing w:val="-8"/>
        </w:rPr>
        <w:t xml:space="preserve"> </w:t>
      </w:r>
      <w:r>
        <w:rPr>
          <w:color w:val="0D0D0D"/>
          <w:spacing w:val="-2"/>
        </w:rPr>
        <w:t>deviation:</w:t>
      </w:r>
    </w:p>
    <w:p w14:paraId="72DB1F19">
      <w:pPr>
        <w:tabs>
          <w:tab w:val="left" w:pos="1692"/>
        </w:tabs>
        <w:spacing w:before="289"/>
        <w:ind w:left="0" w:right="0" w:firstLine="0"/>
        <w:jc w:val="center"/>
        <w:rPr>
          <w:rFonts w:ascii="Times New Roman" w:hAnsi="Times New Roman"/>
          <w:sz w:val="29"/>
        </w:rPr>
      </w:pPr>
      <w:r>
        <w:rPr>
          <w:rFonts w:ascii="Times New Roman" w:hAnsi="Times New Roman"/>
          <w:sz w:val="29"/>
        </w:rPr>
        <mc:AlternateContent>
          <mc:Choice Requires="wpg">
            <w:drawing>
              <wp:anchor distT="0" distB="0" distL="0" distR="0" simplePos="0" relativeHeight="251710464" behindDoc="1" locked="0" layoutInCell="1" allowOverlap="1">
                <wp:simplePos x="0" y="0"/>
                <wp:positionH relativeFrom="page">
                  <wp:posOffset>3413125</wp:posOffset>
                </wp:positionH>
                <wp:positionV relativeFrom="paragraph">
                  <wp:posOffset>186055</wp:posOffset>
                </wp:positionV>
                <wp:extent cx="654050" cy="226060"/>
                <wp:effectExtent l="0" t="0" r="0" b="0"/>
                <wp:wrapNone/>
                <wp:docPr id="29" name="Group 29"/>
                <wp:cNvGraphicFramePr/>
                <a:graphic xmlns:a="http://schemas.openxmlformats.org/drawingml/2006/main">
                  <a:graphicData uri="http://schemas.microsoft.com/office/word/2010/wordprocessingGroup">
                    <wpg:wgp>
                      <wpg:cNvGrpSpPr/>
                      <wpg:grpSpPr>
                        <a:xfrm>
                          <a:off x="0" y="0"/>
                          <a:ext cx="654050" cy="226060"/>
                          <a:chOff x="0" y="0"/>
                          <a:chExt cx="654050" cy="226060"/>
                        </a:xfrm>
                      </wpg:grpSpPr>
                      <wps:wsp>
                        <wps:cNvPr id="30" name="Graphic 30"/>
                        <wps:cNvSpPr/>
                        <wps:spPr>
                          <a:xfrm>
                            <a:off x="0" y="0"/>
                            <a:ext cx="654050" cy="184785"/>
                          </a:xfrm>
                          <a:custGeom>
                            <a:avLst/>
                            <a:gdLst/>
                            <a:ahLst/>
                            <a:cxnLst/>
                            <a:rect l="l" t="t" r="r" b="b"/>
                            <a:pathLst>
                              <a:path w="654050" h="184785">
                                <a:moveTo>
                                  <a:pt x="68053" y="161702"/>
                                </a:moveTo>
                                <a:lnTo>
                                  <a:pt x="59923" y="161702"/>
                                </a:lnTo>
                                <a:lnTo>
                                  <a:pt x="61193" y="159248"/>
                                </a:lnTo>
                                <a:lnTo>
                                  <a:pt x="64810" y="151884"/>
                                </a:lnTo>
                                <a:lnTo>
                                  <a:pt x="79099" y="122429"/>
                                </a:lnTo>
                                <a:lnTo>
                                  <a:pt x="98116" y="83017"/>
                                </a:lnTo>
                                <a:lnTo>
                                  <a:pt x="131625" y="13227"/>
                                </a:lnTo>
                                <a:lnTo>
                                  <a:pt x="135376" y="5471"/>
                                </a:lnTo>
                                <a:lnTo>
                                  <a:pt x="136811" y="2581"/>
                                </a:lnTo>
                                <a:lnTo>
                                  <a:pt x="137788" y="866"/>
                                </a:lnTo>
                                <a:lnTo>
                                  <a:pt x="139023" y="0"/>
                                </a:lnTo>
                                <a:lnTo>
                                  <a:pt x="140498" y="0"/>
                                </a:lnTo>
                                <a:lnTo>
                                  <a:pt x="140498" y="7375"/>
                                </a:lnTo>
                                <a:lnTo>
                                  <a:pt x="142577" y="7375"/>
                                </a:lnTo>
                                <a:lnTo>
                                  <a:pt x="93106" y="109891"/>
                                </a:lnTo>
                                <a:lnTo>
                                  <a:pt x="68053" y="161702"/>
                                </a:lnTo>
                                <a:close/>
                              </a:path>
                              <a:path w="654050" h="184785">
                                <a:moveTo>
                                  <a:pt x="653474" y="7375"/>
                                </a:moveTo>
                                <a:lnTo>
                                  <a:pt x="140498" y="7375"/>
                                </a:lnTo>
                                <a:lnTo>
                                  <a:pt x="140498" y="0"/>
                                </a:lnTo>
                                <a:lnTo>
                                  <a:pt x="653474" y="0"/>
                                </a:lnTo>
                                <a:lnTo>
                                  <a:pt x="653474" y="7375"/>
                                </a:lnTo>
                                <a:close/>
                              </a:path>
                              <a:path w="654050" h="184785">
                                <a:moveTo>
                                  <a:pt x="4240" y="114685"/>
                                </a:moveTo>
                                <a:lnTo>
                                  <a:pt x="3742" y="114685"/>
                                </a:lnTo>
                                <a:lnTo>
                                  <a:pt x="2918" y="114187"/>
                                </a:lnTo>
                                <a:lnTo>
                                  <a:pt x="1751" y="113210"/>
                                </a:lnTo>
                                <a:lnTo>
                                  <a:pt x="682" y="112233"/>
                                </a:lnTo>
                                <a:lnTo>
                                  <a:pt x="0" y="111366"/>
                                </a:lnTo>
                                <a:lnTo>
                                  <a:pt x="55" y="110020"/>
                                </a:lnTo>
                                <a:lnTo>
                                  <a:pt x="184" y="109891"/>
                                </a:lnTo>
                                <a:lnTo>
                                  <a:pt x="424" y="109393"/>
                                </a:lnTo>
                                <a:lnTo>
                                  <a:pt x="4650" y="106019"/>
                                </a:lnTo>
                                <a:lnTo>
                                  <a:pt x="20779" y="93794"/>
                                </a:lnTo>
                                <a:lnTo>
                                  <a:pt x="24762" y="90660"/>
                                </a:lnTo>
                                <a:lnTo>
                                  <a:pt x="25131" y="90291"/>
                                </a:lnTo>
                                <a:lnTo>
                                  <a:pt x="25444" y="90162"/>
                                </a:lnTo>
                                <a:lnTo>
                                  <a:pt x="26680" y="90162"/>
                                </a:lnTo>
                                <a:lnTo>
                                  <a:pt x="27283" y="90660"/>
                                </a:lnTo>
                                <a:lnTo>
                                  <a:pt x="28025" y="92006"/>
                                </a:lnTo>
                                <a:lnTo>
                                  <a:pt x="34439" y="106019"/>
                                </a:lnTo>
                                <a:lnTo>
                                  <a:pt x="16225" y="106019"/>
                                </a:lnTo>
                                <a:lnTo>
                                  <a:pt x="4240" y="114685"/>
                                </a:lnTo>
                                <a:close/>
                              </a:path>
                              <a:path w="654050" h="184785">
                                <a:moveTo>
                                  <a:pt x="56052" y="184381"/>
                                </a:moveTo>
                                <a:lnTo>
                                  <a:pt x="53101" y="184381"/>
                                </a:lnTo>
                                <a:lnTo>
                                  <a:pt x="52364" y="184197"/>
                                </a:lnTo>
                                <a:lnTo>
                                  <a:pt x="51995" y="183828"/>
                                </a:lnTo>
                                <a:lnTo>
                                  <a:pt x="46251" y="171515"/>
                                </a:lnTo>
                                <a:lnTo>
                                  <a:pt x="16225" y="106019"/>
                                </a:lnTo>
                                <a:lnTo>
                                  <a:pt x="34439" y="106019"/>
                                </a:lnTo>
                                <a:lnTo>
                                  <a:pt x="59923" y="161702"/>
                                </a:lnTo>
                                <a:lnTo>
                                  <a:pt x="68053" y="161702"/>
                                </a:lnTo>
                                <a:lnTo>
                                  <a:pt x="57711" y="183090"/>
                                </a:lnTo>
                                <a:lnTo>
                                  <a:pt x="57287" y="183828"/>
                                </a:lnTo>
                                <a:lnTo>
                                  <a:pt x="57213" y="183957"/>
                                </a:lnTo>
                                <a:lnTo>
                                  <a:pt x="56052" y="184381"/>
                                </a:lnTo>
                                <a:close/>
                              </a:path>
                            </a:pathLst>
                          </a:custGeom>
                          <a:solidFill>
                            <a:srgbClr val="0D0D0D"/>
                          </a:solidFill>
                        </wps:spPr>
                        <wps:bodyPr wrap="square" lIns="0" tIns="0" rIns="0" bIns="0" rtlCol="0">
                          <a:noAutofit/>
                        </wps:bodyPr>
                      </wps:wsp>
                      <wps:wsp>
                        <wps:cNvPr id="31" name="Textbox 31"/>
                        <wps:cNvSpPr txBox="1"/>
                        <wps:spPr>
                          <a:xfrm>
                            <a:off x="0" y="0"/>
                            <a:ext cx="654050" cy="226060"/>
                          </a:xfrm>
                          <a:prstGeom prst="rect">
                            <a:avLst/>
                          </a:prstGeom>
                        </wps:spPr>
                        <wps:txbx>
                          <w:txbxContent>
                            <w:p w14:paraId="234EC19B">
                              <w:pPr>
                                <w:spacing w:before="6"/>
                                <w:ind w:left="218" w:right="0" w:firstLine="0"/>
                                <w:jc w:val="left"/>
                                <w:rPr>
                                  <w:rFonts w:ascii="Times New Roman"/>
                                  <w:sz w:val="29"/>
                                </w:rPr>
                              </w:pPr>
                              <w:r>
                                <w:rPr>
                                  <w:rFonts w:ascii="Times New Roman"/>
                                  <w:color w:val="0D0D0D"/>
                                  <w:spacing w:val="-2"/>
                                  <w:sz w:val="29"/>
                                </w:rPr>
                                <w:t>375.67</w:t>
                              </w:r>
                            </w:p>
                          </w:txbxContent>
                        </wps:txbx>
                        <wps:bodyPr wrap="square" lIns="0" tIns="0" rIns="0" bIns="0" rtlCol="0">
                          <a:noAutofit/>
                        </wps:bodyPr>
                      </wps:wsp>
                    </wpg:wgp>
                  </a:graphicData>
                </a:graphic>
              </wp:anchor>
            </w:drawing>
          </mc:Choice>
          <mc:Fallback>
            <w:pict>
              <v:group id="_x0000_s1026" o:spid="_x0000_s1026" o:spt="203" style="position:absolute;left:0pt;margin-left:268.75pt;margin-top:14.65pt;height:17.8pt;width:51.5pt;mso-position-horizontal-relative:page;z-index:-251606016;mso-width-relative:page;mso-height-relative:page;" coordsize="654050,226060" o:gfxdata="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">
                <o:lock v:ext="edit" aspectratio="f"/>
                <v:shape id="Graphic 30" o:spid="_x0000_s1026" o:spt="100" style="position:absolute;left:0;top:0;height:184785;width:654050;" fillcolor="#0D0D0D" filled="t" stroked="f" coordsize="654050,184785" o:gfxdata="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58d7sAAADb&#10;AAAADwAAAAAAAAABACAAAAAiAAAAZHJzL2Rvd25yZXYueG1sUEsBAhQAFAAAAAgAh07iQDMvBZ47&#10;AAAAOQAAABAAAAAAAAAAAQAgAAAACgEAAGRycy9zaGFwZXhtbC54bWxQSwUGAAAAAAYABgBbAQAA&#10;tAMAAAAA&#10;" path="m68053,161702l59923,161702,61193,159248,64810,151884,79099,122429,98116,83017,131625,13227,135376,5471,136811,2581,137788,866,139023,0,140498,0,140498,7375,142577,7375,93106,109891,68053,161702xem653474,7375l140498,7375,140498,0,653474,0,653474,7375xem4240,114685l3742,114685,2918,114187,1751,113210,682,112233,0,111366,55,110020,184,109891,424,109393,4650,106019,20779,93794,24762,90660,25131,90291,25444,90162,26680,90162,27283,90660,28025,92006,34439,106019,16225,106019,4240,114685xem56052,184381l53101,184381,52364,184197,51995,183828,46251,171515,16225,106019,34439,106019,59923,161702,68053,161702,57711,183090,57287,183828,57213,183957,56052,184381xe">
                  <v:fill on="t" focussize="0,0"/>
                  <v:stroke on="f"/>
                  <v:imagedata o:title=""/>
                  <o:lock v:ext="edit" aspectratio="f"/>
                  <v:textbox inset="0mm,0mm,0mm,0mm"/>
                </v:shape>
                <v:shape id="Textbox 31" o:spid="_x0000_s1026" o:spt="202" type="#_x0000_t202" style="position:absolute;left:0;top:0;height:226060;width:654050;"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4EC19B">
                        <w:pPr>
                          <w:spacing w:before="6"/>
                          <w:ind w:left="218" w:right="0" w:firstLine="0"/>
                          <w:jc w:val="left"/>
                          <w:rPr>
                            <w:rFonts w:ascii="Times New Roman"/>
                            <w:sz w:val="29"/>
                          </w:rPr>
                        </w:pPr>
                        <w:r>
                          <w:rPr>
                            <w:rFonts w:ascii="Times New Roman"/>
                            <w:color w:val="0D0D0D"/>
                            <w:spacing w:val="-2"/>
                            <w:sz w:val="29"/>
                          </w:rPr>
                          <w:t>375.67</w:t>
                        </w:r>
                      </w:p>
                    </w:txbxContent>
                  </v:textbox>
                </v:shape>
              </v:group>
            </w:pict>
          </mc:Fallback>
        </mc:AlternateContent>
      </w:r>
      <w:r>
        <w:rPr>
          <w:rFonts w:ascii="Arial" w:hAnsi="Arial"/>
          <w:i/>
          <w:color w:val="0D0D0D"/>
          <w:w w:val="105"/>
          <w:sz w:val="29"/>
        </w:rPr>
        <w:t>σ</w:t>
      </w:r>
      <w:r>
        <w:rPr>
          <w:rFonts w:ascii="Arial" w:hAnsi="Arial"/>
          <w:i/>
          <w:color w:val="0D0D0D"/>
          <w:spacing w:val="-14"/>
          <w:w w:val="105"/>
          <w:sz w:val="29"/>
        </w:rPr>
        <w:t xml:space="preserve"> </w:t>
      </w:r>
      <w:r>
        <w:rPr>
          <w:rFonts w:ascii="Times New Roman" w:hAnsi="Times New Roman"/>
          <w:color w:val="0D0D0D"/>
          <w:spacing w:val="-10"/>
          <w:w w:val="115"/>
          <w:sz w:val="29"/>
        </w:rPr>
        <w:t>=</w:t>
      </w:r>
      <w:r>
        <w:rPr>
          <w:rFonts w:ascii="Times New Roman" w:hAnsi="Times New Roman"/>
          <w:color w:val="0D0D0D"/>
          <w:sz w:val="29"/>
        </w:rPr>
        <w:tab/>
      </w:r>
      <w:r>
        <w:rPr>
          <w:rFonts w:ascii="Times New Roman" w:hAnsi="Times New Roman"/>
          <w:color w:val="0D0D0D"/>
          <w:w w:val="115"/>
          <w:position w:val="1"/>
          <w:sz w:val="29"/>
        </w:rPr>
        <w:t>=</w:t>
      </w:r>
      <w:r>
        <w:rPr>
          <w:rFonts w:ascii="Times New Roman" w:hAnsi="Times New Roman"/>
          <w:color w:val="0D0D0D"/>
          <w:spacing w:val="34"/>
          <w:w w:val="115"/>
          <w:position w:val="1"/>
          <w:sz w:val="29"/>
        </w:rPr>
        <w:t xml:space="preserve"> </w:t>
      </w:r>
      <w:r>
        <w:rPr>
          <w:rFonts w:ascii="Times New Roman" w:hAnsi="Times New Roman"/>
          <w:color w:val="0D0D0D"/>
          <w:spacing w:val="-2"/>
          <w:w w:val="110"/>
          <w:sz w:val="29"/>
        </w:rPr>
        <w:t>19.38</w:t>
      </w:r>
    </w:p>
    <w:p w14:paraId="60053DF4">
      <w:pPr>
        <w:pStyle w:val="7"/>
        <w:rPr>
          <w:rFonts w:ascii="Times New Roman"/>
          <w:sz w:val="20"/>
        </w:rPr>
      </w:pPr>
    </w:p>
    <w:p w14:paraId="6B1F8318">
      <w:pPr>
        <w:pStyle w:val="7"/>
        <w:rPr>
          <w:rFonts w:ascii="Times New Roman"/>
          <w:sz w:val="20"/>
        </w:rPr>
      </w:pPr>
    </w:p>
    <w:p w14:paraId="339CE4DC">
      <w:pPr>
        <w:pStyle w:val="7"/>
        <w:rPr>
          <w:rFonts w:ascii="Times New Roman"/>
          <w:sz w:val="20"/>
        </w:rPr>
      </w:pPr>
    </w:p>
    <w:p w14:paraId="78ADD976">
      <w:pPr>
        <w:pStyle w:val="7"/>
        <w:rPr>
          <w:rFonts w:ascii="Times New Roman"/>
          <w:sz w:val="20"/>
        </w:rPr>
      </w:pPr>
    </w:p>
    <w:p w14:paraId="62E94EB9">
      <w:pPr>
        <w:pStyle w:val="7"/>
        <w:rPr>
          <w:rFonts w:ascii="Times New Roman"/>
          <w:sz w:val="20"/>
        </w:rPr>
      </w:pPr>
    </w:p>
    <w:p w14:paraId="31F9B92D">
      <w:pPr>
        <w:pStyle w:val="7"/>
        <w:rPr>
          <w:rFonts w:ascii="Times New Roman"/>
          <w:sz w:val="20"/>
        </w:rPr>
      </w:pPr>
    </w:p>
    <w:p w14:paraId="2EAC9301">
      <w:pPr>
        <w:pStyle w:val="7"/>
        <w:rPr>
          <w:rFonts w:ascii="Times New Roman"/>
          <w:sz w:val="20"/>
        </w:rPr>
      </w:pPr>
    </w:p>
    <w:p w14:paraId="43F30191">
      <w:pPr>
        <w:pStyle w:val="7"/>
        <w:rPr>
          <w:rFonts w:ascii="Times New Roman"/>
          <w:sz w:val="20"/>
        </w:rPr>
      </w:pPr>
    </w:p>
    <w:p w14:paraId="58CC1177">
      <w:pPr>
        <w:pStyle w:val="7"/>
        <w:rPr>
          <w:rFonts w:ascii="Times New Roman"/>
          <w:sz w:val="20"/>
        </w:rPr>
      </w:pPr>
    </w:p>
    <w:p w14:paraId="55E25C5D">
      <w:pPr>
        <w:pStyle w:val="7"/>
        <w:rPr>
          <w:rFonts w:ascii="Times New Roman"/>
          <w:sz w:val="20"/>
        </w:rPr>
      </w:pPr>
    </w:p>
    <w:p w14:paraId="1C17FA62">
      <w:pPr>
        <w:pStyle w:val="7"/>
        <w:rPr>
          <w:rFonts w:ascii="Times New Roman"/>
          <w:sz w:val="20"/>
        </w:rPr>
      </w:pPr>
    </w:p>
    <w:p w14:paraId="6642F2E3">
      <w:pPr>
        <w:pStyle w:val="7"/>
        <w:rPr>
          <w:rFonts w:ascii="Times New Roman"/>
          <w:sz w:val="20"/>
        </w:rPr>
      </w:pPr>
    </w:p>
    <w:p w14:paraId="574499AF">
      <w:pPr>
        <w:pStyle w:val="7"/>
        <w:rPr>
          <w:rFonts w:ascii="Times New Roman"/>
          <w:sz w:val="20"/>
        </w:rPr>
      </w:pPr>
    </w:p>
    <w:p w14:paraId="211FAF33">
      <w:pPr>
        <w:pStyle w:val="7"/>
        <w:spacing w:before="226"/>
        <w:rPr>
          <w:rFonts w:ascii="Times New Roman"/>
          <w:sz w:val="20"/>
        </w:rPr>
      </w:pPr>
    </w:p>
    <w:tbl>
      <w:tblPr>
        <w:tblStyle w:val="6"/>
        <w:tblW w:w="0" w:type="auto"/>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78"/>
        <w:gridCol w:w="473"/>
      </w:tblGrid>
      <w:tr w14:paraId="1B52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28FE523E">
            <w:pPr>
              <w:pStyle w:val="11"/>
              <w:spacing w:before="0" w:line="192" w:lineRule="exact"/>
              <w:rPr>
                <w:rFonts w:ascii="Arial"/>
                <w:i/>
                <w:sz w:val="19"/>
              </w:rPr>
            </w:pPr>
            <w:r>
              <w:rPr>
                <w:rFonts w:ascii="Arial"/>
                <w:i/>
                <w:color w:val="5C5C5C"/>
                <w:spacing w:val="-10"/>
                <w:w w:val="120"/>
                <w:sz w:val="19"/>
              </w:rPr>
              <w:t>x</w:t>
            </w:r>
          </w:p>
        </w:tc>
        <w:tc>
          <w:tcPr>
            <w:tcW w:w="473" w:type="dxa"/>
          </w:tcPr>
          <w:p w14:paraId="0480A133">
            <w:pPr>
              <w:pStyle w:val="11"/>
              <w:spacing w:before="9"/>
              <w:ind w:left="157"/>
              <w:jc w:val="center"/>
              <w:rPr>
                <w:sz w:val="16"/>
              </w:rPr>
            </w:pPr>
            <w:r>
              <w:rPr>
                <w:color w:val="0D0D0D"/>
                <w:spacing w:val="-5"/>
                <w:w w:val="105"/>
                <w:sz w:val="16"/>
              </w:rPr>
              <w:t>1.2</w:t>
            </w:r>
          </w:p>
        </w:tc>
      </w:tr>
      <w:tr w14:paraId="7BD5F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9" w:hRule="atLeast"/>
        </w:trPr>
        <w:tc>
          <w:tcPr>
            <w:tcW w:w="378" w:type="dxa"/>
          </w:tcPr>
          <w:p w14:paraId="61DF9782">
            <w:pPr>
              <w:pStyle w:val="11"/>
              <w:spacing w:before="102"/>
              <w:rPr>
                <w:rFonts w:ascii="Arial" w:hAnsi="Arial"/>
                <w:i/>
                <w:sz w:val="19"/>
              </w:rPr>
            </w:pPr>
            <w:r>
              <w:rPr>
                <w:rFonts w:ascii="Arial" w:hAnsi="Arial"/>
                <w:i/>
                <w:color w:val="5C5C5C"/>
                <w:spacing w:val="-10"/>
                <w:w w:val="115"/>
                <w:sz w:val="19"/>
              </w:rPr>
              <w:t>μ</w:t>
            </w:r>
          </w:p>
        </w:tc>
        <w:tc>
          <w:tcPr>
            <w:tcW w:w="473" w:type="dxa"/>
          </w:tcPr>
          <w:p w14:paraId="60714FED">
            <w:pPr>
              <w:pStyle w:val="11"/>
              <w:spacing w:before="137"/>
              <w:ind w:left="157"/>
              <w:jc w:val="center"/>
              <w:rPr>
                <w:sz w:val="16"/>
              </w:rPr>
            </w:pPr>
            <w:r>
              <w:rPr>
                <w:color w:val="0D0D0D"/>
                <w:spacing w:val="-5"/>
                <w:w w:val="105"/>
                <w:sz w:val="16"/>
              </w:rPr>
              <w:t>0.0</w:t>
            </w:r>
          </w:p>
        </w:tc>
      </w:tr>
      <w:tr w14:paraId="7B129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2A057CAC">
            <w:pPr>
              <w:pStyle w:val="11"/>
              <w:spacing w:before="102"/>
              <w:rPr>
                <w:rFonts w:ascii="Arial" w:hAnsi="Arial"/>
                <w:i/>
                <w:sz w:val="19"/>
              </w:rPr>
            </w:pPr>
            <w:r>
              <w:rPr>
                <w:rFonts w:ascii="Arial" w:hAnsi="Arial"/>
                <w:i/>
                <w:color w:val="5C5C5C"/>
                <w:spacing w:val="-10"/>
                <w:sz w:val="19"/>
              </w:rPr>
              <w:t>σ</w:t>
            </w:r>
          </w:p>
        </w:tc>
        <w:tc>
          <w:tcPr>
            <w:tcW w:w="473" w:type="dxa"/>
          </w:tcPr>
          <w:p w14:paraId="3279C344">
            <w:pPr>
              <w:pStyle w:val="11"/>
              <w:spacing w:before="137" w:line="194" w:lineRule="exact"/>
              <w:ind w:left="157"/>
              <w:jc w:val="center"/>
              <w:rPr>
                <w:sz w:val="16"/>
              </w:rPr>
            </w:pPr>
            <w:r>
              <w:rPr>
                <w:color w:val="0D0D0D"/>
                <w:spacing w:val="-5"/>
                <w:w w:val="105"/>
                <w:sz w:val="16"/>
              </w:rPr>
              <w:t>1.0</w:t>
            </w:r>
          </w:p>
        </w:tc>
      </w:tr>
    </w:tbl>
    <w:p w14:paraId="70839A5F">
      <w:pPr>
        <w:pStyle w:val="7"/>
        <w:rPr>
          <w:rFonts w:ascii="Times New Roman"/>
          <w:sz w:val="20"/>
        </w:rPr>
      </w:pPr>
    </w:p>
    <w:p w14:paraId="193BE4AA">
      <w:pPr>
        <w:pStyle w:val="7"/>
        <w:rPr>
          <w:rFonts w:ascii="Times New Roman"/>
          <w:sz w:val="20"/>
        </w:rPr>
      </w:pPr>
    </w:p>
    <w:p w14:paraId="1D7FDF0E">
      <w:pPr>
        <w:pStyle w:val="7"/>
        <w:rPr>
          <w:rFonts w:ascii="Times New Roman"/>
          <w:sz w:val="20"/>
        </w:rPr>
      </w:pPr>
    </w:p>
    <w:p w14:paraId="621F902D">
      <w:pPr>
        <w:pStyle w:val="7"/>
        <w:rPr>
          <w:rFonts w:ascii="Times New Roman"/>
          <w:sz w:val="20"/>
        </w:rPr>
      </w:pPr>
    </w:p>
    <w:p w14:paraId="06152378">
      <w:pPr>
        <w:pStyle w:val="7"/>
        <w:rPr>
          <w:rFonts w:ascii="Times New Roman"/>
          <w:sz w:val="20"/>
        </w:rPr>
      </w:pPr>
    </w:p>
    <w:p w14:paraId="2097E8C1">
      <w:pPr>
        <w:pStyle w:val="7"/>
        <w:rPr>
          <w:rFonts w:ascii="Times New Roman"/>
          <w:sz w:val="20"/>
        </w:rPr>
      </w:pPr>
    </w:p>
    <w:p w14:paraId="415FC86B">
      <w:pPr>
        <w:pStyle w:val="7"/>
        <w:rPr>
          <w:rFonts w:ascii="Times New Roman"/>
          <w:sz w:val="20"/>
        </w:rPr>
      </w:pPr>
    </w:p>
    <w:p w14:paraId="6686100F">
      <w:pPr>
        <w:pStyle w:val="7"/>
        <w:rPr>
          <w:rFonts w:ascii="Times New Roman"/>
          <w:sz w:val="20"/>
        </w:rPr>
      </w:pPr>
    </w:p>
    <w:p w14:paraId="2F1DD43E">
      <w:pPr>
        <w:pStyle w:val="7"/>
        <w:rPr>
          <w:rFonts w:ascii="Times New Roman"/>
          <w:sz w:val="20"/>
        </w:rPr>
      </w:pPr>
    </w:p>
    <w:p w14:paraId="4BF102C7">
      <w:pPr>
        <w:pStyle w:val="7"/>
        <w:rPr>
          <w:rFonts w:ascii="Times New Roman"/>
          <w:sz w:val="20"/>
        </w:rPr>
      </w:pPr>
    </w:p>
    <w:p w14:paraId="2C38894B">
      <w:pPr>
        <w:pStyle w:val="7"/>
        <w:spacing w:before="146"/>
        <w:rPr>
          <w:rFonts w:ascii="Times New Roman"/>
          <w:sz w:val="20"/>
        </w:rPr>
      </w:pPr>
    </w:p>
    <w:p w14:paraId="68BEC943">
      <w:pPr>
        <w:pStyle w:val="7"/>
        <w:spacing w:after="0"/>
        <w:rPr>
          <w:rFonts w:ascii="Times New Roman"/>
          <w:sz w:val="20"/>
        </w:rPr>
        <w:sectPr>
          <w:pgSz w:w="12240" w:h="15840"/>
          <w:pgMar w:top="520" w:right="360" w:bottom="280" w:left="360" w:header="720" w:footer="720" w:gutter="0"/>
          <w:cols w:space="720" w:num="1"/>
        </w:sectPr>
      </w:pPr>
    </w:p>
    <w:p w14:paraId="385B38EC">
      <w:pPr>
        <w:pStyle w:val="7"/>
        <w:spacing w:before="100"/>
        <w:ind w:left="959"/>
      </w:pPr>
      <w:r>
        <mc:AlternateContent>
          <mc:Choice Requires="wpg">
            <w:drawing>
              <wp:anchor distT="0" distB="0" distL="0" distR="0" simplePos="0" relativeHeight="251711488" behindDoc="1" locked="0" layoutInCell="1" allowOverlap="1">
                <wp:simplePos x="0" y="0"/>
                <wp:positionH relativeFrom="page">
                  <wp:posOffset>361950</wp:posOffset>
                </wp:positionH>
                <wp:positionV relativeFrom="paragraph">
                  <wp:posOffset>-4441190</wp:posOffset>
                </wp:positionV>
                <wp:extent cx="7053580" cy="4542790"/>
                <wp:effectExtent l="0" t="0" r="0" b="0"/>
                <wp:wrapNone/>
                <wp:docPr id="32" name="Group 32"/>
                <wp:cNvGraphicFramePr/>
                <a:graphic xmlns:a="http://schemas.openxmlformats.org/drawingml/2006/main">
                  <a:graphicData uri="http://schemas.microsoft.com/office/word/2010/wordprocessingGroup">
                    <wpg:wgp>
                      <wpg:cNvGrpSpPr/>
                      <wpg:grpSpPr>
                        <a:xfrm>
                          <a:off x="0" y="0"/>
                          <a:ext cx="7053580" cy="4542790"/>
                          <a:chOff x="0" y="0"/>
                          <a:chExt cx="7053580" cy="4542790"/>
                        </a:xfrm>
                      </wpg:grpSpPr>
                      <wps:wsp>
                        <wps:cNvPr id="33" name="Textbox 33"/>
                        <wps:cNvSpPr txBox="1"/>
                        <wps:spPr>
                          <a:xfrm>
                            <a:off x="476249" y="781049"/>
                            <a:ext cx="547370" cy="203200"/>
                          </a:xfrm>
                          <a:prstGeom prst="rect">
                            <a:avLst/>
                          </a:prstGeom>
                        </wps:spPr>
                        <wps:txbx>
                          <w:txbxContent>
                            <w:p w14:paraId="605C971B">
                              <w:pPr>
                                <w:spacing w:before="0"/>
                                <w:ind w:left="0" w:right="0" w:firstLine="0"/>
                                <w:jc w:val="left"/>
                                <w:rPr>
                                  <w:sz w:val="24"/>
                                </w:rPr>
                              </w:pPr>
                              <w:r>
                                <w:rPr>
                                  <w:color w:val="0D0D0D"/>
                                  <w:sz w:val="24"/>
                                </w:rPr>
                                <w:t>Z-</w:t>
                              </w:r>
                              <w:r>
                                <w:rPr>
                                  <w:color w:val="0D0D0D"/>
                                  <w:spacing w:val="-2"/>
                                  <w:sz w:val="24"/>
                                </w:rPr>
                                <w:t>value:</w:t>
                              </w:r>
                            </w:p>
                          </w:txbxContent>
                        </wps:txbx>
                        <wps:bodyPr wrap="square" lIns="0" tIns="0" rIns="0" bIns="0" rtlCol="0">
                          <a:noAutofit/>
                        </wps:bodyPr>
                      </wps:wsp>
                      <wps:wsp>
                        <wps:cNvPr id="34" name="Textbox 34"/>
                        <wps:cNvSpPr txBox="1"/>
                        <wps:spPr>
                          <a:xfrm>
                            <a:off x="3081634" y="378938"/>
                            <a:ext cx="897890" cy="217170"/>
                          </a:xfrm>
                          <a:prstGeom prst="rect">
                            <a:avLst/>
                          </a:prstGeom>
                        </wps:spPr>
                        <wps:txbx>
                          <w:txbxContent>
                            <w:p w14:paraId="31348437">
                              <w:pPr>
                                <w:spacing w:before="0" w:line="325" w:lineRule="exact"/>
                                <w:ind w:left="0" w:right="0" w:firstLine="0"/>
                                <w:jc w:val="left"/>
                                <w:rPr>
                                  <w:rFonts w:ascii="Times New Roman"/>
                                  <w:sz w:val="29"/>
                                </w:rPr>
                              </w:pPr>
                              <w:r>
                                <w:rPr>
                                  <w:rFonts w:ascii="Arial"/>
                                  <w:i/>
                                  <w:color w:val="0D0D0D"/>
                                  <w:w w:val="115"/>
                                  <w:sz w:val="29"/>
                                </w:rPr>
                                <w:t>P</w:t>
                              </w:r>
                              <w:r>
                                <w:rPr>
                                  <w:rFonts w:ascii="Arial"/>
                                  <w:i/>
                                  <w:color w:val="0D0D0D"/>
                                  <w:spacing w:val="-50"/>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9"/>
                                  <w:w w:val="115"/>
                                  <w:sz w:val="29"/>
                                </w:rPr>
                                <w:t xml:space="preserve"> </w:t>
                              </w:r>
                              <w:r>
                                <w:rPr>
                                  <w:rFonts w:ascii="Times New Roman"/>
                                  <w:color w:val="0D0D0D"/>
                                  <w:w w:val="115"/>
                                  <w:sz w:val="29"/>
                                </w:rPr>
                                <w:t>&gt;</w:t>
                              </w:r>
                              <w:r>
                                <w:rPr>
                                  <w:rFonts w:ascii="Times New Roman"/>
                                  <w:color w:val="0D0D0D"/>
                                  <w:spacing w:val="4"/>
                                  <w:w w:val="115"/>
                                  <w:sz w:val="29"/>
                                </w:rPr>
                                <w:t xml:space="preserve"> </w:t>
                              </w:r>
                              <w:r>
                                <w:rPr>
                                  <w:rFonts w:ascii="Times New Roman"/>
                                  <w:color w:val="0D0D0D"/>
                                  <w:spacing w:val="-5"/>
                                  <w:w w:val="110"/>
                                  <w:sz w:val="29"/>
                                </w:rPr>
                                <w:t>19)</w:t>
                              </w:r>
                            </w:p>
                          </w:txbxContent>
                        </wps:txbx>
                        <wps:bodyPr wrap="square" lIns="0" tIns="0" rIns="0" bIns="0" rtlCol="0">
                          <a:noAutofit/>
                        </wps:bodyPr>
                      </wps:wsp>
                      <wps:wsp>
                        <wps:cNvPr id="35" name="Textbox 35"/>
                        <wps:cNvSpPr txBox="1"/>
                        <wps:spPr>
                          <a:xfrm>
                            <a:off x="476249" y="0"/>
                            <a:ext cx="639445" cy="203200"/>
                          </a:xfrm>
                          <a:prstGeom prst="rect">
                            <a:avLst/>
                          </a:prstGeom>
                        </wps:spPr>
                        <wps:txbx>
                          <w:txbxContent>
                            <w:p w14:paraId="1873A58A">
                              <w:pPr>
                                <w:spacing w:before="0"/>
                                <w:ind w:left="0" w:right="0" w:firstLine="0"/>
                                <w:jc w:val="left"/>
                                <w:rPr>
                                  <w:sz w:val="24"/>
                                </w:rPr>
                              </w:pPr>
                              <w:r>
                                <w:rPr>
                                  <w:color w:val="0D0D0D"/>
                                  <w:sz w:val="24"/>
                                </w:rPr>
                                <w:t>We</w:t>
                              </w:r>
                              <w:r>
                                <w:rPr>
                                  <w:color w:val="0D0D0D"/>
                                  <w:spacing w:val="-10"/>
                                  <w:sz w:val="24"/>
                                </w:rPr>
                                <w:t xml:space="preserve"> </w:t>
                              </w:r>
                              <w:r>
                                <w:rPr>
                                  <w:color w:val="0D0D0D"/>
                                  <w:spacing w:val="-2"/>
                                  <w:sz w:val="24"/>
                                </w:rPr>
                                <w:t>need:</w:t>
                              </w:r>
                            </w:p>
                          </w:txbxContent>
                        </wps:txbx>
                        <wps:bodyPr wrap="square" lIns="0" tIns="0" rIns="0" bIns="0" rtlCol="0">
                          <a:noAutofit/>
                        </wps:bodyPr>
                      </wps:wsp>
                      <wps:wsp>
                        <wps:cNvPr id="36" name="Graphic 36"/>
                        <wps:cNvSpPr/>
                        <wps:spPr>
                          <a:xfrm>
                            <a:off x="0" y="129022"/>
                            <a:ext cx="7053580" cy="4413885"/>
                          </a:xfrm>
                          <a:custGeom>
                            <a:avLst/>
                            <a:gdLst/>
                            <a:ahLst/>
                            <a:cxnLst/>
                            <a:rect l="l" t="t" r="r" b="b"/>
                            <a:pathLst>
                              <a:path w="7053580" h="4413885">
                                <a:moveTo>
                                  <a:pt x="7053262" y="4413503"/>
                                </a:moveTo>
                                <a:lnTo>
                                  <a:pt x="0" y="4413503"/>
                                </a:lnTo>
                                <a:lnTo>
                                  <a:pt x="0" y="0"/>
                                </a:lnTo>
                                <a:lnTo>
                                  <a:pt x="7053262" y="0"/>
                                </a:lnTo>
                                <a:lnTo>
                                  <a:pt x="7053262" y="1045082"/>
                                </a:lnTo>
                                <a:lnTo>
                                  <a:pt x="628649" y="1045082"/>
                                </a:lnTo>
                                <a:lnTo>
                                  <a:pt x="614575" y="1045762"/>
                                </a:lnTo>
                                <a:lnTo>
                                  <a:pt x="573973" y="1055958"/>
                                </a:lnTo>
                                <a:lnTo>
                                  <a:pt x="538054" y="1077458"/>
                                </a:lnTo>
                                <a:lnTo>
                                  <a:pt x="509831" y="1108565"/>
                                </a:lnTo>
                                <a:lnTo>
                                  <a:pt x="491892" y="1146545"/>
                                </a:lnTo>
                                <a:lnTo>
                                  <a:pt x="485774" y="1187957"/>
                                </a:lnTo>
                                <a:lnTo>
                                  <a:pt x="485774" y="3150107"/>
                                </a:lnTo>
                                <a:lnTo>
                                  <a:pt x="491892" y="3191520"/>
                                </a:lnTo>
                                <a:lnTo>
                                  <a:pt x="509831" y="3229499"/>
                                </a:lnTo>
                                <a:lnTo>
                                  <a:pt x="538054" y="3260606"/>
                                </a:lnTo>
                                <a:lnTo>
                                  <a:pt x="573973" y="3282106"/>
                                </a:lnTo>
                                <a:lnTo>
                                  <a:pt x="614575" y="3292302"/>
                                </a:lnTo>
                                <a:lnTo>
                                  <a:pt x="628649" y="3292982"/>
                                </a:lnTo>
                                <a:lnTo>
                                  <a:pt x="7053262" y="3292982"/>
                                </a:lnTo>
                                <a:lnTo>
                                  <a:pt x="7053262" y="4413503"/>
                                </a:lnTo>
                                <a:close/>
                              </a:path>
                              <a:path w="7053580" h="4413885">
                                <a:moveTo>
                                  <a:pt x="7053262" y="3292982"/>
                                </a:moveTo>
                                <a:lnTo>
                                  <a:pt x="6419849" y="3292982"/>
                                </a:lnTo>
                                <a:lnTo>
                                  <a:pt x="6433924" y="3292302"/>
                                </a:lnTo>
                                <a:lnTo>
                                  <a:pt x="6447728" y="3290263"/>
                                </a:lnTo>
                                <a:lnTo>
                                  <a:pt x="6487268" y="3276092"/>
                                </a:lnTo>
                                <a:lnTo>
                                  <a:pt x="6520877" y="3251135"/>
                                </a:lnTo>
                                <a:lnTo>
                                  <a:pt x="6545834" y="3217526"/>
                                </a:lnTo>
                                <a:lnTo>
                                  <a:pt x="6560005" y="3177986"/>
                                </a:lnTo>
                                <a:lnTo>
                                  <a:pt x="6562724" y="3150107"/>
                                </a:lnTo>
                                <a:lnTo>
                                  <a:pt x="6562724" y="1187957"/>
                                </a:lnTo>
                                <a:lnTo>
                                  <a:pt x="6556606" y="1146545"/>
                                </a:lnTo>
                                <a:lnTo>
                                  <a:pt x="6538667" y="1108565"/>
                                </a:lnTo>
                                <a:lnTo>
                                  <a:pt x="6510444" y="1077458"/>
                                </a:lnTo>
                                <a:lnTo>
                                  <a:pt x="6474525" y="1055958"/>
                                </a:lnTo>
                                <a:lnTo>
                                  <a:pt x="6433924" y="1045762"/>
                                </a:lnTo>
                                <a:lnTo>
                                  <a:pt x="6419849" y="1045082"/>
                                </a:lnTo>
                                <a:lnTo>
                                  <a:pt x="7053262" y="1045082"/>
                                </a:lnTo>
                                <a:lnTo>
                                  <a:pt x="7053262" y="3292982"/>
                                </a:lnTo>
                                <a:close/>
                              </a:path>
                            </a:pathLst>
                          </a:custGeom>
                          <a:solidFill>
                            <a:srgbClr val="000000">
                              <a:alpha val="1959"/>
                            </a:srgbClr>
                          </a:solidFill>
                        </wps:spPr>
                        <wps:bodyPr wrap="square" lIns="0" tIns="0" rIns="0" bIns="0" rtlCol="0">
                          <a:noAutofit/>
                        </wps:bodyPr>
                      </wps:wsp>
                      <wps:wsp>
                        <wps:cNvPr id="37" name="Graphic 37"/>
                        <wps:cNvSpPr/>
                        <wps:spPr>
                          <a:xfrm>
                            <a:off x="466724" y="1155054"/>
                            <a:ext cx="6115050" cy="2286000"/>
                          </a:xfrm>
                          <a:custGeom>
                            <a:avLst/>
                            <a:gdLst/>
                            <a:ahLst/>
                            <a:cxnLst/>
                            <a:rect l="l" t="t" r="r" b="b"/>
                            <a:pathLst>
                              <a:path w="6115050" h="2286000">
                                <a:moveTo>
                                  <a:pt x="5953124" y="2285999"/>
                                </a:moveTo>
                                <a:lnTo>
                                  <a:pt x="161924" y="2285999"/>
                                </a:lnTo>
                                <a:lnTo>
                                  <a:pt x="153970" y="2285805"/>
                                </a:lnTo>
                                <a:lnTo>
                                  <a:pt x="114920" y="2279028"/>
                                </a:lnTo>
                                <a:lnTo>
                                  <a:pt x="78686" y="2262967"/>
                                </a:lnTo>
                                <a:lnTo>
                                  <a:pt x="47426" y="2238572"/>
                                </a:lnTo>
                                <a:lnTo>
                                  <a:pt x="23031" y="2207312"/>
                                </a:lnTo>
                                <a:lnTo>
                                  <a:pt x="6970" y="2171079"/>
                                </a:lnTo>
                                <a:lnTo>
                                  <a:pt x="194" y="2132029"/>
                                </a:lnTo>
                                <a:lnTo>
                                  <a:pt x="0" y="2124074"/>
                                </a:lnTo>
                                <a:lnTo>
                                  <a:pt x="0" y="161924"/>
                                </a:lnTo>
                                <a:lnTo>
                                  <a:pt x="4853" y="122570"/>
                                </a:lnTo>
                                <a:lnTo>
                                  <a:pt x="19118" y="85592"/>
                                </a:lnTo>
                                <a:lnTo>
                                  <a:pt x="41939" y="53189"/>
                                </a:lnTo>
                                <a:lnTo>
                                  <a:pt x="71964" y="27289"/>
                                </a:lnTo>
                                <a:lnTo>
                                  <a:pt x="107382" y="9461"/>
                                </a:lnTo>
                                <a:lnTo>
                                  <a:pt x="146053" y="777"/>
                                </a:lnTo>
                                <a:lnTo>
                                  <a:pt x="161924" y="0"/>
                                </a:lnTo>
                                <a:lnTo>
                                  <a:pt x="5953124" y="0"/>
                                </a:lnTo>
                                <a:lnTo>
                                  <a:pt x="5992477" y="4853"/>
                                </a:lnTo>
                                <a:lnTo>
                                  <a:pt x="6029455" y="19050"/>
                                </a:lnTo>
                                <a:lnTo>
                                  <a:pt x="161925" y="19050"/>
                                </a:lnTo>
                                <a:lnTo>
                                  <a:pt x="147850" y="19729"/>
                                </a:lnTo>
                                <a:lnTo>
                                  <a:pt x="107248" y="29925"/>
                                </a:lnTo>
                                <a:lnTo>
                                  <a:pt x="71329" y="51425"/>
                                </a:lnTo>
                                <a:lnTo>
                                  <a:pt x="43106" y="82532"/>
                                </a:lnTo>
                                <a:lnTo>
                                  <a:pt x="25167" y="120512"/>
                                </a:lnTo>
                                <a:lnTo>
                                  <a:pt x="19050" y="161924"/>
                                </a:lnTo>
                                <a:lnTo>
                                  <a:pt x="19050" y="2124074"/>
                                </a:lnTo>
                                <a:lnTo>
                                  <a:pt x="19729" y="2138149"/>
                                </a:lnTo>
                                <a:lnTo>
                                  <a:pt x="21768" y="2151953"/>
                                </a:lnTo>
                                <a:lnTo>
                                  <a:pt x="25167" y="2165487"/>
                                </a:lnTo>
                                <a:lnTo>
                                  <a:pt x="29877" y="2178616"/>
                                </a:lnTo>
                                <a:lnTo>
                                  <a:pt x="29925" y="2178750"/>
                                </a:lnTo>
                                <a:lnTo>
                                  <a:pt x="51425" y="2214669"/>
                                </a:lnTo>
                                <a:lnTo>
                                  <a:pt x="82532" y="2242892"/>
                                </a:lnTo>
                                <a:lnTo>
                                  <a:pt x="120512" y="2260831"/>
                                </a:lnTo>
                                <a:lnTo>
                                  <a:pt x="160494" y="2266880"/>
                                </a:lnTo>
                                <a:lnTo>
                                  <a:pt x="6029595" y="2266880"/>
                                </a:lnTo>
                                <a:lnTo>
                                  <a:pt x="6022365" y="2270449"/>
                                </a:lnTo>
                                <a:lnTo>
                                  <a:pt x="5984713" y="2282888"/>
                                </a:lnTo>
                                <a:lnTo>
                                  <a:pt x="5961079" y="2285805"/>
                                </a:lnTo>
                                <a:lnTo>
                                  <a:pt x="5953124" y="2285999"/>
                                </a:lnTo>
                                <a:close/>
                              </a:path>
                              <a:path w="6115050" h="2286000">
                                <a:moveTo>
                                  <a:pt x="6029575" y="2266880"/>
                                </a:moveTo>
                                <a:lnTo>
                                  <a:pt x="5954555" y="2266880"/>
                                </a:lnTo>
                                <a:lnTo>
                                  <a:pt x="5967199" y="2266270"/>
                                </a:lnTo>
                                <a:lnTo>
                                  <a:pt x="5981003" y="2264230"/>
                                </a:lnTo>
                                <a:lnTo>
                                  <a:pt x="6020543" y="2250059"/>
                                </a:lnTo>
                                <a:lnTo>
                                  <a:pt x="6054152" y="2225102"/>
                                </a:lnTo>
                                <a:lnTo>
                                  <a:pt x="6079109" y="2191493"/>
                                </a:lnTo>
                                <a:lnTo>
                                  <a:pt x="6093280" y="2151953"/>
                                </a:lnTo>
                                <a:lnTo>
                                  <a:pt x="6095999" y="2124074"/>
                                </a:lnTo>
                                <a:lnTo>
                                  <a:pt x="6095999" y="161924"/>
                                </a:lnTo>
                                <a:lnTo>
                                  <a:pt x="6089881" y="120512"/>
                                </a:lnTo>
                                <a:lnTo>
                                  <a:pt x="6071942" y="82532"/>
                                </a:lnTo>
                                <a:lnTo>
                                  <a:pt x="6043719" y="51425"/>
                                </a:lnTo>
                                <a:lnTo>
                                  <a:pt x="6007800" y="29925"/>
                                </a:lnTo>
                                <a:lnTo>
                                  <a:pt x="5967199" y="19729"/>
                                </a:lnTo>
                                <a:lnTo>
                                  <a:pt x="5953124" y="19050"/>
                                </a:lnTo>
                                <a:lnTo>
                                  <a:pt x="6029455" y="19050"/>
                                </a:lnTo>
                                <a:lnTo>
                                  <a:pt x="6061859" y="41939"/>
                                </a:lnTo>
                                <a:lnTo>
                                  <a:pt x="6087759" y="71963"/>
                                </a:lnTo>
                                <a:lnTo>
                                  <a:pt x="6105536" y="107249"/>
                                </a:lnTo>
                                <a:lnTo>
                                  <a:pt x="6114271" y="146053"/>
                                </a:lnTo>
                                <a:lnTo>
                                  <a:pt x="6115049" y="161924"/>
                                </a:lnTo>
                                <a:lnTo>
                                  <a:pt x="6115049" y="2124074"/>
                                </a:lnTo>
                                <a:lnTo>
                                  <a:pt x="6110195" y="2163428"/>
                                </a:lnTo>
                                <a:lnTo>
                                  <a:pt x="6095930" y="2200405"/>
                                </a:lnTo>
                                <a:lnTo>
                                  <a:pt x="6073110" y="2232810"/>
                                </a:lnTo>
                                <a:lnTo>
                                  <a:pt x="6043085" y="2258709"/>
                                </a:lnTo>
                                <a:lnTo>
                                  <a:pt x="6036362" y="2262967"/>
                                </a:lnTo>
                                <a:lnTo>
                                  <a:pt x="6029575" y="2266880"/>
                                </a:lnTo>
                                <a:close/>
                              </a:path>
                            </a:pathLst>
                          </a:custGeom>
                          <a:solidFill>
                            <a:srgbClr val="000000">
                              <a:alpha val="7058"/>
                            </a:srgbClr>
                          </a:solidFill>
                        </wps:spPr>
                        <wps:bodyPr wrap="square" lIns="0" tIns="0" rIns="0" bIns="0" rtlCol="0">
                          <a:noAutofit/>
                        </wps:bodyPr>
                      </wps:wsp>
                      <wps:wsp>
                        <wps:cNvPr id="38" name="Graphic 38"/>
                        <wps:cNvSpPr/>
                        <wps:spPr>
                          <a:xfrm>
                            <a:off x="476237" y="1164579"/>
                            <a:ext cx="6096000" cy="2266950"/>
                          </a:xfrm>
                          <a:custGeom>
                            <a:avLst/>
                            <a:gdLst/>
                            <a:ahLst/>
                            <a:cxnLst/>
                            <a:rect l="l" t="t" r="r" b="b"/>
                            <a:pathLst>
                              <a:path w="6096000" h="2266950">
                                <a:moveTo>
                                  <a:pt x="6096000" y="152400"/>
                                </a:moveTo>
                                <a:lnTo>
                                  <a:pt x="6095822" y="144919"/>
                                </a:lnTo>
                                <a:lnTo>
                                  <a:pt x="6095276" y="137617"/>
                                </a:lnTo>
                                <a:lnTo>
                                  <a:pt x="6095276" y="137464"/>
                                </a:lnTo>
                                <a:lnTo>
                                  <a:pt x="6095212" y="137007"/>
                                </a:lnTo>
                                <a:lnTo>
                                  <a:pt x="6094361" y="130048"/>
                                </a:lnTo>
                                <a:lnTo>
                                  <a:pt x="6093244" y="123647"/>
                                </a:lnTo>
                                <a:lnTo>
                                  <a:pt x="6093104" y="122669"/>
                                </a:lnTo>
                                <a:lnTo>
                                  <a:pt x="6092850" y="121704"/>
                                </a:lnTo>
                                <a:lnTo>
                                  <a:pt x="6091440" y="115366"/>
                                </a:lnTo>
                                <a:lnTo>
                                  <a:pt x="6089675" y="109016"/>
                                </a:lnTo>
                                <a:lnTo>
                                  <a:pt x="6089485" y="108229"/>
                                </a:lnTo>
                                <a:lnTo>
                                  <a:pt x="6089256" y="107632"/>
                                </a:lnTo>
                                <a:lnTo>
                                  <a:pt x="6087097" y="101066"/>
                                </a:lnTo>
                                <a:lnTo>
                                  <a:pt x="6084405" y="94081"/>
                                </a:lnTo>
                                <a:lnTo>
                                  <a:pt x="6081369" y="87236"/>
                                </a:lnTo>
                                <a:lnTo>
                                  <a:pt x="6078182" y="80911"/>
                                </a:lnTo>
                                <a:lnTo>
                                  <a:pt x="6078017" y="80568"/>
                                </a:lnTo>
                                <a:lnTo>
                                  <a:pt x="6077648" y="79946"/>
                                </a:lnTo>
                                <a:lnTo>
                                  <a:pt x="6074334" y="74066"/>
                                </a:lnTo>
                                <a:lnTo>
                                  <a:pt x="6071032" y="68872"/>
                                </a:lnTo>
                                <a:lnTo>
                                  <a:pt x="6070346" y="67716"/>
                                </a:lnTo>
                                <a:lnTo>
                                  <a:pt x="6069558" y="66662"/>
                                </a:lnTo>
                                <a:lnTo>
                                  <a:pt x="6066015" y="61607"/>
                                </a:lnTo>
                                <a:lnTo>
                                  <a:pt x="6061862" y="56311"/>
                                </a:lnTo>
                                <a:lnTo>
                                  <a:pt x="6061468" y="55765"/>
                                </a:lnTo>
                                <a:lnTo>
                                  <a:pt x="6061100" y="55372"/>
                                </a:lnTo>
                                <a:lnTo>
                                  <a:pt x="6056528" y="50063"/>
                                </a:lnTo>
                                <a:lnTo>
                                  <a:pt x="6051372" y="44640"/>
                                </a:lnTo>
                                <a:lnTo>
                                  <a:pt x="6045949" y="39484"/>
                                </a:lnTo>
                                <a:lnTo>
                                  <a:pt x="6040386" y="34696"/>
                                </a:lnTo>
                                <a:lnTo>
                                  <a:pt x="6040234" y="34544"/>
                                </a:lnTo>
                                <a:lnTo>
                                  <a:pt x="6039929" y="34328"/>
                                </a:lnTo>
                                <a:lnTo>
                                  <a:pt x="6034392" y="29997"/>
                                </a:lnTo>
                                <a:lnTo>
                                  <a:pt x="6029147" y="26314"/>
                                </a:lnTo>
                                <a:lnTo>
                                  <a:pt x="6028283" y="25666"/>
                                </a:lnTo>
                                <a:lnTo>
                                  <a:pt x="6027331" y="25107"/>
                                </a:lnTo>
                                <a:lnTo>
                                  <a:pt x="6021946" y="21678"/>
                                </a:lnTo>
                                <a:lnTo>
                                  <a:pt x="6016053" y="18351"/>
                                </a:lnTo>
                                <a:lnTo>
                                  <a:pt x="6015520" y="18021"/>
                                </a:lnTo>
                                <a:lnTo>
                                  <a:pt x="6015101" y="17830"/>
                                </a:lnTo>
                                <a:lnTo>
                                  <a:pt x="6008776" y="14643"/>
                                </a:lnTo>
                                <a:lnTo>
                                  <a:pt x="6001931" y="11607"/>
                                </a:lnTo>
                                <a:lnTo>
                                  <a:pt x="5994933" y="8915"/>
                                </a:lnTo>
                                <a:lnTo>
                                  <a:pt x="5988393" y="6756"/>
                                </a:lnTo>
                                <a:lnTo>
                                  <a:pt x="5987847" y="6565"/>
                                </a:lnTo>
                                <a:lnTo>
                                  <a:pt x="5986996" y="6337"/>
                                </a:lnTo>
                                <a:lnTo>
                                  <a:pt x="5980646" y="4572"/>
                                </a:lnTo>
                                <a:lnTo>
                                  <a:pt x="5974308" y="3162"/>
                                </a:lnTo>
                                <a:lnTo>
                                  <a:pt x="5973343" y="2908"/>
                                </a:lnTo>
                                <a:lnTo>
                                  <a:pt x="5972365" y="2768"/>
                                </a:lnTo>
                                <a:lnTo>
                                  <a:pt x="5965952" y="1651"/>
                                </a:lnTo>
                                <a:lnTo>
                                  <a:pt x="5959005" y="800"/>
                                </a:lnTo>
                                <a:lnTo>
                                  <a:pt x="5958624" y="736"/>
                                </a:lnTo>
                                <a:lnTo>
                                  <a:pt x="5958383" y="736"/>
                                </a:lnTo>
                                <a:lnTo>
                                  <a:pt x="5951093" y="190"/>
                                </a:lnTo>
                                <a:lnTo>
                                  <a:pt x="5943600" y="0"/>
                                </a:lnTo>
                                <a:lnTo>
                                  <a:pt x="3105150" y="0"/>
                                </a:lnTo>
                                <a:lnTo>
                                  <a:pt x="152400" y="0"/>
                                </a:lnTo>
                                <a:lnTo>
                                  <a:pt x="108165" y="6565"/>
                                </a:lnTo>
                                <a:lnTo>
                                  <a:pt x="67741" y="25692"/>
                                </a:lnTo>
                                <a:lnTo>
                                  <a:pt x="34594" y="55727"/>
                                </a:lnTo>
                                <a:lnTo>
                                  <a:pt x="11607" y="94081"/>
                                </a:lnTo>
                                <a:lnTo>
                                  <a:pt x="736" y="137464"/>
                                </a:lnTo>
                                <a:lnTo>
                                  <a:pt x="0" y="152400"/>
                                </a:lnTo>
                                <a:lnTo>
                                  <a:pt x="0" y="2114550"/>
                                </a:lnTo>
                                <a:lnTo>
                                  <a:pt x="6565" y="2158796"/>
                                </a:lnTo>
                                <a:lnTo>
                                  <a:pt x="25692" y="2199221"/>
                                </a:lnTo>
                                <a:lnTo>
                                  <a:pt x="55727" y="2232368"/>
                                </a:lnTo>
                                <a:lnTo>
                                  <a:pt x="94081" y="2255355"/>
                                </a:lnTo>
                                <a:lnTo>
                                  <a:pt x="137464" y="2266226"/>
                                </a:lnTo>
                                <a:lnTo>
                                  <a:pt x="152400" y="2266950"/>
                                </a:lnTo>
                                <a:lnTo>
                                  <a:pt x="3105150" y="2266950"/>
                                </a:lnTo>
                                <a:lnTo>
                                  <a:pt x="5943600" y="2266950"/>
                                </a:lnTo>
                                <a:lnTo>
                                  <a:pt x="5951093" y="2266772"/>
                                </a:lnTo>
                                <a:lnTo>
                                  <a:pt x="5958395" y="2266238"/>
                                </a:lnTo>
                                <a:lnTo>
                                  <a:pt x="5958624" y="2266226"/>
                                </a:lnTo>
                                <a:lnTo>
                                  <a:pt x="5959005" y="2266175"/>
                                </a:lnTo>
                                <a:lnTo>
                                  <a:pt x="5965952" y="2265311"/>
                                </a:lnTo>
                                <a:lnTo>
                                  <a:pt x="5972365" y="2264206"/>
                                </a:lnTo>
                                <a:lnTo>
                                  <a:pt x="5973343" y="2264054"/>
                                </a:lnTo>
                                <a:lnTo>
                                  <a:pt x="5974308" y="2263813"/>
                                </a:lnTo>
                                <a:lnTo>
                                  <a:pt x="5980646" y="2262390"/>
                                </a:lnTo>
                                <a:lnTo>
                                  <a:pt x="5986996" y="2260638"/>
                                </a:lnTo>
                                <a:lnTo>
                                  <a:pt x="5987783" y="2260435"/>
                                </a:lnTo>
                                <a:lnTo>
                                  <a:pt x="5988393" y="2260219"/>
                                </a:lnTo>
                                <a:lnTo>
                                  <a:pt x="5994933" y="2258047"/>
                                </a:lnTo>
                                <a:lnTo>
                                  <a:pt x="6001931" y="2255355"/>
                                </a:lnTo>
                                <a:lnTo>
                                  <a:pt x="6008776" y="2252319"/>
                                </a:lnTo>
                                <a:lnTo>
                                  <a:pt x="6015101" y="2249144"/>
                                </a:lnTo>
                                <a:lnTo>
                                  <a:pt x="6015520" y="2248941"/>
                                </a:lnTo>
                                <a:lnTo>
                                  <a:pt x="6016053" y="2248624"/>
                                </a:lnTo>
                                <a:lnTo>
                                  <a:pt x="6021946" y="2245283"/>
                                </a:lnTo>
                                <a:lnTo>
                                  <a:pt x="6027331" y="2241867"/>
                                </a:lnTo>
                                <a:lnTo>
                                  <a:pt x="6028283" y="2241296"/>
                                </a:lnTo>
                                <a:lnTo>
                                  <a:pt x="6029147" y="2240661"/>
                                </a:lnTo>
                                <a:lnTo>
                                  <a:pt x="6034392" y="2236965"/>
                                </a:lnTo>
                                <a:lnTo>
                                  <a:pt x="6039929" y="2232647"/>
                                </a:lnTo>
                                <a:lnTo>
                                  <a:pt x="6040234" y="2232418"/>
                                </a:lnTo>
                                <a:lnTo>
                                  <a:pt x="6040386" y="2232279"/>
                                </a:lnTo>
                                <a:lnTo>
                                  <a:pt x="6045949" y="2227478"/>
                                </a:lnTo>
                                <a:lnTo>
                                  <a:pt x="6051372" y="2222322"/>
                                </a:lnTo>
                                <a:lnTo>
                                  <a:pt x="6056528" y="2216899"/>
                                </a:lnTo>
                                <a:lnTo>
                                  <a:pt x="6061316" y="2211349"/>
                                </a:lnTo>
                                <a:lnTo>
                                  <a:pt x="6061468" y="2211184"/>
                                </a:lnTo>
                                <a:lnTo>
                                  <a:pt x="6061684" y="2210879"/>
                                </a:lnTo>
                                <a:lnTo>
                                  <a:pt x="6066015" y="2205342"/>
                                </a:lnTo>
                                <a:lnTo>
                                  <a:pt x="6069546" y="2200325"/>
                                </a:lnTo>
                                <a:lnTo>
                                  <a:pt x="6070346" y="2199246"/>
                                </a:lnTo>
                                <a:lnTo>
                                  <a:pt x="6071032" y="2198103"/>
                                </a:lnTo>
                                <a:lnTo>
                                  <a:pt x="6074334" y="2192896"/>
                                </a:lnTo>
                                <a:lnTo>
                                  <a:pt x="6077648" y="2187029"/>
                                </a:lnTo>
                                <a:lnTo>
                                  <a:pt x="6077991" y="2186470"/>
                                </a:lnTo>
                                <a:lnTo>
                                  <a:pt x="6078182" y="2186063"/>
                                </a:lnTo>
                                <a:lnTo>
                                  <a:pt x="6081369" y="2179726"/>
                                </a:lnTo>
                                <a:lnTo>
                                  <a:pt x="6084405" y="2172881"/>
                                </a:lnTo>
                                <a:lnTo>
                                  <a:pt x="6087097" y="2165883"/>
                                </a:lnTo>
                                <a:lnTo>
                                  <a:pt x="6089256" y="2159355"/>
                                </a:lnTo>
                                <a:lnTo>
                                  <a:pt x="6089485" y="2158733"/>
                                </a:lnTo>
                                <a:lnTo>
                                  <a:pt x="6089675" y="2157958"/>
                                </a:lnTo>
                                <a:lnTo>
                                  <a:pt x="6091440" y="2151596"/>
                                </a:lnTo>
                                <a:lnTo>
                                  <a:pt x="6092850" y="2145271"/>
                                </a:lnTo>
                                <a:lnTo>
                                  <a:pt x="6093104" y="2144293"/>
                                </a:lnTo>
                                <a:lnTo>
                                  <a:pt x="6093244" y="2143328"/>
                                </a:lnTo>
                                <a:lnTo>
                                  <a:pt x="6094361" y="2136914"/>
                                </a:lnTo>
                                <a:lnTo>
                                  <a:pt x="6095212" y="2129967"/>
                                </a:lnTo>
                                <a:lnTo>
                                  <a:pt x="6095276" y="2129574"/>
                                </a:lnTo>
                                <a:lnTo>
                                  <a:pt x="6095276" y="2129358"/>
                                </a:lnTo>
                                <a:lnTo>
                                  <a:pt x="6095822" y="2122043"/>
                                </a:lnTo>
                                <a:lnTo>
                                  <a:pt x="6096000" y="2114550"/>
                                </a:lnTo>
                                <a:lnTo>
                                  <a:pt x="6096000" y="152400"/>
                                </a:lnTo>
                                <a:close/>
                              </a:path>
                            </a:pathLst>
                          </a:custGeom>
                          <a:solidFill>
                            <a:srgbClr val="FFFFFF"/>
                          </a:solidFill>
                        </wps:spPr>
                        <wps:bodyPr wrap="square" lIns="0" tIns="0" rIns="0" bIns="0" rtlCol="0">
                          <a:noAutofit/>
                        </wps:bodyPr>
                      </wps:wsp>
                      <wps:wsp>
                        <wps:cNvPr id="39" name="Graphic 39"/>
                        <wps:cNvSpPr/>
                        <wps:spPr>
                          <a:xfrm>
                            <a:off x="3581399" y="1164579"/>
                            <a:ext cx="9525" cy="2266950"/>
                          </a:xfrm>
                          <a:custGeom>
                            <a:avLst/>
                            <a:gdLst/>
                            <a:ahLst/>
                            <a:cxnLst/>
                            <a:rect l="l" t="t" r="r" b="b"/>
                            <a:pathLst>
                              <a:path w="9525" h="2266950">
                                <a:moveTo>
                                  <a:pt x="9524" y="2266949"/>
                                </a:moveTo>
                                <a:lnTo>
                                  <a:pt x="0" y="2266949"/>
                                </a:lnTo>
                                <a:lnTo>
                                  <a:pt x="0" y="0"/>
                                </a:lnTo>
                                <a:lnTo>
                                  <a:pt x="9524" y="0"/>
                                </a:lnTo>
                                <a:lnTo>
                                  <a:pt x="9524" y="2266949"/>
                                </a:lnTo>
                                <a:close/>
                              </a:path>
                            </a:pathLst>
                          </a:custGeom>
                          <a:solidFill>
                            <a:srgbClr val="0D0D0D">
                              <a:alpha val="5099"/>
                            </a:srgbClr>
                          </a:solidFill>
                        </wps:spPr>
                        <wps:bodyPr wrap="square" lIns="0" tIns="0" rIns="0" bIns="0" rtlCol="0">
                          <a:noAutofit/>
                        </wps:bodyPr>
                      </wps:wsp>
                      <wps:wsp>
                        <wps:cNvPr id="40" name="Graphic 40"/>
                        <wps:cNvSpPr/>
                        <wps:spPr>
                          <a:xfrm>
                            <a:off x="3940016" y="1800389"/>
                            <a:ext cx="1372870" cy="1143635"/>
                          </a:xfrm>
                          <a:custGeom>
                            <a:avLst/>
                            <a:gdLst/>
                            <a:ahLst/>
                            <a:cxnLst/>
                            <a:rect l="l" t="t" r="r" b="b"/>
                            <a:pathLst>
                              <a:path w="1372870" h="1143635">
                                <a:moveTo>
                                  <a:pt x="1372743" y="1143148"/>
                                </a:moveTo>
                                <a:lnTo>
                                  <a:pt x="0" y="1143148"/>
                                </a:lnTo>
                                <a:lnTo>
                                  <a:pt x="364634" y="1142880"/>
                                </a:lnTo>
                                <a:lnTo>
                                  <a:pt x="407533" y="1142522"/>
                                </a:lnTo>
                                <a:lnTo>
                                  <a:pt x="450431" y="1141628"/>
                                </a:lnTo>
                                <a:lnTo>
                                  <a:pt x="493329" y="1139752"/>
                                </a:lnTo>
                                <a:lnTo>
                                  <a:pt x="536227" y="1135998"/>
                                </a:lnTo>
                                <a:lnTo>
                                  <a:pt x="579125" y="1128938"/>
                                </a:lnTo>
                                <a:lnTo>
                                  <a:pt x="622024" y="1116157"/>
                                </a:lnTo>
                                <a:lnTo>
                                  <a:pt x="664922" y="1094440"/>
                                </a:lnTo>
                                <a:lnTo>
                                  <a:pt x="707820" y="1059585"/>
                                </a:lnTo>
                                <a:lnTo>
                                  <a:pt x="750718" y="1006767"/>
                                </a:lnTo>
                                <a:lnTo>
                                  <a:pt x="772167" y="972270"/>
                                </a:lnTo>
                                <a:lnTo>
                                  <a:pt x="793617" y="931695"/>
                                </a:lnTo>
                                <a:lnTo>
                                  <a:pt x="815066" y="884775"/>
                                </a:lnTo>
                                <a:lnTo>
                                  <a:pt x="836515" y="831421"/>
                                </a:lnTo>
                                <a:lnTo>
                                  <a:pt x="857964" y="771721"/>
                                </a:lnTo>
                                <a:lnTo>
                                  <a:pt x="879413" y="706301"/>
                                </a:lnTo>
                                <a:lnTo>
                                  <a:pt x="900862" y="635697"/>
                                </a:lnTo>
                                <a:lnTo>
                                  <a:pt x="922311" y="561072"/>
                                </a:lnTo>
                                <a:lnTo>
                                  <a:pt x="943760" y="483945"/>
                                </a:lnTo>
                                <a:lnTo>
                                  <a:pt x="965209" y="406013"/>
                                </a:lnTo>
                                <a:lnTo>
                                  <a:pt x="986658" y="329154"/>
                                </a:lnTo>
                                <a:lnTo>
                                  <a:pt x="1008108" y="255601"/>
                                </a:lnTo>
                                <a:lnTo>
                                  <a:pt x="1029557" y="187679"/>
                                </a:lnTo>
                                <a:lnTo>
                                  <a:pt x="1051006" y="127354"/>
                                </a:lnTo>
                                <a:lnTo>
                                  <a:pt x="1072455" y="76859"/>
                                </a:lnTo>
                                <a:lnTo>
                                  <a:pt x="1093904" y="37893"/>
                                </a:lnTo>
                                <a:lnTo>
                                  <a:pt x="1136802" y="0"/>
                                </a:lnTo>
                                <a:lnTo>
                                  <a:pt x="1158251" y="2413"/>
                                </a:lnTo>
                                <a:lnTo>
                                  <a:pt x="1201150" y="49511"/>
                                </a:lnTo>
                                <a:lnTo>
                                  <a:pt x="1222599" y="92499"/>
                                </a:lnTo>
                                <a:lnTo>
                                  <a:pt x="1244048" y="146479"/>
                                </a:lnTo>
                                <a:lnTo>
                                  <a:pt x="1265497" y="209575"/>
                                </a:lnTo>
                                <a:lnTo>
                                  <a:pt x="1286946" y="279642"/>
                                </a:lnTo>
                                <a:lnTo>
                                  <a:pt x="1308395" y="354535"/>
                                </a:lnTo>
                                <a:lnTo>
                                  <a:pt x="1351293" y="509863"/>
                                </a:lnTo>
                                <a:lnTo>
                                  <a:pt x="1372743" y="586364"/>
                                </a:lnTo>
                                <a:lnTo>
                                  <a:pt x="1372743" y="1143148"/>
                                </a:lnTo>
                                <a:close/>
                              </a:path>
                            </a:pathLst>
                          </a:custGeom>
                          <a:solidFill>
                            <a:srgbClr val="3B81F5">
                              <a:alpha val="25999"/>
                            </a:srgbClr>
                          </a:solidFill>
                        </wps:spPr>
                        <wps:bodyPr wrap="square" lIns="0" tIns="0" rIns="0" bIns="0" rtlCol="0">
                          <a:noAutofit/>
                        </wps:bodyPr>
                      </wps:wsp>
                      <wps:wsp>
                        <wps:cNvPr id="41" name="Graphic 41"/>
                        <wps:cNvSpPr/>
                        <wps:spPr>
                          <a:xfrm>
                            <a:off x="3940016" y="1799584"/>
                            <a:ext cx="2287905" cy="1144270"/>
                          </a:xfrm>
                          <a:custGeom>
                            <a:avLst/>
                            <a:gdLst/>
                            <a:ahLst/>
                            <a:cxnLst/>
                            <a:rect l="l" t="t" r="r" b="b"/>
                            <a:pathLst>
                              <a:path w="2287905" h="1144270">
                                <a:moveTo>
                                  <a:pt x="0" y="1143952"/>
                                </a:moveTo>
                                <a:lnTo>
                                  <a:pt x="0" y="1143952"/>
                                </a:lnTo>
                                <a:lnTo>
                                  <a:pt x="266952" y="1143952"/>
                                </a:lnTo>
                                <a:lnTo>
                                  <a:pt x="285988" y="1143863"/>
                                </a:lnTo>
                                <a:lnTo>
                                  <a:pt x="305024" y="1143863"/>
                                </a:lnTo>
                                <a:lnTo>
                                  <a:pt x="324149" y="1143863"/>
                                </a:lnTo>
                                <a:lnTo>
                                  <a:pt x="343185" y="1143773"/>
                                </a:lnTo>
                                <a:lnTo>
                                  <a:pt x="362221" y="1143684"/>
                                </a:lnTo>
                                <a:lnTo>
                                  <a:pt x="381347" y="1143595"/>
                                </a:lnTo>
                                <a:lnTo>
                                  <a:pt x="400383" y="1143416"/>
                                </a:lnTo>
                                <a:lnTo>
                                  <a:pt x="438544" y="1142701"/>
                                </a:lnTo>
                                <a:lnTo>
                                  <a:pt x="495742" y="1140377"/>
                                </a:lnTo>
                                <a:lnTo>
                                  <a:pt x="533814" y="1137160"/>
                                </a:lnTo>
                                <a:lnTo>
                                  <a:pt x="571976" y="1131261"/>
                                </a:lnTo>
                                <a:lnTo>
                                  <a:pt x="610137" y="1121252"/>
                                </a:lnTo>
                                <a:lnTo>
                                  <a:pt x="648209" y="1104986"/>
                                </a:lnTo>
                                <a:lnTo>
                                  <a:pt x="686371" y="1079694"/>
                                </a:lnTo>
                                <a:lnTo>
                                  <a:pt x="724533" y="1042247"/>
                                </a:lnTo>
                                <a:lnTo>
                                  <a:pt x="762605" y="989161"/>
                                </a:lnTo>
                                <a:lnTo>
                                  <a:pt x="781730" y="955825"/>
                                </a:lnTo>
                                <a:lnTo>
                                  <a:pt x="800766" y="917574"/>
                                </a:lnTo>
                                <a:lnTo>
                                  <a:pt x="819802" y="874229"/>
                                </a:lnTo>
                                <a:lnTo>
                                  <a:pt x="838928" y="825880"/>
                                </a:lnTo>
                                <a:lnTo>
                                  <a:pt x="857964" y="772525"/>
                                </a:lnTo>
                                <a:lnTo>
                                  <a:pt x="877000" y="714612"/>
                                </a:lnTo>
                                <a:lnTo>
                                  <a:pt x="896125" y="652589"/>
                                </a:lnTo>
                                <a:lnTo>
                                  <a:pt x="915161" y="587169"/>
                                </a:lnTo>
                                <a:lnTo>
                                  <a:pt x="934198" y="519247"/>
                                </a:lnTo>
                                <a:lnTo>
                                  <a:pt x="953323" y="450073"/>
                                </a:lnTo>
                                <a:lnTo>
                                  <a:pt x="972359" y="380989"/>
                                </a:lnTo>
                                <a:lnTo>
                                  <a:pt x="991395" y="313246"/>
                                </a:lnTo>
                                <a:lnTo>
                                  <a:pt x="1010521" y="248541"/>
                                </a:lnTo>
                                <a:lnTo>
                                  <a:pt x="1029557" y="188484"/>
                                </a:lnTo>
                                <a:lnTo>
                                  <a:pt x="1048593" y="134414"/>
                                </a:lnTo>
                                <a:lnTo>
                                  <a:pt x="1067718" y="87941"/>
                                </a:lnTo>
                                <a:lnTo>
                                  <a:pt x="1086754" y="50316"/>
                                </a:lnTo>
                                <a:lnTo>
                                  <a:pt x="1124916" y="5719"/>
                                </a:lnTo>
                                <a:lnTo>
                                  <a:pt x="1143952" y="0"/>
                                </a:lnTo>
                                <a:lnTo>
                                  <a:pt x="1162988" y="5719"/>
                                </a:lnTo>
                                <a:lnTo>
                                  <a:pt x="1201150" y="50316"/>
                                </a:lnTo>
                                <a:lnTo>
                                  <a:pt x="1220186" y="87941"/>
                                </a:lnTo>
                                <a:lnTo>
                                  <a:pt x="1239311" y="134414"/>
                                </a:lnTo>
                                <a:lnTo>
                                  <a:pt x="1258347" y="188484"/>
                                </a:lnTo>
                                <a:lnTo>
                                  <a:pt x="1277383" y="248541"/>
                                </a:lnTo>
                                <a:lnTo>
                                  <a:pt x="1296509" y="313246"/>
                                </a:lnTo>
                                <a:lnTo>
                                  <a:pt x="1315545" y="380989"/>
                                </a:lnTo>
                                <a:lnTo>
                                  <a:pt x="1334581" y="450073"/>
                                </a:lnTo>
                                <a:lnTo>
                                  <a:pt x="1353706" y="519247"/>
                                </a:lnTo>
                                <a:lnTo>
                                  <a:pt x="1372743" y="587169"/>
                                </a:lnTo>
                                <a:lnTo>
                                  <a:pt x="1391779" y="652589"/>
                                </a:lnTo>
                                <a:lnTo>
                                  <a:pt x="1410904" y="714612"/>
                                </a:lnTo>
                                <a:lnTo>
                                  <a:pt x="1429940" y="772525"/>
                                </a:lnTo>
                                <a:lnTo>
                                  <a:pt x="1448976" y="825880"/>
                                </a:lnTo>
                                <a:lnTo>
                                  <a:pt x="1468102" y="874229"/>
                                </a:lnTo>
                                <a:lnTo>
                                  <a:pt x="1487138" y="917574"/>
                                </a:lnTo>
                                <a:lnTo>
                                  <a:pt x="1506174" y="955825"/>
                                </a:lnTo>
                                <a:lnTo>
                                  <a:pt x="1525299" y="989161"/>
                                </a:lnTo>
                                <a:lnTo>
                                  <a:pt x="1563371" y="1042247"/>
                                </a:lnTo>
                                <a:lnTo>
                                  <a:pt x="1601533" y="1079694"/>
                                </a:lnTo>
                                <a:lnTo>
                                  <a:pt x="1639694" y="1104986"/>
                                </a:lnTo>
                                <a:lnTo>
                                  <a:pt x="1677767" y="1121252"/>
                                </a:lnTo>
                                <a:lnTo>
                                  <a:pt x="1715928" y="1131261"/>
                                </a:lnTo>
                                <a:lnTo>
                                  <a:pt x="1754090" y="1137160"/>
                                </a:lnTo>
                                <a:lnTo>
                                  <a:pt x="1792162" y="1140377"/>
                                </a:lnTo>
                                <a:lnTo>
                                  <a:pt x="1830323" y="1142165"/>
                                </a:lnTo>
                                <a:lnTo>
                                  <a:pt x="1868485" y="1143148"/>
                                </a:lnTo>
                                <a:lnTo>
                                  <a:pt x="1925683" y="1143684"/>
                                </a:lnTo>
                                <a:lnTo>
                                  <a:pt x="1944719" y="1143773"/>
                                </a:lnTo>
                                <a:lnTo>
                                  <a:pt x="1963755" y="1143863"/>
                                </a:lnTo>
                                <a:lnTo>
                                  <a:pt x="1982880" y="1143863"/>
                                </a:lnTo>
                                <a:lnTo>
                                  <a:pt x="2001916" y="1143863"/>
                                </a:lnTo>
                                <a:lnTo>
                                  <a:pt x="2020952" y="1143952"/>
                                </a:lnTo>
                                <a:lnTo>
                                  <a:pt x="2040078" y="1143952"/>
                                </a:lnTo>
                                <a:lnTo>
                                  <a:pt x="2059114" y="1143952"/>
                                </a:lnTo>
                                <a:lnTo>
                                  <a:pt x="2268868" y="1143952"/>
                                </a:lnTo>
                                <a:lnTo>
                                  <a:pt x="2287904" y="1143952"/>
                                </a:lnTo>
                              </a:path>
                            </a:pathLst>
                          </a:custGeom>
                          <a:ln w="17874">
                            <a:solidFill>
                              <a:srgbClr val="1D40AF"/>
                            </a:solidFill>
                            <a:prstDash val="solid"/>
                          </a:ln>
                        </wps:spPr>
                        <wps:bodyPr wrap="square" lIns="0" tIns="0" rIns="0" bIns="0" rtlCol="0">
                          <a:noAutofit/>
                        </wps:bodyPr>
                      </wps:wsp>
                      <wps:wsp>
                        <wps:cNvPr id="42" name="Graphic 42"/>
                        <wps:cNvSpPr/>
                        <wps:spPr>
                          <a:xfrm>
                            <a:off x="3940016" y="2943537"/>
                            <a:ext cx="2287905" cy="1270"/>
                          </a:xfrm>
                          <a:custGeom>
                            <a:avLst/>
                            <a:gdLst/>
                            <a:ahLst/>
                            <a:cxnLst/>
                            <a:rect l="l" t="t" r="r" b="b"/>
                            <a:pathLst>
                              <a:path w="2287905">
                                <a:moveTo>
                                  <a:pt x="0" y="0"/>
                                </a:moveTo>
                                <a:lnTo>
                                  <a:pt x="2287904" y="0"/>
                                </a:lnTo>
                              </a:path>
                            </a:pathLst>
                          </a:custGeom>
                          <a:ln w="8937">
                            <a:solidFill>
                              <a:srgbClr val="64738B"/>
                            </a:solidFill>
                            <a:prstDash val="solid"/>
                          </a:ln>
                        </wps:spPr>
                        <wps:bodyPr wrap="square" lIns="0" tIns="0" rIns="0" bIns="0" rtlCol="0">
                          <a:noAutofit/>
                        </wps:bodyPr>
                      </wps:wsp>
                      <wps:wsp>
                        <wps:cNvPr id="43" name="Graphic 43"/>
                        <wps:cNvSpPr/>
                        <wps:spPr>
                          <a:xfrm>
                            <a:off x="5083968" y="1799584"/>
                            <a:ext cx="1270" cy="1144270"/>
                          </a:xfrm>
                          <a:custGeom>
                            <a:avLst/>
                            <a:gdLst/>
                            <a:ahLst/>
                            <a:cxnLst/>
                            <a:rect l="l" t="t" r="r" b="b"/>
                            <a:pathLst>
                              <a:path h="1144270">
                                <a:moveTo>
                                  <a:pt x="0" y="0"/>
                                </a:moveTo>
                                <a:lnTo>
                                  <a:pt x="0" y="1143952"/>
                                </a:lnTo>
                              </a:path>
                            </a:pathLst>
                          </a:custGeom>
                          <a:ln w="8937">
                            <a:solidFill>
                              <a:srgbClr val="334054"/>
                            </a:solidFill>
                            <a:prstDash val="dash"/>
                          </a:ln>
                        </wps:spPr>
                        <wps:bodyPr wrap="square" lIns="0" tIns="0" rIns="0" bIns="0" rtlCol="0">
                          <a:noAutofit/>
                        </wps:bodyPr>
                      </wps:wsp>
                      <wps:wsp>
                        <wps:cNvPr id="44" name="Graphic 44"/>
                        <wps:cNvSpPr/>
                        <wps:spPr>
                          <a:xfrm>
                            <a:off x="5312759" y="2386715"/>
                            <a:ext cx="1270" cy="556895"/>
                          </a:xfrm>
                          <a:custGeom>
                            <a:avLst/>
                            <a:gdLst/>
                            <a:ahLst/>
                            <a:cxnLst/>
                            <a:rect l="l" t="t" r="r" b="b"/>
                            <a:pathLst>
                              <a:path h="556895">
                                <a:moveTo>
                                  <a:pt x="0" y="556821"/>
                                </a:moveTo>
                                <a:lnTo>
                                  <a:pt x="0" y="0"/>
                                </a:lnTo>
                              </a:path>
                            </a:pathLst>
                          </a:custGeom>
                          <a:ln w="14299">
                            <a:solidFill>
                              <a:srgbClr val="0A83FF"/>
                            </a:solidFill>
                            <a:prstDash val="solid"/>
                          </a:ln>
                        </wps:spPr>
                        <wps:bodyPr wrap="square" lIns="0" tIns="0" rIns="0" bIns="0" rtlCol="0">
                          <a:noAutofit/>
                        </wps:bodyPr>
                      </wps:wsp>
                      <wps:wsp>
                        <wps:cNvPr id="45" name="Graphic 45"/>
                        <wps:cNvSpPr/>
                        <wps:spPr>
                          <a:xfrm>
                            <a:off x="1200149" y="200277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1"/>
                                </a:lnTo>
                                <a:lnTo>
                                  <a:pt x="45204" y="3399"/>
                                </a:lnTo>
                                <a:lnTo>
                                  <a:pt x="62296" y="0"/>
                                </a:lnTo>
                                <a:lnTo>
                                  <a:pt x="2204652" y="0"/>
                                </a:lnTo>
                                <a:lnTo>
                                  <a:pt x="2240957" y="13668"/>
                                </a:lnTo>
                                <a:lnTo>
                                  <a:pt x="2263549" y="45203"/>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46" name="Image 46"/>
                          <pic:cNvPicPr/>
                        </pic:nvPicPr>
                        <pic:blipFill>
                          <a:blip r:embed="rId6" cstate="print"/>
                          <a:stretch>
                            <a:fillRect/>
                          </a:stretch>
                        </pic:blipFill>
                        <pic:spPr>
                          <a:xfrm>
                            <a:off x="2571749" y="1993254"/>
                            <a:ext cx="152400" cy="152401"/>
                          </a:xfrm>
                          <a:prstGeom prst="rect">
                            <a:avLst/>
                          </a:prstGeom>
                        </pic:spPr>
                      </pic:pic>
                      <wps:wsp>
                        <wps:cNvPr id="47" name="Graphic 47"/>
                        <wps:cNvSpPr/>
                        <wps:spPr>
                          <a:xfrm>
                            <a:off x="1200149" y="230757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2"/>
                                </a:lnTo>
                                <a:lnTo>
                                  <a:pt x="45204" y="3399"/>
                                </a:lnTo>
                                <a:lnTo>
                                  <a:pt x="62296" y="0"/>
                                </a:lnTo>
                                <a:lnTo>
                                  <a:pt x="2204652" y="0"/>
                                </a:lnTo>
                                <a:lnTo>
                                  <a:pt x="2240957" y="13668"/>
                                </a:lnTo>
                                <a:lnTo>
                                  <a:pt x="2263549" y="45203"/>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48" name="Image 48"/>
                          <pic:cNvPicPr/>
                        </pic:nvPicPr>
                        <pic:blipFill>
                          <a:blip r:embed="rId7" cstate="print"/>
                          <a:stretch>
                            <a:fillRect/>
                          </a:stretch>
                        </pic:blipFill>
                        <pic:spPr>
                          <a:xfrm>
                            <a:off x="2257424" y="2298054"/>
                            <a:ext cx="152400" cy="152400"/>
                          </a:xfrm>
                          <a:prstGeom prst="rect">
                            <a:avLst/>
                          </a:prstGeom>
                        </pic:spPr>
                      </pic:pic>
                      <wps:wsp>
                        <wps:cNvPr id="49" name="Graphic 49"/>
                        <wps:cNvSpPr/>
                        <wps:spPr>
                          <a:xfrm>
                            <a:off x="1200149" y="261237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2"/>
                                </a:lnTo>
                                <a:lnTo>
                                  <a:pt x="45204" y="3399"/>
                                </a:lnTo>
                                <a:lnTo>
                                  <a:pt x="62296" y="0"/>
                                </a:lnTo>
                                <a:lnTo>
                                  <a:pt x="2204652" y="0"/>
                                </a:lnTo>
                                <a:lnTo>
                                  <a:pt x="2240957" y="13668"/>
                                </a:lnTo>
                                <a:lnTo>
                                  <a:pt x="2263549" y="45204"/>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50" name="Image 50"/>
                          <pic:cNvPicPr/>
                        </pic:nvPicPr>
                        <pic:blipFill>
                          <a:blip r:embed="rId6" cstate="print"/>
                          <a:stretch>
                            <a:fillRect/>
                          </a:stretch>
                        </pic:blipFill>
                        <pic:spPr>
                          <a:xfrm>
                            <a:off x="1685924" y="2602854"/>
                            <a:ext cx="152400" cy="152400"/>
                          </a:xfrm>
                          <a:prstGeom prst="rect">
                            <a:avLst/>
                          </a:prstGeom>
                        </pic:spPr>
                      </pic:pic>
                      <wps:wsp>
                        <wps:cNvPr id="51" name="Graphic 51"/>
                        <wps:cNvSpPr/>
                        <wps:spPr>
                          <a:xfrm>
                            <a:off x="3276599" y="3783954"/>
                            <a:ext cx="828675" cy="9525"/>
                          </a:xfrm>
                          <a:custGeom>
                            <a:avLst/>
                            <a:gdLst/>
                            <a:ahLst/>
                            <a:cxnLst/>
                            <a:rect l="l" t="t" r="r" b="b"/>
                            <a:pathLst>
                              <a:path w="828675" h="9525">
                                <a:moveTo>
                                  <a:pt x="828674" y="9524"/>
                                </a:moveTo>
                                <a:lnTo>
                                  <a:pt x="0" y="9524"/>
                                </a:lnTo>
                                <a:lnTo>
                                  <a:pt x="0" y="0"/>
                                </a:lnTo>
                                <a:lnTo>
                                  <a:pt x="828674" y="0"/>
                                </a:lnTo>
                                <a:lnTo>
                                  <a:pt x="828674" y="9524"/>
                                </a:lnTo>
                                <a:close/>
                              </a:path>
                            </a:pathLst>
                          </a:custGeom>
                          <a:solidFill>
                            <a:srgbClr val="0D0D0D"/>
                          </a:solidFill>
                        </wps:spPr>
                        <wps:bodyPr wrap="square" lIns="0" tIns="0" rIns="0" bIns="0" rtlCol="0">
                          <a:noAutofit/>
                        </wps:bodyPr>
                      </wps:wsp>
                      <pic:pic xmlns:pic="http://schemas.openxmlformats.org/drawingml/2006/picture">
                        <pic:nvPicPr>
                          <pic:cNvPr id="52" name="Image 52"/>
                          <pic:cNvPicPr/>
                        </pic:nvPicPr>
                        <pic:blipFill>
                          <a:blip r:embed="rId8" cstate="print"/>
                          <a:stretch>
                            <a:fillRect/>
                          </a:stretch>
                        </pic:blipFill>
                        <pic:spPr>
                          <a:xfrm>
                            <a:off x="608014" y="1334326"/>
                            <a:ext cx="79489" cy="79412"/>
                          </a:xfrm>
                          <a:prstGeom prst="rect">
                            <a:avLst/>
                          </a:prstGeom>
                        </pic:spPr>
                      </pic:pic>
                      <pic:pic xmlns:pic="http://schemas.openxmlformats.org/drawingml/2006/picture">
                        <pic:nvPicPr>
                          <pic:cNvPr id="53" name="Image 53"/>
                          <pic:cNvPicPr/>
                        </pic:nvPicPr>
                        <pic:blipFill>
                          <a:blip r:embed="rId9" cstate="print"/>
                          <a:stretch>
                            <a:fillRect/>
                          </a:stretch>
                        </pic:blipFill>
                        <pic:spPr>
                          <a:xfrm>
                            <a:off x="2932196" y="1296348"/>
                            <a:ext cx="155406" cy="155552"/>
                          </a:xfrm>
                          <a:prstGeom prst="rect">
                            <a:avLst/>
                          </a:prstGeom>
                        </pic:spPr>
                      </pic:pic>
                      <pic:pic xmlns:pic="http://schemas.openxmlformats.org/drawingml/2006/picture">
                        <pic:nvPicPr>
                          <pic:cNvPr id="54" name="Image 54"/>
                          <pic:cNvPicPr/>
                        </pic:nvPicPr>
                        <pic:blipFill>
                          <a:blip r:embed="rId10" cstate="print"/>
                          <a:stretch>
                            <a:fillRect/>
                          </a:stretch>
                        </pic:blipFill>
                        <pic:spPr>
                          <a:xfrm>
                            <a:off x="3266160" y="1284217"/>
                            <a:ext cx="173393" cy="179070"/>
                          </a:xfrm>
                          <a:prstGeom prst="rect">
                            <a:avLst/>
                          </a:prstGeom>
                        </pic:spPr>
                      </pic:pic>
                      <wps:wsp>
                        <wps:cNvPr id="55" name="Graphic 55"/>
                        <wps:cNvSpPr/>
                        <wps:spPr>
                          <a:xfrm>
                            <a:off x="6569202" y="203707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56" name="Graphic 56"/>
                        <wps:cNvSpPr/>
                        <wps:spPr>
                          <a:xfrm>
                            <a:off x="6686550" y="225043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57" name="Image 57"/>
                          <pic:cNvPicPr/>
                        </pic:nvPicPr>
                        <pic:blipFill>
                          <a:blip r:embed="rId11" cstate="print"/>
                          <a:stretch>
                            <a:fillRect/>
                          </a:stretch>
                        </pic:blipFill>
                        <pic:spPr>
                          <a:xfrm>
                            <a:off x="6686550" y="2583804"/>
                            <a:ext cx="9524" cy="9524"/>
                          </a:xfrm>
                          <a:prstGeom prst="rect">
                            <a:avLst/>
                          </a:prstGeom>
                        </pic:spPr>
                      </pic:pic>
                      <pic:pic xmlns:pic="http://schemas.openxmlformats.org/drawingml/2006/picture">
                        <pic:nvPicPr>
                          <pic:cNvPr id="58" name="Image 58"/>
                          <pic:cNvPicPr/>
                        </pic:nvPicPr>
                        <pic:blipFill>
                          <a:blip r:embed="rId11" cstate="print"/>
                          <a:stretch>
                            <a:fillRect/>
                          </a:stretch>
                        </pic:blipFill>
                        <pic:spPr>
                          <a:xfrm>
                            <a:off x="7038975" y="2583804"/>
                            <a:ext cx="9524" cy="9524"/>
                          </a:xfrm>
                          <a:prstGeom prst="rect">
                            <a:avLst/>
                          </a:prstGeom>
                        </pic:spPr>
                      </pic:pic>
                      <pic:pic xmlns:pic="http://schemas.openxmlformats.org/drawingml/2006/picture">
                        <pic:nvPicPr>
                          <pic:cNvPr id="59" name="Image 59"/>
                          <pic:cNvPicPr/>
                        </pic:nvPicPr>
                        <pic:blipFill>
                          <a:blip r:embed="rId11" cstate="print"/>
                          <a:stretch>
                            <a:fillRect/>
                          </a:stretch>
                        </pic:blipFill>
                        <pic:spPr>
                          <a:xfrm>
                            <a:off x="6686550" y="2250430"/>
                            <a:ext cx="9524" cy="9524"/>
                          </a:xfrm>
                          <a:prstGeom prst="rect">
                            <a:avLst/>
                          </a:prstGeom>
                        </pic:spPr>
                      </pic:pic>
                      <pic:pic xmlns:pic="http://schemas.openxmlformats.org/drawingml/2006/picture">
                        <pic:nvPicPr>
                          <pic:cNvPr id="60" name="Image 60"/>
                          <pic:cNvPicPr/>
                        </pic:nvPicPr>
                        <pic:blipFill>
                          <a:blip r:embed="rId11" cstate="print"/>
                          <a:stretch>
                            <a:fillRect/>
                          </a:stretch>
                        </pic:blipFill>
                        <pic:spPr>
                          <a:xfrm>
                            <a:off x="7038975" y="2250430"/>
                            <a:ext cx="9524" cy="9524"/>
                          </a:xfrm>
                          <a:prstGeom prst="rect">
                            <a:avLst/>
                          </a:prstGeom>
                        </pic:spPr>
                      </pic:pic>
                      <wps:wsp>
                        <wps:cNvPr id="61" name="Graphic 61"/>
                        <wps:cNvSpPr/>
                        <wps:spPr>
                          <a:xfrm>
                            <a:off x="6734174" y="228852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62" name="Image 62"/>
                          <pic:cNvPicPr/>
                        </pic:nvPicPr>
                        <pic:blipFill>
                          <a:blip r:embed="rId12" cstate="print"/>
                          <a:stretch>
                            <a:fillRect/>
                          </a:stretch>
                        </pic:blipFill>
                        <pic:spPr>
                          <a:xfrm>
                            <a:off x="6797278" y="2345203"/>
                            <a:ext cx="143676" cy="146923"/>
                          </a:xfrm>
                          <a:prstGeom prst="rect">
                            <a:avLst/>
                          </a:prstGeom>
                        </pic:spPr>
                      </pic:pic>
                      <wps:wsp>
                        <wps:cNvPr id="63" name="Textbox 63"/>
                        <wps:cNvSpPr txBox="1"/>
                        <wps:spPr>
                          <a:xfrm>
                            <a:off x="1686173" y="1430008"/>
                            <a:ext cx="799465" cy="332105"/>
                          </a:xfrm>
                          <a:prstGeom prst="rect">
                            <a:avLst/>
                          </a:prstGeom>
                        </wps:spPr>
                        <wps:txbx>
                          <w:txbxContent>
                            <w:p w14:paraId="7B1AF904">
                              <w:pPr>
                                <w:spacing w:before="17"/>
                                <w:ind w:left="20" w:right="0" w:firstLine="0"/>
                                <w:jc w:val="left"/>
                                <w:rPr>
                                  <w:rFonts w:ascii="Arial" w:hAnsi="Arial"/>
                                  <w:i/>
                                  <w:sz w:val="24"/>
                                </w:rPr>
                              </w:pPr>
                              <w:r>
                                <w:rPr>
                                  <w:rFonts w:ascii="Arial" w:hAnsi="Arial"/>
                                  <w:i/>
                                  <w:color w:val="0D0D0D"/>
                                  <w:w w:val="120"/>
                                  <w:position w:val="-16"/>
                                  <w:sz w:val="35"/>
                                </w:rPr>
                                <w:t>z</w:t>
                              </w:r>
                              <w:r>
                                <w:rPr>
                                  <w:rFonts w:ascii="Arial" w:hAnsi="Arial"/>
                                  <w:i/>
                                  <w:color w:val="0D0D0D"/>
                                  <w:spacing w:val="-10"/>
                                  <w:w w:val="120"/>
                                  <w:position w:val="-16"/>
                                  <w:sz w:val="35"/>
                                </w:rPr>
                                <w:t xml:space="preserve"> </w:t>
                              </w:r>
                              <w:r>
                                <w:rPr>
                                  <w:rFonts w:ascii="Times New Roman" w:hAnsi="Times New Roman"/>
                                  <w:color w:val="0D0D0D"/>
                                  <w:w w:val="120"/>
                                  <w:position w:val="-16"/>
                                  <w:sz w:val="35"/>
                                </w:rPr>
                                <w:t>=</w:t>
                              </w:r>
                              <w:r>
                                <w:rPr>
                                  <w:rFonts w:ascii="Times New Roman" w:hAnsi="Times New Roman"/>
                                  <w:color w:val="0D0D0D"/>
                                  <w:spacing w:val="27"/>
                                  <w:w w:val="120"/>
                                  <w:position w:val="-16"/>
                                  <w:sz w:val="35"/>
                                </w:rPr>
                                <w:t xml:space="preserve"> </w:t>
                              </w:r>
                              <w:r>
                                <w:rPr>
                                  <w:rFonts w:ascii="Arial" w:hAnsi="Arial"/>
                                  <w:i/>
                                  <w:color w:val="0D0D0D"/>
                                  <w:spacing w:val="-5"/>
                                  <w:w w:val="120"/>
                                  <w:sz w:val="24"/>
                                  <w:u w:val="single" w:color="0D0D0D"/>
                                </w:rPr>
                                <w:t>x</w:t>
                              </w:r>
                              <w:r>
                                <w:rPr>
                                  <w:rFonts w:ascii="Times New Roman" w:hAnsi="Times New Roman"/>
                                  <w:color w:val="0D0D0D"/>
                                  <w:spacing w:val="-5"/>
                                  <w:w w:val="120"/>
                                  <w:sz w:val="24"/>
                                  <w:u w:val="single" w:color="0D0D0D"/>
                                </w:rPr>
                                <w:t>−</w:t>
                              </w:r>
                              <w:r>
                                <w:rPr>
                                  <w:rFonts w:ascii="Arial" w:hAnsi="Arial"/>
                                  <w:i/>
                                  <w:color w:val="0D0D0D"/>
                                  <w:spacing w:val="-5"/>
                                  <w:w w:val="120"/>
                                  <w:sz w:val="24"/>
                                  <w:u w:val="single" w:color="0D0D0D"/>
                                </w:rPr>
                                <w:t>μ</w:t>
                              </w:r>
                            </w:p>
                          </w:txbxContent>
                        </wps:txbx>
                        <wps:bodyPr wrap="square" lIns="0" tIns="0" rIns="0" bIns="0" rtlCol="0">
                          <a:noAutofit/>
                        </wps:bodyPr>
                      </wps:wsp>
                      <wps:wsp>
                        <wps:cNvPr id="64" name="Textbox 64"/>
                        <wps:cNvSpPr txBox="1"/>
                        <wps:spPr>
                          <a:xfrm>
                            <a:off x="2228949" y="1632239"/>
                            <a:ext cx="146050" cy="181610"/>
                          </a:xfrm>
                          <a:prstGeom prst="rect">
                            <a:avLst/>
                          </a:prstGeom>
                        </wps:spPr>
                        <wps:txbx>
                          <w:txbxContent>
                            <w:p w14:paraId="621E936F">
                              <w:pPr>
                                <w:spacing w:before="0" w:line="259" w:lineRule="exact"/>
                                <w:ind w:left="20" w:right="0" w:firstLine="0"/>
                                <w:jc w:val="left"/>
                                <w:rPr>
                                  <w:rFonts w:ascii="Arial" w:hAnsi="Arial"/>
                                  <w:i/>
                                  <w:sz w:val="24"/>
                                </w:rPr>
                              </w:pPr>
                              <w:r>
                                <w:rPr>
                                  <w:rFonts w:ascii="Arial" w:hAnsi="Arial"/>
                                  <w:i/>
                                  <w:color w:val="0D0D0D"/>
                                  <w:spacing w:val="-10"/>
                                  <w:sz w:val="24"/>
                                </w:rPr>
                                <w:t>σ</w:t>
                              </w:r>
                            </w:p>
                          </w:txbxContent>
                        </wps:txbx>
                        <wps:bodyPr wrap="square" lIns="0" tIns="0" rIns="0" bIns="0" rtlCol="0">
                          <a:noAutofit/>
                        </wps:bodyPr>
                      </wps:wsp>
                      <wps:wsp>
                        <wps:cNvPr id="65" name="Textbox 65"/>
                        <wps:cNvSpPr txBox="1"/>
                        <wps:spPr>
                          <a:xfrm>
                            <a:off x="577849" y="2844228"/>
                            <a:ext cx="798830" cy="198755"/>
                          </a:xfrm>
                          <a:prstGeom prst="rect">
                            <a:avLst/>
                          </a:prstGeom>
                        </wps:spPr>
                        <wps:txbx>
                          <w:txbxContent>
                            <w:p w14:paraId="03325C7F">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wps:txbx>
                        <wps:bodyPr wrap="square" lIns="0" tIns="0" rIns="0" bIns="0" rtlCol="0">
                          <a:noAutofit/>
                        </wps:bodyPr>
                      </wps:wsp>
                      <wps:wsp>
                        <wps:cNvPr id="66" name="Textbox 66"/>
                        <wps:cNvSpPr txBox="1"/>
                        <wps:spPr>
                          <a:xfrm>
                            <a:off x="883245" y="2951435"/>
                            <a:ext cx="93345" cy="113664"/>
                          </a:xfrm>
                          <a:prstGeom prst="rect">
                            <a:avLst/>
                          </a:prstGeom>
                        </wps:spPr>
                        <wps:txbx>
                          <w:txbxContent>
                            <w:p w14:paraId="51B73EC3">
                              <w:pPr>
                                <w:spacing w:before="0" w:line="156" w:lineRule="exact"/>
                                <w:ind w:left="20" w:right="0" w:firstLine="0"/>
                                <w:jc w:val="left"/>
                                <w:rPr>
                                  <w:rFonts w:ascii="Arial" w:hAnsi="Arial"/>
                                  <w:i/>
                                  <w:sz w:val="14"/>
                                </w:rPr>
                              </w:pPr>
                              <w:r>
                                <w:rPr>
                                  <w:rFonts w:ascii="Arial" w:hAnsi="Arial"/>
                                  <w:i/>
                                  <w:color w:val="5C5C5C"/>
                                  <w:spacing w:val="-10"/>
                                  <w:sz w:val="14"/>
                                </w:rPr>
                                <w:t>σ</w:t>
                              </w:r>
                            </w:p>
                          </w:txbxContent>
                        </wps:txbx>
                        <wps:bodyPr wrap="square" lIns="0" tIns="0" rIns="0" bIns="0" rtlCol="0">
                          <a:noAutofit/>
                        </wps:bodyPr>
                      </wps:wsp>
                      <wps:wsp>
                        <wps:cNvPr id="67" name="Textbox 67"/>
                        <wps:cNvSpPr txBox="1"/>
                        <wps:spPr>
                          <a:xfrm>
                            <a:off x="577849" y="3143628"/>
                            <a:ext cx="785495" cy="173355"/>
                          </a:xfrm>
                          <a:prstGeom prst="rect">
                            <a:avLst/>
                          </a:prstGeom>
                        </wps:spPr>
                        <wps:txbx>
                          <w:txbxContent>
                            <w:p w14:paraId="7FA6791E">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wps:txbx>
                        <wps:bodyPr wrap="square" lIns="0" tIns="0" rIns="0" bIns="0" rtlCol="0">
                          <a:noAutofit/>
                        </wps:bodyPr>
                      </wps:wsp>
                      <wps:wsp>
                        <wps:cNvPr id="68" name="Textbox 68"/>
                        <wps:cNvSpPr txBox="1"/>
                        <wps:spPr>
                          <a:xfrm>
                            <a:off x="2904628" y="3528538"/>
                            <a:ext cx="1229995" cy="804545"/>
                          </a:xfrm>
                          <a:prstGeom prst="rect">
                            <a:avLst/>
                          </a:prstGeom>
                        </wps:spPr>
                        <wps:txbx>
                          <w:txbxContent>
                            <w:p w14:paraId="2CFF91B3">
                              <w:pPr>
                                <w:spacing w:before="30" w:line="172" w:lineRule="auto"/>
                                <w:ind w:left="20" w:right="0" w:firstLine="0"/>
                                <w:jc w:val="left"/>
                                <w:rPr>
                                  <w:rFonts w:ascii="Times New Roman" w:hAnsi="Times New Roman"/>
                                  <w:sz w:val="29"/>
                                </w:rPr>
                              </w:pPr>
                              <w:r>
                                <w:rPr>
                                  <w:rFonts w:ascii="Arial" w:hAnsi="Arial"/>
                                  <w:i/>
                                  <w:color w:val="0D0D0D"/>
                                  <w:w w:val="110"/>
                                  <w:position w:val="-19"/>
                                  <w:sz w:val="29"/>
                                </w:rPr>
                                <w:t>z</w:t>
                              </w:r>
                              <w:r>
                                <w:rPr>
                                  <w:rFonts w:ascii="Arial" w:hAnsi="Arial"/>
                                  <w:i/>
                                  <w:color w:val="0D0D0D"/>
                                  <w:spacing w:val="14"/>
                                  <w:w w:val="110"/>
                                  <w:position w:val="-19"/>
                                  <w:sz w:val="29"/>
                                </w:rPr>
                                <w:t xml:space="preserve"> </w:t>
                              </w:r>
                              <w:r>
                                <w:rPr>
                                  <w:rFonts w:ascii="Times New Roman" w:hAnsi="Times New Roman"/>
                                  <w:color w:val="0D0D0D"/>
                                  <w:w w:val="110"/>
                                  <w:position w:val="-19"/>
                                  <w:sz w:val="29"/>
                                </w:rPr>
                                <w:t>=</w:t>
                              </w:r>
                              <w:r>
                                <w:rPr>
                                  <w:rFonts w:ascii="Times New Roman" w:hAnsi="Times New Roman"/>
                                  <w:color w:val="0D0D0D"/>
                                  <w:spacing w:val="48"/>
                                  <w:w w:val="110"/>
                                  <w:position w:val="-19"/>
                                  <w:sz w:val="29"/>
                                </w:rPr>
                                <w:t xml:space="preserve"> </w:t>
                              </w:r>
                              <w:r>
                                <w:rPr>
                                  <w:rFonts w:ascii="Times New Roman" w:hAnsi="Times New Roman"/>
                                  <w:color w:val="0D0D0D"/>
                                  <w:w w:val="110"/>
                                  <w:sz w:val="29"/>
                                </w:rPr>
                                <w:t>19</w:t>
                              </w:r>
                              <w:r>
                                <w:rPr>
                                  <w:rFonts w:ascii="Times New Roman" w:hAnsi="Times New Roman"/>
                                  <w:color w:val="0D0D0D"/>
                                  <w:spacing w:val="-8"/>
                                  <w:w w:val="110"/>
                                  <w:sz w:val="29"/>
                                </w:rPr>
                                <w:t xml:space="preserve"> </w:t>
                              </w:r>
                              <w:r>
                                <w:rPr>
                                  <w:rFonts w:ascii="Times New Roman" w:hAnsi="Times New Roman"/>
                                  <w:color w:val="0D0D0D"/>
                                  <w:w w:val="110"/>
                                  <w:sz w:val="29"/>
                                </w:rPr>
                                <w:t>−</w:t>
                              </w:r>
                              <w:r>
                                <w:rPr>
                                  <w:rFonts w:ascii="Times New Roman" w:hAnsi="Times New Roman"/>
                                  <w:color w:val="0D0D0D"/>
                                  <w:spacing w:val="-9"/>
                                  <w:w w:val="110"/>
                                  <w:sz w:val="29"/>
                                </w:rPr>
                                <w:t xml:space="preserve"> </w:t>
                              </w:r>
                              <w:r>
                                <w:rPr>
                                  <w:rFonts w:ascii="Times New Roman" w:hAnsi="Times New Roman"/>
                                  <w:color w:val="0D0D0D"/>
                                  <w:spacing w:val="-4"/>
                                  <w:w w:val="105"/>
                                  <w:sz w:val="29"/>
                                </w:rPr>
                                <w:t>17.46</w:t>
                              </w:r>
                            </w:p>
                            <w:p w14:paraId="027E70BF">
                              <w:pPr>
                                <w:spacing w:before="0" w:line="261" w:lineRule="exact"/>
                                <w:ind w:left="0" w:right="360" w:firstLine="0"/>
                                <w:jc w:val="right"/>
                                <w:rPr>
                                  <w:rFonts w:ascii="Times New Roman"/>
                                  <w:sz w:val="29"/>
                                </w:rPr>
                              </w:pPr>
                              <w:r>
                                <w:rPr>
                                  <w:rFonts w:ascii="Times New Roman"/>
                                  <w:color w:val="0D0D0D"/>
                                  <w:spacing w:val="-2"/>
                                  <w:sz w:val="29"/>
                                </w:rPr>
                                <w:t>19.38</w:t>
                              </w:r>
                            </w:p>
                            <w:p w14:paraId="37FED312">
                              <w:pPr>
                                <w:spacing w:before="161"/>
                                <w:ind w:left="0" w:right="360" w:firstLine="0"/>
                                <w:jc w:val="right"/>
                                <w:rPr>
                                  <w:rFonts w:ascii="Times New Roman"/>
                                  <w:sz w:val="29"/>
                                </w:rPr>
                              </w:pPr>
                              <w:r>
                                <w:rPr>
                                  <w:rFonts w:ascii="Arial"/>
                                  <w:i/>
                                  <w:color w:val="0D0D0D"/>
                                  <w:w w:val="110"/>
                                  <w:sz w:val="29"/>
                                </w:rPr>
                                <w:t>z</w:t>
                              </w:r>
                              <w:r>
                                <w:rPr>
                                  <w:rFonts w:ascii="Arial"/>
                                  <w:i/>
                                  <w:color w:val="0D0D0D"/>
                                  <w:spacing w:val="15"/>
                                  <w:w w:val="110"/>
                                  <w:sz w:val="29"/>
                                </w:rPr>
                                <w:t xml:space="preserve"> </w:t>
                              </w:r>
                              <w:r>
                                <w:rPr>
                                  <w:rFonts w:ascii="Times New Roman"/>
                                  <w:color w:val="0D0D0D"/>
                                  <w:w w:val="110"/>
                                  <w:sz w:val="29"/>
                                </w:rPr>
                                <w:t>=</w:t>
                              </w:r>
                              <w:r>
                                <w:rPr>
                                  <w:rFonts w:ascii="Times New Roman"/>
                                  <w:color w:val="0D0D0D"/>
                                  <w:spacing w:val="10"/>
                                  <w:w w:val="110"/>
                                  <w:sz w:val="29"/>
                                </w:rPr>
                                <w:t xml:space="preserve"> </w:t>
                              </w:r>
                              <w:r>
                                <w:rPr>
                                  <w:rFonts w:ascii="Times New Roman"/>
                                  <w:color w:val="0D0D0D"/>
                                  <w:spacing w:val="-4"/>
                                  <w:w w:val="110"/>
                                  <w:sz w:val="29"/>
                                </w:rPr>
                                <w:t>0.079</w:t>
                              </w:r>
                            </w:p>
                          </w:txbxContent>
                        </wps:txbx>
                        <wps:bodyPr wrap="square" lIns="0" tIns="0" rIns="0" bIns="0" rtlCol="0">
                          <a:noAutofit/>
                        </wps:bodyPr>
                      </wps:wsp>
                    </wpg:wgp>
                  </a:graphicData>
                </a:graphic>
              </wp:anchor>
            </w:drawing>
          </mc:Choice>
          <mc:Fallback>
            <w:pict>
              <v:group id="_x0000_s1026" o:spid="_x0000_s1026" o:spt="203" style="position:absolute;left:0pt;margin-left:28.5pt;margin-top:-349.7pt;height:357.7pt;width:555.4pt;mso-position-horizontal-relative:page;z-index:-251604992;mso-width-relative:page;mso-height-relative:page;" coordsize="7053580,4542790" o:gfxdata="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">
                <o:lock v:ext="edit" aspectratio="f"/>
                <v:shape id="Textbox 33" o:spid="_x0000_s1026" o:spt="202" type="#_x0000_t202" style="position:absolute;left:476249;top:781049;height:203200;width:547370;"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5C971B">
                        <w:pPr>
                          <w:spacing w:before="0"/>
                          <w:ind w:left="0" w:right="0" w:firstLine="0"/>
                          <w:jc w:val="left"/>
                          <w:rPr>
                            <w:sz w:val="24"/>
                          </w:rPr>
                        </w:pPr>
                        <w:r>
                          <w:rPr>
                            <w:color w:val="0D0D0D"/>
                            <w:sz w:val="24"/>
                          </w:rPr>
                          <w:t>Z-</w:t>
                        </w:r>
                        <w:r>
                          <w:rPr>
                            <w:color w:val="0D0D0D"/>
                            <w:spacing w:val="-2"/>
                            <w:sz w:val="24"/>
                          </w:rPr>
                          <w:t>value:</w:t>
                        </w:r>
                      </w:p>
                    </w:txbxContent>
                  </v:textbox>
                </v:shape>
                <v:shape id="Textbox 34" o:spid="_x0000_s1026" o:spt="202" type="#_x0000_t202" style="position:absolute;left:3081634;top:378938;height:217170;width:897890;"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348437">
                        <w:pPr>
                          <w:spacing w:before="0" w:line="325" w:lineRule="exact"/>
                          <w:ind w:left="0" w:right="0" w:firstLine="0"/>
                          <w:jc w:val="left"/>
                          <w:rPr>
                            <w:rFonts w:ascii="Times New Roman"/>
                            <w:sz w:val="29"/>
                          </w:rPr>
                        </w:pPr>
                        <w:r>
                          <w:rPr>
                            <w:rFonts w:ascii="Arial"/>
                            <w:i/>
                            <w:color w:val="0D0D0D"/>
                            <w:w w:val="115"/>
                            <w:sz w:val="29"/>
                          </w:rPr>
                          <w:t>P</w:t>
                        </w:r>
                        <w:r>
                          <w:rPr>
                            <w:rFonts w:ascii="Arial"/>
                            <w:i/>
                            <w:color w:val="0D0D0D"/>
                            <w:spacing w:val="-50"/>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9"/>
                            <w:w w:val="115"/>
                            <w:sz w:val="29"/>
                          </w:rPr>
                          <w:t xml:space="preserve"> </w:t>
                        </w:r>
                        <w:r>
                          <w:rPr>
                            <w:rFonts w:ascii="Times New Roman"/>
                            <w:color w:val="0D0D0D"/>
                            <w:w w:val="115"/>
                            <w:sz w:val="29"/>
                          </w:rPr>
                          <w:t>&gt;</w:t>
                        </w:r>
                        <w:r>
                          <w:rPr>
                            <w:rFonts w:ascii="Times New Roman"/>
                            <w:color w:val="0D0D0D"/>
                            <w:spacing w:val="4"/>
                            <w:w w:val="115"/>
                            <w:sz w:val="29"/>
                          </w:rPr>
                          <w:t xml:space="preserve"> </w:t>
                        </w:r>
                        <w:r>
                          <w:rPr>
                            <w:rFonts w:ascii="Times New Roman"/>
                            <w:color w:val="0D0D0D"/>
                            <w:spacing w:val="-5"/>
                            <w:w w:val="110"/>
                            <w:sz w:val="29"/>
                          </w:rPr>
                          <w:t>19)</w:t>
                        </w:r>
                      </w:p>
                    </w:txbxContent>
                  </v:textbox>
                </v:shape>
                <v:shape id="Textbox 35" o:spid="_x0000_s1026" o:spt="202" type="#_x0000_t202" style="position:absolute;left:476249;top:0;height:203200;width:639445;"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73A58A">
                        <w:pPr>
                          <w:spacing w:before="0"/>
                          <w:ind w:left="0" w:right="0" w:firstLine="0"/>
                          <w:jc w:val="left"/>
                          <w:rPr>
                            <w:sz w:val="24"/>
                          </w:rPr>
                        </w:pPr>
                        <w:r>
                          <w:rPr>
                            <w:color w:val="0D0D0D"/>
                            <w:sz w:val="24"/>
                          </w:rPr>
                          <w:t>We</w:t>
                        </w:r>
                        <w:r>
                          <w:rPr>
                            <w:color w:val="0D0D0D"/>
                            <w:spacing w:val="-10"/>
                            <w:sz w:val="24"/>
                          </w:rPr>
                          <w:t xml:space="preserve"> </w:t>
                        </w:r>
                        <w:r>
                          <w:rPr>
                            <w:color w:val="0D0D0D"/>
                            <w:spacing w:val="-2"/>
                            <w:sz w:val="24"/>
                          </w:rPr>
                          <w:t>need:</w:t>
                        </w:r>
                      </w:p>
                    </w:txbxContent>
                  </v:textbox>
                </v:shape>
                <v:shape id="Graphic 36" o:spid="_x0000_s1026" o:spt="100" style="position:absolute;left:0;top:129022;height:4413885;width:7053580;" fillcolor="#000000" filled="t" stroked="f" coordsize="7053580,4413885" o:gfxdata="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HsRr4A&#10;AADbAAAADwAAAAAAAAABACAAAAAiAAAAZHJzL2Rvd25yZXYueG1sUEsBAhQAFAAAAAgAh07iQDMv&#10;BZ47AAAAOQAAABAAAAAAAAAAAQAgAAAADQEAAGRycy9zaGFwZXhtbC54bWxQSwUGAAAAAAYABgBb&#10;AQAAtwMAAAAA&#10;" path="m7053262,4413503l0,4413503,0,0,7053262,0,7053262,1045082,628649,1045082,614575,1045762,573973,1055958,538054,1077458,509831,1108565,491892,1146545,485774,1187957,485774,3150107,491892,3191520,509831,3229499,538054,3260606,573973,3282106,614575,3292302,628649,3292982,7053262,3292982,7053262,4413503xem7053262,3292982l6419849,3292982,6433924,3292302,6447728,3290263,6487268,3276092,6520877,3251135,6545834,3217526,6560005,3177986,6562724,3150107,6562724,1187957,6556606,1146545,6538667,1108565,6510444,1077458,6474525,1055958,6433924,1045762,6419849,1045082,7053262,1045082,7053262,3292982xe">
                  <v:fill on="t" opacity="1283f" focussize="0,0"/>
                  <v:stroke on="f"/>
                  <v:imagedata o:title=""/>
                  <o:lock v:ext="edit" aspectratio="f"/>
                  <v:textbox inset="0mm,0mm,0mm,0mm"/>
                </v:shape>
                <v:shape id="Graphic 37" o:spid="_x0000_s1026" o:spt="100" style="position:absolute;left:466724;top:1155054;height:2286000;width:6115050;" fillcolor="#000000" filled="t" stroked="f" coordsize="6115050,2286000" o:gfxdata="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Gize8AAAA&#10;2wAAAA8AAAAAAAAAAQAgAAAAIgAAAGRycy9kb3ducmV2LnhtbFBLAQIUABQAAAAIAIdO4kAzLwWe&#10;OwAAADkAAAAQAAAAAAAAAAEAIAAAAAsBAABkcnMvc2hhcGV4bWwueG1sUEsFBgAAAAAGAAYAWwEA&#10;ALUDAAAAAA==&#10;" path="m5953124,2285999l161924,2285999,153970,2285805,114920,2279028,78686,2262967,47426,2238572,23031,2207312,6970,2171079,194,2132029,0,2124074,0,161924,4853,122570,19118,85592,41939,53189,71964,27289,107382,9461,146053,777,161924,0,5953124,0,5992477,4853,6029455,19050,161925,19050,147850,19729,107248,29925,71329,51425,43106,82532,25167,120512,19050,161924,19050,2124074,19729,2138149,21768,2151953,25167,2165487,29877,2178616,29925,2178750,51425,2214669,82532,2242892,120512,2260831,160494,2266880,6029595,2266880,6022365,2270449,5984713,2282888,5961079,2285805,5953124,2285999xem6029575,2266880l5954555,2266880,5967199,2266270,5981003,2264230,6020543,2250059,6054152,2225102,6079109,2191493,6093280,2151953,6095999,2124074,6095999,161924,6089881,120512,6071942,82532,6043719,51425,6007800,29925,5967199,19729,5953124,19050,6029455,19050,6061859,41939,6087759,71963,6105536,107249,6114271,146053,6115049,161924,6115049,2124074,6110195,2163428,6095930,2200405,6073110,2232810,6043085,2258709,6036362,2262967,6029575,2266880xe">
                  <v:fill on="t" opacity="4625f" focussize="0,0"/>
                  <v:stroke on="f"/>
                  <v:imagedata o:title=""/>
                  <o:lock v:ext="edit" aspectratio="f"/>
                  <v:textbox inset="0mm,0mm,0mm,0mm"/>
                </v:shape>
                <v:shape id="Graphic 38" o:spid="_x0000_s1026" o:spt="100" style="position:absolute;left:476237;top:1164579;height:2266950;width:6096000;" fillcolor="#FFFFFF" filled="t" stroked="f" coordsize="6096000,2266950" o:gfxdata="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IF1YbgAAADbAAAA&#10;DwAAAAAAAAABACAAAAAiAAAAZHJzL2Rvd25yZXYueG1sUEsBAhQAFAAAAAgAh07iQDMvBZ47AAAA&#10;OQAAABAAAAAAAAAAAQAgAAAABwEAAGRycy9zaGFwZXhtbC54bWxQSwUGAAAAAAYABgBbAQAAsQMA&#10;AAAA&#10;" path="m6096000,152400l6095822,144919,6095276,137617,6095276,137464,6095212,137007,6094361,130048,6093244,123647,6093104,122669,6092850,121704,6091440,115366,6089675,109016,6089485,108229,6089256,107632,6087097,101066,6084405,94081,6081369,87236,6078182,80911,6078017,80568,6077648,79946,6074334,74066,6071032,68872,6070346,67716,6069558,66662,6066015,61607,6061862,56311,6061468,55765,6061100,55372,6056528,50063,6051372,44640,6045949,39484,6040386,34696,6040234,34544,6039929,34328,6034392,29997,6029147,26314,6028283,25666,6027331,25107,6021946,21678,6016053,18351,6015520,18021,6015101,17830,6008776,14643,6001931,11607,5994933,8915,5988393,6756,5987847,6565,5986996,6337,5980646,4572,5974308,3162,5973343,2908,5972365,2768,5965952,1651,5959005,800,5958624,736,5958383,736,5951093,190,5943600,0,3105150,0,152400,0,108165,6565,67741,25692,34594,55727,11607,94081,736,137464,0,152400,0,2114550,6565,2158796,25692,2199221,55727,2232368,94081,2255355,137464,2266226,152400,2266950,3105150,2266950,5943600,2266950,5951093,2266772,5958395,2266238,5958624,2266226,5959005,2266175,5965952,2265311,5972365,2264206,5973343,2264054,5974308,2263813,5980646,2262390,5986996,2260638,5987783,2260435,5988393,2260219,5994933,2258047,6001931,2255355,6008776,2252319,6015101,2249144,6015520,2248941,6016053,2248624,6021946,2245283,6027331,2241867,6028283,2241296,6029147,2240661,6034392,2236965,6039929,2232647,6040234,2232418,6040386,2232279,6045949,2227478,6051372,2222322,6056528,2216899,6061316,2211349,6061468,2211184,6061684,2210879,6066015,2205342,6069546,2200325,6070346,2199246,6071032,2198103,6074334,2192896,6077648,2187029,6077991,2186470,6078182,2186063,6081369,2179726,6084405,2172881,6087097,2165883,6089256,2159355,6089485,2158733,6089675,2157958,6091440,2151596,6092850,2145271,6093104,2144293,6093244,2143328,6094361,2136914,6095212,2129967,6095276,2129574,6095276,2129358,6095822,2122043,6096000,2114550,6096000,152400xe">
                  <v:fill on="t" focussize="0,0"/>
                  <v:stroke on="f"/>
                  <v:imagedata o:title=""/>
                  <o:lock v:ext="edit" aspectratio="f"/>
                  <v:textbox inset="0mm,0mm,0mm,0mm"/>
                </v:shape>
                <v:shape id="Graphic 39" o:spid="_x0000_s1026" o:spt="100" style="position:absolute;left:3581399;top:1164579;height:2266950;width:9525;" fillcolor="#0D0D0D" filled="t" stroked="f" coordsize="9525,2266950" o:gfxdata="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FMoq/&#10;AAAA2wAAAA8AAAAAAAAAAQAgAAAAIgAAAGRycy9kb3ducmV2LnhtbFBLAQIUABQAAAAIAIdO4kAz&#10;LwWeOwAAADkAAAAQAAAAAAAAAAEAIAAAAA4BAABkcnMvc2hhcGV4bWwueG1sUEsFBgAAAAAGAAYA&#10;WwEAALgDAAAAAA==&#10;" path="m9524,2266949l0,2266949,0,0,9524,0,9524,2266949xe">
                  <v:fill on="t" opacity="3341f" focussize="0,0"/>
                  <v:stroke on="f"/>
                  <v:imagedata o:title=""/>
                  <o:lock v:ext="edit" aspectratio="f"/>
                  <v:textbox inset="0mm,0mm,0mm,0mm"/>
                </v:shape>
                <v:shape id="Graphic 40" o:spid="_x0000_s1026" o:spt="100" style="position:absolute;left:3940016;top:1800389;height:1143635;width:1372870;" fillcolor="#3B81F5" filled="t" stroked="f" coordsize="1372870,1143635" o:gfxdata="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q3tqa5AAAA2wAA&#10;AA8AAAAAAAAAAQAgAAAAIgAAAGRycy9kb3ducmV2LnhtbFBLAQIUABQAAAAIAIdO4kAzLwWeOwAA&#10;ADkAAAAQAAAAAAAAAAEAIAAAAAgBAABkcnMvc2hhcGV4bWwueG1sUEsFBgAAAAAGAAYAWwEAALID&#10;AAAAAA==&#10;" path="m1372743,1143148l0,1143148,364634,1142880,407533,1142522,450431,1141628,493329,1139752,536227,1135998,579125,1128938,622024,1116157,664922,1094440,707820,1059585,750718,1006767,772167,972270,793617,931695,815066,884775,836515,831421,857964,771721,879413,706301,900862,635697,922311,561072,943760,483945,965209,406013,986658,329154,1008108,255601,1029557,187679,1051006,127354,1072455,76859,1093904,37893,1136802,0,1158251,2413,1201150,49511,1222599,92499,1244048,146479,1265497,209575,1286946,279642,1308395,354535,1351293,509863,1372743,586364,1372743,1143148xe">
                  <v:fill on="t" opacity="17038f" focussize="0,0"/>
                  <v:stroke on="f"/>
                  <v:imagedata o:title=""/>
                  <o:lock v:ext="edit" aspectratio="f"/>
                  <v:textbox inset="0mm,0mm,0mm,0mm"/>
                </v:shape>
                <v:shape id="Graphic 41" o:spid="_x0000_s1026" o:spt="100" style="position:absolute;left:3940016;top:1799584;height:1144270;width:2287905;" filled="f" stroked="t" coordsize="2287905,1144270" o:gfxdata="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jhSG5AAAA2wAA&#10;AA8AAAAAAAAAAQAgAAAAIgAAAGRycy9kb3ducmV2LnhtbFBLAQIUABQAAAAIAIdO4kAzLwWeOwAA&#10;ADkAAAAQAAAAAAAAAAEAIAAAAAgBAABkcnMvc2hhcGV4bWwueG1sUEsFBgAAAAAGAAYAWwEAALID&#10;AAAAAA==&#10;" path="m0,1143952l0,1143952,266952,1143952,285988,1143863,305024,1143863,324149,1143863,343185,1143773,362221,1143684,381347,1143595,400383,1143416,438544,1142701,495742,1140377,533814,1137160,571976,1131261,610137,1121252,648209,1104986,686371,1079694,724533,1042247,762605,989161,781730,955825,800766,917574,819802,874229,838928,825880,857964,772525,877000,714612,896125,652589,915161,587169,934198,519247,953323,450073,972359,380989,991395,313246,1010521,248541,1029557,188484,1048593,134414,1067718,87941,1086754,50316,1124916,5719,1143952,0,1162988,5719,1201150,50316,1220186,87941,1239311,134414,1258347,188484,1277383,248541,1296509,313246,1315545,380989,1334581,450073,1353706,519247,1372743,587169,1391779,652589,1410904,714612,1429940,772525,1448976,825880,1468102,874229,1487138,917574,1506174,955825,1525299,989161,1563371,1042247,1601533,1079694,1639694,1104986,1677767,1121252,1715928,1131261,1754090,1137160,1792162,1140377,1830323,1142165,1868485,1143148,1925683,1143684,1944719,1143773,1963755,1143863,1982880,1143863,2001916,1143863,2020952,1143952,2040078,1143952,2059114,1143952,2268868,1143952,2287904,1143952e">
                  <v:fill on="f" focussize="0,0"/>
                  <v:stroke weight="1.40740157480315pt" color="#1D40AF" joinstyle="round"/>
                  <v:imagedata o:title=""/>
                  <o:lock v:ext="edit" aspectratio="f"/>
                  <v:textbox inset="0mm,0mm,0mm,0mm"/>
                </v:shape>
                <v:shape id="Graphic 42" o:spid="_x0000_s1026" o:spt="100" style="position:absolute;left:3940016;top:2943537;height:1270;width:2287905;" filled="f" stroked="t" coordsize="2287905,1" o:gfxdata="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LTRnvQAA&#10;ANsAAAAPAAAAAAAAAAEAIAAAACIAAABkcnMvZG93bnJldi54bWxQSwECFAAUAAAACACHTuJAMy8F&#10;njsAAAA5AAAAEAAAAAAAAAABACAAAAAMAQAAZHJzL3NoYXBleG1sLnhtbFBLBQYAAAAABgAGAFsB&#10;AAC2AwAAAAA=&#10;" path="m0,0l2287904,0e">
                  <v:fill on="f" focussize="0,0"/>
                  <v:stroke weight="0.703700787401575pt" color="#64738B" joinstyle="round"/>
                  <v:imagedata o:title=""/>
                  <o:lock v:ext="edit" aspectratio="f"/>
                  <v:textbox inset="0mm,0mm,0mm,0mm"/>
                </v:shape>
                <v:shape id="Graphic 43" o:spid="_x0000_s1026" o:spt="100" style="position:absolute;left:5083968;top:1799584;height:1144270;width:1270;" filled="f" stroked="t" coordsize="1,1144270" o:gfxdata="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BieG8AAAA&#10;2wAAAA8AAAAAAAAAAQAgAAAAIgAAAGRycy9kb3ducmV2LnhtbFBLAQIUABQAAAAIAIdO4kAzLwWe&#10;OwAAADkAAAAQAAAAAAAAAAEAIAAAAAsBAABkcnMvc2hhcGV4bWwueG1sUEsFBgAAAAAGAAYAWwEA&#10;ALUDAAAAAA==&#10;" path="m0,0l0,1143952e">
                  <v:fill on="f" focussize="0,0"/>
                  <v:stroke weight="0.703700787401575pt" color="#334054" joinstyle="round" dashstyle="dash"/>
                  <v:imagedata o:title=""/>
                  <o:lock v:ext="edit" aspectratio="f"/>
                  <v:textbox inset="0mm,0mm,0mm,0mm"/>
                </v:shape>
                <v:shape id="Graphic 44" o:spid="_x0000_s1026" o:spt="100" style="position:absolute;left:5312759;top:2386715;height:556895;width:1270;" filled="f" stroked="t" coordsize="1,556895" o:gfxdata="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ufg0&#10;wAAAANsAAAAPAAAAAAAAAAEAIAAAACIAAABkcnMvZG93bnJldi54bWxQSwECFAAUAAAACACHTuJA&#10;My8FnjsAAAA5AAAAEAAAAAAAAAABACAAAAAPAQAAZHJzL3NoYXBleG1sLnhtbFBLBQYAAAAABgAG&#10;AFsBAAC5AwAAAAA=&#10;" path="m0,556821l0,0e">
                  <v:fill on="f" focussize="0,0"/>
                  <v:stroke weight="1.12590551181102pt" color="#0A83FF" joinstyle="round"/>
                  <v:imagedata o:title=""/>
                  <o:lock v:ext="edit" aspectratio="f"/>
                  <v:textbox inset="0mm,0mm,0mm,0mm"/>
                </v:shape>
                <v:shape id="Graphic 45" o:spid="_x0000_s1026" o:spt="100" style="position:absolute;left:1200149;top:2002779;height:133350;width:2266950;" fillcolor="#FFFFFF" filled="t" stroked="f" coordsize="2266950,133350" o:gfxdata="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C74rLsAAADb&#10;AAAADwAAAAAAAAABACAAAAAiAAAAZHJzL2Rvd25yZXYueG1sUEsBAhQAFAAAAAgAh07iQDMvBZ47&#10;AAAAOQAAABAAAAAAAAAAAQAgAAAACgEAAGRycy9zaGFwZXhtbC54bWxQSwUGAAAAAAYABgBbAQAA&#10;tAMAAAAA&#10;" path="m2204652,133349l62296,133349,57961,132922,22624,116916,2135,83976,0,71052,0,66674,0,62296,13669,25991,45204,3399,62296,0,2204652,0,2240957,13668,2263549,45203,2266949,62296,2266949,71052,2253280,107357,2221744,129949,2208988,132922,2204652,133349xe">
                  <v:fill on="t" focussize="0,0"/>
                  <v:stroke on="f"/>
                  <v:imagedata o:title=""/>
                  <o:lock v:ext="edit" aspectratio="f"/>
                  <v:textbox inset="0mm,0mm,0mm,0mm"/>
                </v:shape>
                <v:shape id="Image 46" o:spid="_x0000_s1026" o:spt="75" type="#_x0000_t75" style="position:absolute;left:2571749;top:1993254;height:152401;width:152400;" filled="f" o:preferrelative="t" stroked="f" coordsize="21600,21600" o:gfxdata="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c15v7sAAADb&#10;AAAADwAAAAAAAAABACAAAAAiAAAAZHJzL2Rvd25yZXYueG1sUEsBAhQAFAAAAAgAh07iQDMvBZ47&#10;AAAAOQAAABAAAAAAAAAAAQAgAAAACgEAAGRycy9zaGFwZXhtbC54bWxQSwUGAAAAAAYABgBbAQAA&#10;tAMAAAAA&#10;">
                  <v:fill on="f" focussize="0,0"/>
                  <v:stroke on="f"/>
                  <v:imagedata r:id="rId6" o:title=""/>
                  <o:lock v:ext="edit" aspectratio="f"/>
                </v:shape>
                <v:shape id="Graphic 47" o:spid="_x0000_s1026" o:spt="100" style="position:absolute;left:1200149;top:2307579;height:133350;width:2266950;" fillcolor="#FFFFFF" filled="t" stroked="f" coordsize="2266950,133350" o:gfxdata="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7DDQLsAAADb&#10;AAAADwAAAAAAAAABACAAAAAiAAAAZHJzL2Rvd25yZXYueG1sUEsBAhQAFAAAAAgAh07iQDMvBZ47&#10;AAAAOQAAABAAAAAAAAAAAQAgAAAACgEAAGRycy9zaGFwZXhtbC54bWxQSwUGAAAAAAYABgBbAQAA&#10;tAMAAAAA&#10;" path="m2204652,133349l62296,133349,57961,132922,22624,116916,2135,83976,0,71052,0,66674,0,62296,13669,25992,45204,3399,62296,0,2204652,0,2240957,13668,2263549,45203,2266949,62296,2266949,71052,2253280,107357,2221744,129949,2208988,132922,2204652,133349xe">
                  <v:fill on="t" focussize="0,0"/>
                  <v:stroke on="f"/>
                  <v:imagedata o:title=""/>
                  <o:lock v:ext="edit" aspectratio="f"/>
                  <v:textbox inset="0mm,0mm,0mm,0mm"/>
                </v:shape>
                <v:shape id="Image 48" o:spid="_x0000_s1026" o:spt="75" type="#_x0000_t75" style="position:absolute;left:2257424;top:2298054;height:152400;width:152400;" filled="f" o:preferrelative="t" stroked="f" coordsize="21600,21600" o:gfxdata="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OVbK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Graphic 49" o:spid="_x0000_s1026" o:spt="100" style="position:absolute;left:1200149;top:2612379;height:133350;width:2266950;" fillcolor="#FFFFFF" filled="t" stroked="f" coordsize="2266950,133350" o:gfxdata="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Y/KpugAAANsA&#10;AAAPAAAAAAAAAAEAIAAAACIAAABkcnMvZG93bnJldi54bWxQSwECFAAUAAAACACHTuJAMy8FnjsA&#10;AAA5AAAAEAAAAAAAAAABACAAAAAJAQAAZHJzL3NoYXBleG1sLnhtbFBLBQYAAAAABgAGAFsBAACz&#10;AwAAAAA=&#10;" path="m2204652,133349l62296,133349,57961,132922,22624,116916,2135,83976,0,71052,0,66674,0,62296,13669,25992,45204,3399,62296,0,2204652,0,2240957,13668,2263549,45204,2266949,62296,2266949,71052,2253280,107357,2221744,129949,2208988,132922,2204652,133349xe">
                  <v:fill on="t" focussize="0,0"/>
                  <v:stroke on="f"/>
                  <v:imagedata o:title=""/>
                  <o:lock v:ext="edit" aspectratio="f"/>
                  <v:textbox inset="0mm,0mm,0mm,0mm"/>
                </v:shape>
                <v:shape id="Image 50" o:spid="_x0000_s1026" o:spt="75" type="#_x0000_t75" style="position:absolute;left:1685924;top:2602854;height:152400;width:152400;" filled="f" o:preferrelative="t" stroked="f" coordsize="21600,21600" o:gfxdata="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x0o25AAAA2wAA&#10;AA8AAAAAAAAAAQAgAAAAIgAAAGRycy9kb3ducmV2LnhtbFBLAQIUABQAAAAIAIdO4kAzLwWeOwAA&#10;ADkAAAAQAAAAAAAAAAEAIAAAAAgBAABkcnMvc2hhcGV4bWwueG1sUEsFBgAAAAAGAAYAWwEAALID&#10;AAAAAA==&#10;">
                  <v:fill on="f" focussize="0,0"/>
                  <v:stroke on="f"/>
                  <v:imagedata r:id="rId6" o:title=""/>
                  <o:lock v:ext="edit" aspectratio="f"/>
                </v:shape>
                <v:shape id="Graphic 51" o:spid="_x0000_s1026" o:spt="100" style="position:absolute;left:3276599;top:3783954;height:9525;width:828675;" fillcolor="#0D0D0D" filled="t" stroked="f" coordsize="828675,9525" o:gfxdata="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B9Dr4A&#10;AADbAAAADwAAAAAAAAABACAAAAAiAAAAZHJzL2Rvd25yZXYueG1sUEsBAhQAFAAAAAgAh07iQDMv&#10;BZ47AAAAOQAAABAAAAAAAAAAAQAgAAAADQEAAGRycy9zaGFwZXhtbC54bWxQSwUGAAAAAAYABgBb&#10;AQAAtwMAAAAA&#10;" path="m828674,9524l0,9524,0,0,828674,0,828674,9524xe">
                  <v:fill on="t" focussize="0,0"/>
                  <v:stroke on="f"/>
                  <v:imagedata o:title=""/>
                  <o:lock v:ext="edit" aspectratio="f"/>
                  <v:textbox inset="0mm,0mm,0mm,0mm"/>
                </v:shape>
                <v:shape id="Image 52" o:spid="_x0000_s1026" o:spt="75" type="#_x0000_t75" style="position:absolute;left:608014;top:1334326;height:79412;width:79489;" filled="f" o:preferrelative="t" stroked="f" coordsize="21600,21600" o:gfxdata="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Pyx7ugAAANsA&#10;AAAPAAAAAAAAAAEAIAAAACIAAABkcnMvZG93bnJldi54bWxQSwECFAAUAAAACACHTuJAMy8FnjsA&#10;AAA5AAAAEAAAAAAAAAABACAAAAAJAQAAZHJzL3NoYXBleG1sLnhtbFBLBQYAAAAABgAGAFsBAACz&#10;AwAAAAA=&#10;">
                  <v:fill on="f" focussize="0,0"/>
                  <v:stroke on="f"/>
                  <v:imagedata r:id="rId8" o:title=""/>
                  <o:lock v:ext="edit" aspectratio="f"/>
                </v:shape>
                <v:shape id="Image 53" o:spid="_x0000_s1026" o:spt="75" type="#_x0000_t75" style="position:absolute;left:2932196;top:1296348;height:155552;width:155406;" filled="f" o:preferrelative="t" stroked="f" coordsize="21600,21600" o:gfxdata="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KzjRvQAA&#10;ANsAAAAPAAAAAAAAAAEAIAAAACIAAABkcnMvZG93bnJldi54bWxQSwECFAAUAAAACACHTuJAMy8F&#10;njsAAAA5AAAAEAAAAAAAAAABACAAAAAMAQAAZHJzL3NoYXBleG1sLnhtbFBLBQYAAAAABgAGAFsB&#10;AAC2AwAAAAA=&#10;">
                  <v:fill on="f" focussize="0,0"/>
                  <v:stroke on="f"/>
                  <v:imagedata r:id="rId9" o:title=""/>
                  <o:lock v:ext="edit" aspectratio="f"/>
                </v:shape>
                <v:shape id="Image 54" o:spid="_x0000_s1026" o:spt="75" type="#_x0000_t75" style="position:absolute;left:3266160;top:1284217;height:179070;width:173393;" filled="f" o:preferrelative="t" stroked="f" coordsize="21600,21600" o:gfxdata="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LYta/&#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Graphic 55" o:spid="_x0000_s1026" o:spt="100" style="position:absolute;left:6569202;top:2037070;height:768350;width:484505;" fillcolor="#000000" filled="t" stroked="f" coordsize="484505,768350" o:gfxdata="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a4NC7sAAADb&#10;AAAADwAAAAAAAAABACAAAAAiAAAAZHJzL2Rvd25yZXYueG1sUEsBAhQAFAAAAAgAh07iQDMvBZ47&#10;AAAAOQAAABAAAAAAAAAAAQAgAAAACgEAAGRycy9zaGFwZXhtbC54bWxQSwUGAAAAAAYABgBbAQAA&#10;tA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56" o:spid="_x0000_s1026" o:spt="100" style="position:absolute;left:6686550;top:2250430;height:342900;width:361950;" fillcolor="#FFFFFF" filled="t" stroked="f" coordsize="361950,342900" o:gfxdata="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c7u&#10;wAAAANs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57" o:spid="_x0000_s1026" o:spt="75" type="#_x0000_t75" style="position:absolute;left:6686550;top:2583804;height:9524;width:9524;" filled="f" o:preferrelative="t" stroked="f" coordsize="21600,21600" o:gfxdata="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ViG7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Image 58" o:spid="_x0000_s1026" o:spt="75" type="#_x0000_t75" style="position:absolute;left:7038975;top:2583804;height:9524;width:9524;" filled="f" o:preferrelative="t" stroked="f" coordsize="21600,21600" o:gfxdata="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GvZpugAAANs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59" o:spid="_x0000_s1026" o:spt="75" type="#_x0000_t75" style="position:absolute;left:6686550;top:2250430;height:9524;width:9524;" filled="f" o:preferrelative="t" stroked="f" coordsize="21600,21600" o:gfxdata="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ZT8r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Image 60" o:spid="_x0000_s1026" o:spt="75" type="#_x0000_t75" style="position:absolute;left:7038975;top:2250430;height:9524;width:9524;" filled="f" o:preferrelative="t" stroked="f" coordsize="21600,21600" o:gfxdata="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4AMNK5AAAA2wAA&#10;AA8AAAAAAAAAAQAgAAAAIgAAAGRycy9kb3ducmV2LnhtbFBLAQIUABQAAAAIAIdO4kAzLwWeOwAA&#10;ADkAAAAQAAAAAAAAAAEAIAAAAAgBAABkcnMvc2hhcGV4bWwueG1sUEsFBgAAAAAGAAYAWwEAALID&#10;AAAAAA==&#10;">
                  <v:fill on="f" focussize="0,0"/>
                  <v:stroke on="f"/>
                  <v:imagedata r:id="rId11" o:title=""/>
                  <o:lock v:ext="edit" aspectratio="f"/>
                </v:shape>
                <v:shape id="Graphic 61" o:spid="_x0000_s1026" o:spt="100" style="position:absolute;left:6734174;top:2288529;height:266700;width:266700;" fillcolor="#FFFFFF" filled="t" stroked="f" coordsize="266700,266700" o:gfxdata="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qSyZvQAA&#10;ANs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62" o:spid="_x0000_s1026" o:spt="75" type="#_x0000_t75" style="position:absolute;left:6797278;top:2345203;height:146923;width:143676;" filled="f" o:preferrelative="t" stroked="f" coordsize="21600,21600" o:gfxdata="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oRE3LgAAADbAAAA&#10;DwAAAAAAAAABACAAAAAiAAAAZHJzL2Rvd25yZXYueG1sUEsBAhQAFAAAAAgAh07iQDMvBZ47AAAA&#10;OQAAABAAAAAAAAAAAQAgAAAABwEAAGRycy9zaGFwZXhtbC54bWxQSwUGAAAAAAYABgBbAQAAsQMA&#10;AAAA&#10;">
                  <v:fill on="f" focussize="0,0"/>
                  <v:stroke on="f"/>
                  <v:imagedata r:id="rId12" o:title=""/>
                  <o:lock v:ext="edit" aspectratio="f"/>
                </v:shape>
                <v:shape id="Textbox 63" o:spid="_x0000_s1026" o:spt="202" type="#_x0000_t202" style="position:absolute;left:1686173;top:1430008;height:332105;width:799465;" filled="f" stroked="f" coordsize="21600,21600" o:gfxdata="UEsDBAoAAAAAAIdO4kAAAAAAAAAAAAAAAAAEAAAAZHJzL1BLAwQUAAAACACHTuJAot4csr0AAADb&#10;AAAADwAAAGRycy9kb3ducmV2LnhtbEWPQWsCMRSE7wX/Q3hCbzWxha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hy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1AF904">
                        <w:pPr>
                          <w:spacing w:before="17"/>
                          <w:ind w:left="20" w:right="0" w:firstLine="0"/>
                          <w:jc w:val="left"/>
                          <w:rPr>
                            <w:rFonts w:ascii="Arial" w:hAnsi="Arial"/>
                            <w:i/>
                            <w:sz w:val="24"/>
                          </w:rPr>
                        </w:pPr>
                        <w:r>
                          <w:rPr>
                            <w:rFonts w:ascii="Arial" w:hAnsi="Arial"/>
                            <w:i/>
                            <w:color w:val="0D0D0D"/>
                            <w:w w:val="120"/>
                            <w:position w:val="-16"/>
                            <w:sz w:val="35"/>
                          </w:rPr>
                          <w:t>z</w:t>
                        </w:r>
                        <w:r>
                          <w:rPr>
                            <w:rFonts w:ascii="Arial" w:hAnsi="Arial"/>
                            <w:i/>
                            <w:color w:val="0D0D0D"/>
                            <w:spacing w:val="-10"/>
                            <w:w w:val="120"/>
                            <w:position w:val="-16"/>
                            <w:sz w:val="35"/>
                          </w:rPr>
                          <w:t xml:space="preserve"> </w:t>
                        </w:r>
                        <w:r>
                          <w:rPr>
                            <w:rFonts w:ascii="Times New Roman" w:hAnsi="Times New Roman"/>
                            <w:color w:val="0D0D0D"/>
                            <w:w w:val="120"/>
                            <w:position w:val="-16"/>
                            <w:sz w:val="35"/>
                          </w:rPr>
                          <w:t>=</w:t>
                        </w:r>
                        <w:r>
                          <w:rPr>
                            <w:rFonts w:ascii="Times New Roman" w:hAnsi="Times New Roman"/>
                            <w:color w:val="0D0D0D"/>
                            <w:spacing w:val="27"/>
                            <w:w w:val="120"/>
                            <w:position w:val="-16"/>
                            <w:sz w:val="35"/>
                          </w:rPr>
                          <w:t xml:space="preserve"> </w:t>
                        </w:r>
                        <w:r>
                          <w:rPr>
                            <w:rFonts w:ascii="Arial" w:hAnsi="Arial"/>
                            <w:i/>
                            <w:color w:val="0D0D0D"/>
                            <w:spacing w:val="-5"/>
                            <w:w w:val="120"/>
                            <w:sz w:val="24"/>
                            <w:u w:val="single" w:color="0D0D0D"/>
                          </w:rPr>
                          <w:t>x</w:t>
                        </w:r>
                        <w:r>
                          <w:rPr>
                            <w:rFonts w:ascii="Times New Roman" w:hAnsi="Times New Roman"/>
                            <w:color w:val="0D0D0D"/>
                            <w:spacing w:val="-5"/>
                            <w:w w:val="120"/>
                            <w:sz w:val="24"/>
                            <w:u w:val="single" w:color="0D0D0D"/>
                          </w:rPr>
                          <w:t>−</w:t>
                        </w:r>
                        <w:r>
                          <w:rPr>
                            <w:rFonts w:ascii="Arial" w:hAnsi="Arial"/>
                            <w:i/>
                            <w:color w:val="0D0D0D"/>
                            <w:spacing w:val="-5"/>
                            <w:w w:val="120"/>
                            <w:sz w:val="24"/>
                            <w:u w:val="single" w:color="0D0D0D"/>
                          </w:rPr>
                          <w:t>μ</w:t>
                        </w:r>
                      </w:p>
                    </w:txbxContent>
                  </v:textbox>
                </v:shape>
                <v:shape id="Textbox 64" o:spid="_x0000_s1026" o:spt="202" type="#_x0000_t202" style="position:absolute;left:2228949;top:1632239;height:181610;width:146050;"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21E936F">
                        <w:pPr>
                          <w:spacing w:before="0" w:line="259" w:lineRule="exact"/>
                          <w:ind w:left="20" w:right="0" w:firstLine="0"/>
                          <w:jc w:val="left"/>
                          <w:rPr>
                            <w:rFonts w:ascii="Arial" w:hAnsi="Arial"/>
                            <w:i/>
                            <w:sz w:val="24"/>
                          </w:rPr>
                        </w:pPr>
                        <w:r>
                          <w:rPr>
                            <w:rFonts w:ascii="Arial" w:hAnsi="Arial"/>
                            <w:i/>
                            <w:color w:val="0D0D0D"/>
                            <w:spacing w:val="-10"/>
                            <w:sz w:val="24"/>
                          </w:rPr>
                          <w:t>σ</w:t>
                        </w:r>
                      </w:p>
                    </w:txbxContent>
                  </v:textbox>
                </v:shape>
                <v:shape id="Textbox 65" o:spid="_x0000_s1026" o:spt="202" type="#_x0000_t202" style="position:absolute;left:577849;top:2844228;height:198755;width:798830;" filled="f" stroked="f" coordsize="21600,21600" o:gfxdata="UEsDBAoAAAAAAIdO4kAAAAAAAAAAAAAAAAAEAAAAZHJzL1BLAwQUAAAACACHTuJAQnshXb0AAADb&#10;AAAADwAAAGRycy9kb3ducmV2LnhtbEWPQWsCMRSE7wX/Q3hCbzWx0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yF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3325C7F">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v:textbox>
                </v:shape>
                <v:shape id="Textbox 66" o:spid="_x0000_s1026" o:spt="202" type="#_x0000_t202" style="position:absolute;left:883245;top:2951435;height:113664;width:93345;" filled="f" stroked="f" coordsize="21600,21600" o:gfxdata="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b8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B73EC3">
                        <w:pPr>
                          <w:spacing w:before="0" w:line="156" w:lineRule="exact"/>
                          <w:ind w:left="20" w:right="0" w:firstLine="0"/>
                          <w:jc w:val="left"/>
                          <w:rPr>
                            <w:rFonts w:ascii="Arial" w:hAnsi="Arial"/>
                            <w:i/>
                            <w:sz w:val="14"/>
                          </w:rPr>
                        </w:pPr>
                        <w:r>
                          <w:rPr>
                            <w:rFonts w:ascii="Arial" w:hAnsi="Arial"/>
                            <w:i/>
                            <w:color w:val="5C5C5C"/>
                            <w:spacing w:val="-10"/>
                            <w:sz w:val="14"/>
                          </w:rPr>
                          <w:t>σ</w:t>
                        </w:r>
                      </w:p>
                    </w:txbxContent>
                  </v:textbox>
                </v:shape>
                <v:shape id="Textbox 67" o:spid="_x0000_s1026" o:spt="202" type="#_x0000_t202" style="position:absolute;left:577849;top:3143628;height:173355;width:785495;" filled="f" stroked="f" coordsize="21600,21600" o:gfxdata="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Ua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FA6791E">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v:textbox>
                </v:shape>
                <v:shape id="Textbox 68" o:spid="_x0000_s1026" o:spt="202" type="#_x0000_t202" style="position:absolute;left:2904628;top:3528538;height:804545;width:1229995;" filled="f" stroked="f" coordsize="21600,21600" o:gfxdata="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qOw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CFF91B3">
                        <w:pPr>
                          <w:spacing w:before="30" w:line="172" w:lineRule="auto"/>
                          <w:ind w:left="20" w:right="0" w:firstLine="0"/>
                          <w:jc w:val="left"/>
                          <w:rPr>
                            <w:rFonts w:ascii="Times New Roman" w:hAnsi="Times New Roman"/>
                            <w:sz w:val="29"/>
                          </w:rPr>
                        </w:pPr>
                        <w:r>
                          <w:rPr>
                            <w:rFonts w:ascii="Arial" w:hAnsi="Arial"/>
                            <w:i/>
                            <w:color w:val="0D0D0D"/>
                            <w:w w:val="110"/>
                            <w:position w:val="-19"/>
                            <w:sz w:val="29"/>
                          </w:rPr>
                          <w:t>z</w:t>
                        </w:r>
                        <w:r>
                          <w:rPr>
                            <w:rFonts w:ascii="Arial" w:hAnsi="Arial"/>
                            <w:i/>
                            <w:color w:val="0D0D0D"/>
                            <w:spacing w:val="14"/>
                            <w:w w:val="110"/>
                            <w:position w:val="-19"/>
                            <w:sz w:val="29"/>
                          </w:rPr>
                          <w:t xml:space="preserve"> </w:t>
                        </w:r>
                        <w:r>
                          <w:rPr>
                            <w:rFonts w:ascii="Times New Roman" w:hAnsi="Times New Roman"/>
                            <w:color w:val="0D0D0D"/>
                            <w:w w:val="110"/>
                            <w:position w:val="-19"/>
                            <w:sz w:val="29"/>
                          </w:rPr>
                          <w:t>=</w:t>
                        </w:r>
                        <w:r>
                          <w:rPr>
                            <w:rFonts w:ascii="Times New Roman" w:hAnsi="Times New Roman"/>
                            <w:color w:val="0D0D0D"/>
                            <w:spacing w:val="48"/>
                            <w:w w:val="110"/>
                            <w:position w:val="-19"/>
                            <w:sz w:val="29"/>
                          </w:rPr>
                          <w:t xml:space="preserve"> </w:t>
                        </w:r>
                        <w:r>
                          <w:rPr>
                            <w:rFonts w:ascii="Times New Roman" w:hAnsi="Times New Roman"/>
                            <w:color w:val="0D0D0D"/>
                            <w:w w:val="110"/>
                            <w:sz w:val="29"/>
                          </w:rPr>
                          <w:t>19</w:t>
                        </w:r>
                        <w:r>
                          <w:rPr>
                            <w:rFonts w:ascii="Times New Roman" w:hAnsi="Times New Roman"/>
                            <w:color w:val="0D0D0D"/>
                            <w:spacing w:val="-8"/>
                            <w:w w:val="110"/>
                            <w:sz w:val="29"/>
                          </w:rPr>
                          <w:t xml:space="preserve"> </w:t>
                        </w:r>
                        <w:r>
                          <w:rPr>
                            <w:rFonts w:ascii="Times New Roman" w:hAnsi="Times New Roman"/>
                            <w:color w:val="0D0D0D"/>
                            <w:w w:val="110"/>
                            <w:sz w:val="29"/>
                          </w:rPr>
                          <w:t>−</w:t>
                        </w:r>
                        <w:r>
                          <w:rPr>
                            <w:rFonts w:ascii="Times New Roman" w:hAnsi="Times New Roman"/>
                            <w:color w:val="0D0D0D"/>
                            <w:spacing w:val="-9"/>
                            <w:w w:val="110"/>
                            <w:sz w:val="29"/>
                          </w:rPr>
                          <w:t xml:space="preserve"> </w:t>
                        </w:r>
                        <w:r>
                          <w:rPr>
                            <w:rFonts w:ascii="Times New Roman" w:hAnsi="Times New Roman"/>
                            <w:color w:val="0D0D0D"/>
                            <w:spacing w:val="-4"/>
                            <w:w w:val="105"/>
                            <w:sz w:val="29"/>
                          </w:rPr>
                          <w:t>17.46</w:t>
                        </w:r>
                      </w:p>
                      <w:p w14:paraId="027E70BF">
                        <w:pPr>
                          <w:spacing w:before="0" w:line="261" w:lineRule="exact"/>
                          <w:ind w:left="0" w:right="360" w:firstLine="0"/>
                          <w:jc w:val="right"/>
                          <w:rPr>
                            <w:rFonts w:ascii="Times New Roman"/>
                            <w:sz w:val="29"/>
                          </w:rPr>
                        </w:pPr>
                        <w:r>
                          <w:rPr>
                            <w:rFonts w:ascii="Times New Roman"/>
                            <w:color w:val="0D0D0D"/>
                            <w:spacing w:val="-2"/>
                            <w:sz w:val="29"/>
                          </w:rPr>
                          <w:t>19.38</w:t>
                        </w:r>
                      </w:p>
                      <w:p w14:paraId="37FED312">
                        <w:pPr>
                          <w:spacing w:before="161"/>
                          <w:ind w:left="0" w:right="360" w:firstLine="0"/>
                          <w:jc w:val="right"/>
                          <w:rPr>
                            <w:rFonts w:ascii="Times New Roman"/>
                            <w:sz w:val="29"/>
                          </w:rPr>
                        </w:pPr>
                        <w:r>
                          <w:rPr>
                            <w:rFonts w:ascii="Arial"/>
                            <w:i/>
                            <w:color w:val="0D0D0D"/>
                            <w:w w:val="110"/>
                            <w:sz w:val="29"/>
                          </w:rPr>
                          <w:t>z</w:t>
                        </w:r>
                        <w:r>
                          <w:rPr>
                            <w:rFonts w:ascii="Arial"/>
                            <w:i/>
                            <w:color w:val="0D0D0D"/>
                            <w:spacing w:val="15"/>
                            <w:w w:val="110"/>
                            <w:sz w:val="29"/>
                          </w:rPr>
                          <w:t xml:space="preserve"> </w:t>
                        </w:r>
                        <w:r>
                          <w:rPr>
                            <w:rFonts w:ascii="Times New Roman"/>
                            <w:color w:val="0D0D0D"/>
                            <w:w w:val="110"/>
                            <w:sz w:val="29"/>
                          </w:rPr>
                          <w:t>=</w:t>
                        </w:r>
                        <w:r>
                          <w:rPr>
                            <w:rFonts w:ascii="Times New Roman"/>
                            <w:color w:val="0D0D0D"/>
                            <w:spacing w:val="10"/>
                            <w:w w:val="110"/>
                            <w:sz w:val="29"/>
                          </w:rPr>
                          <w:t xml:space="preserve"> </w:t>
                        </w:r>
                        <w:r>
                          <w:rPr>
                            <w:rFonts w:ascii="Times New Roman"/>
                            <w:color w:val="0D0D0D"/>
                            <w:spacing w:val="-4"/>
                            <w:w w:val="110"/>
                            <w:sz w:val="29"/>
                          </w:rPr>
                          <w:t>0.079</w:t>
                        </w:r>
                      </w:p>
                    </w:txbxContent>
                  </v:textbox>
                </v:shape>
              </v:group>
            </w:pict>
          </mc:Fallback>
        </mc:AlternateContent>
      </w:r>
      <w:r>
        <w:rPr>
          <w:color w:val="0D0D0D"/>
        </w:rPr>
        <w:t xml:space="preserve">From standard normal </w:t>
      </w:r>
      <w:r>
        <w:rPr>
          <w:color w:val="0D0D0D"/>
          <w:spacing w:val="-2"/>
        </w:rPr>
        <w:t>table:</w:t>
      </w:r>
    </w:p>
    <w:p w14:paraId="69325C5C">
      <w:pPr>
        <w:pStyle w:val="7"/>
      </w:pPr>
    </w:p>
    <w:p w14:paraId="0C0E7B96">
      <w:pPr>
        <w:pStyle w:val="7"/>
      </w:pPr>
    </w:p>
    <w:p w14:paraId="3AF618FB">
      <w:pPr>
        <w:pStyle w:val="7"/>
      </w:pPr>
    </w:p>
    <w:p w14:paraId="1946D779">
      <w:pPr>
        <w:pStyle w:val="7"/>
      </w:pPr>
    </w:p>
    <w:p w14:paraId="72966B01">
      <w:pPr>
        <w:pStyle w:val="7"/>
      </w:pPr>
    </w:p>
    <w:p w14:paraId="601BF1F7">
      <w:pPr>
        <w:pStyle w:val="7"/>
        <w:spacing w:before="186"/>
      </w:pPr>
    </w:p>
    <w:p w14:paraId="4E2C3A28">
      <w:pPr>
        <w:pStyle w:val="2"/>
        <w:rPr>
          <w:b w:val="0"/>
        </w:rPr>
      </w:pPr>
      <w:bookmarkStart w:id="8" w:name="_Toc30260"/>
      <w:bookmarkStart w:id="9" w:name="_Toc20172"/>
      <w:bookmarkStart w:id="10" w:name="_Toc14664"/>
      <w:bookmarkStart w:id="11" w:name="_Toc11320"/>
      <w:r>
        <w:rPr>
          <w:b w:val="0"/>
        </w:rPr>
        <mc:AlternateContent>
          <mc:Choice Requires="wps">
            <w:drawing>
              <wp:anchor distT="0" distB="0" distL="0" distR="0" simplePos="0" relativeHeight="251659264" behindDoc="0" locked="0" layoutInCell="1" allowOverlap="1">
                <wp:simplePos x="0" y="0"/>
                <wp:positionH relativeFrom="page">
                  <wp:posOffset>837565</wp:posOffset>
                </wp:positionH>
                <wp:positionV relativeFrom="paragraph">
                  <wp:posOffset>-276225</wp:posOffset>
                </wp:positionV>
                <wp:extent cx="6096000" cy="9525"/>
                <wp:effectExtent l="0" t="0" r="0" b="0"/>
                <wp:wrapNone/>
                <wp:docPr id="69" name="Graphic 6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9" o:spid="_x0000_s1026" o:spt="100" style="position:absolute;left:0pt;margin-left:65.95pt;margin-top:-21.75pt;height:0.75pt;width:480pt;mso-position-horizontal-relative:page;z-index:251659264;mso-width-relative:page;mso-height-relative:page;" fillcolor="#000000" filled="t" stroked="f" coordsize="6096000,9525" o:gfxdata="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mwJKtgAAAAMAQAADwAAAAAAAAABACAAAAAiAAAAZHJzL2Rvd25yZXYueG1s&#10;UEsBAhQAFAAAAAgAh07iQABK0FMxAgAAAgUAAA4AAAAAAAAAAQAgAAAAJwEAAGRycy9lMm9Eb2Mu&#10;eG1sUEsFBgAAAAAGAAYAWQEAAMoFAAAAAA==&#10;" path="m6095999,9524l0,9524,0,0,6095999,0,6095999,9524xe">
                <v:fill on="t" opacity="9763f" focussize="0,0"/>
                <v:stroke on="f"/>
                <v:imagedata o:title=""/>
                <o:lock v:ext="edit" aspectratio="f"/>
                <v:textbox inset="0mm,0mm,0mm,0mm"/>
              </v:shape>
            </w:pict>
          </mc:Fallback>
        </mc:AlternateContent>
      </w:r>
      <w:r>
        <w:rPr>
          <w:b w:val="0"/>
          <w:color w:val="0D0D0D"/>
          <w:spacing w:val="-2"/>
        </w:rPr>
        <w:t>Answer</w:t>
      </w:r>
      <w:bookmarkEnd w:id="8"/>
      <w:bookmarkEnd w:id="9"/>
      <w:bookmarkEnd w:id="10"/>
      <w:bookmarkEnd w:id="11"/>
    </w:p>
    <w:p w14:paraId="5DCF4EE3">
      <w:pPr>
        <w:pStyle w:val="7"/>
        <w:rPr>
          <w:rFonts w:ascii="Segoe UI Semibold"/>
          <w:sz w:val="36"/>
        </w:rPr>
      </w:pPr>
    </w:p>
    <w:p w14:paraId="466F2050">
      <w:pPr>
        <w:pStyle w:val="7"/>
        <w:rPr>
          <w:rFonts w:ascii="Segoe UI Semibold"/>
          <w:sz w:val="36"/>
        </w:rPr>
      </w:pPr>
    </w:p>
    <w:p w14:paraId="4B185E3B">
      <w:pPr>
        <w:pStyle w:val="7"/>
        <w:spacing w:before="20"/>
        <w:rPr>
          <w:rFonts w:ascii="Segoe UI Semibold"/>
          <w:sz w:val="36"/>
        </w:rPr>
      </w:pPr>
    </w:p>
    <w:p w14:paraId="57E6ACE6">
      <w:pPr>
        <w:spacing w:before="0"/>
        <w:ind w:left="959" w:right="0" w:firstLine="0"/>
        <w:jc w:val="left"/>
        <w:rPr>
          <w:rFonts w:ascii="Segoe UI Semibold"/>
          <w:sz w:val="36"/>
        </w:rPr>
      </w:pPr>
      <w:r>
        <w:rPr>
          <w:rFonts w:ascii="Segoe UI Semibold"/>
          <w:sz w:val="36"/>
        </w:rPr>
        <mc:AlternateContent>
          <mc:Choice Requires="wps">
            <w:drawing>
              <wp:anchor distT="0" distB="0" distL="0" distR="0" simplePos="0" relativeHeight="251659264" behindDoc="0" locked="0" layoutInCell="1" allowOverlap="1">
                <wp:simplePos x="0" y="0"/>
                <wp:positionH relativeFrom="page">
                  <wp:posOffset>837565</wp:posOffset>
                </wp:positionH>
                <wp:positionV relativeFrom="paragraph">
                  <wp:posOffset>-276860</wp:posOffset>
                </wp:positionV>
                <wp:extent cx="6096000" cy="9525"/>
                <wp:effectExtent l="0" t="0" r="0" b="0"/>
                <wp:wrapNone/>
                <wp:docPr id="70" name="Graphic 7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70" o:spid="_x0000_s1026" o:spt="100" style="position:absolute;left:0pt;margin-left:65.95pt;margin-top:-21.8pt;height:0.75pt;width:480pt;mso-position-horizontal-relative:page;z-index:251659264;mso-width-relative:page;mso-height-relative:page;" fillcolor="#000000" filled="t" stroked="f" coordsize="6096000,9525" o:gfxdata="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ewDsNgAAAAMAQAADwAAAAAAAAABACAAAAAiAAAAZHJzL2Rvd25yZXYueG1s&#10;UEsBAhQAFAAAAAgAh07iQCtMnaUxAgAAAgUAAA4AAAAAAAAAAQAgAAAAJwEAAGRycy9lMm9Eb2Mu&#10;eG1sUEsFBgAAAAAGAAYAWQEAAMoFA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z w:val="36"/>
        </w:rPr>
        <w:t xml:space="preserve">R </w:t>
      </w:r>
      <w:r>
        <w:rPr>
          <w:rFonts w:ascii="Segoe UI Semibold"/>
          <w:color w:val="0D0D0D"/>
          <w:spacing w:val="-2"/>
          <w:sz w:val="36"/>
        </w:rPr>
        <w:t>Program</w:t>
      </w:r>
    </w:p>
    <w:p w14:paraId="2626C911">
      <w:pPr>
        <w:pStyle w:val="7"/>
        <w:spacing w:before="301"/>
        <w:rPr>
          <w:rFonts w:ascii="Segoe UI Semibold"/>
          <w:sz w:val="29"/>
        </w:rPr>
      </w:pPr>
      <w:r>
        <w:br w:type="column"/>
      </w:r>
    </w:p>
    <w:p w14:paraId="6DB7836F">
      <w:pPr>
        <w:spacing w:before="1"/>
        <w:ind w:left="0" w:right="3999" w:firstLine="0"/>
        <w:jc w:val="center"/>
        <w:rPr>
          <w:rFonts w:ascii="Times New Roman" w:hAnsi="Times New Roman"/>
          <w:sz w:val="29"/>
        </w:rPr>
      </w:pPr>
      <w:r>
        <w:rPr>
          <w:rFonts w:ascii="Arial" w:hAnsi="Arial"/>
          <w:i/>
          <w:color w:val="0D0D0D"/>
          <w:w w:val="115"/>
          <w:sz w:val="29"/>
        </w:rPr>
        <w:t>P</w:t>
      </w:r>
      <w:r>
        <w:rPr>
          <w:rFonts w:ascii="Arial" w:hAnsi="Arial"/>
          <w:i/>
          <w:color w:val="0D0D0D"/>
          <w:spacing w:val="-54"/>
          <w:w w:val="115"/>
          <w:sz w:val="29"/>
        </w:rPr>
        <w:t xml:space="preserve"> </w:t>
      </w:r>
      <w:r>
        <w:rPr>
          <w:rFonts w:ascii="Times New Roman" w:hAnsi="Times New Roman"/>
          <w:color w:val="0D0D0D"/>
          <w:w w:val="115"/>
          <w:sz w:val="29"/>
        </w:rPr>
        <w:t>(</w:t>
      </w:r>
      <w:r>
        <w:rPr>
          <w:rFonts w:ascii="Arial" w:hAnsi="Arial"/>
          <w:i/>
          <w:color w:val="0D0D0D"/>
          <w:w w:val="115"/>
          <w:sz w:val="29"/>
        </w:rPr>
        <w:t>Z</w:t>
      </w:r>
      <w:r>
        <w:rPr>
          <w:rFonts w:ascii="Arial" w:hAnsi="Arial"/>
          <w:i/>
          <w:color w:val="0D0D0D"/>
          <w:spacing w:val="-11"/>
          <w:w w:val="115"/>
          <w:sz w:val="29"/>
        </w:rPr>
        <w:t xml:space="preserve"> </w:t>
      </w:r>
      <w:r>
        <w:rPr>
          <w:rFonts w:ascii="Times New Roman" w:hAnsi="Times New Roman"/>
          <w:color w:val="0D0D0D"/>
          <w:w w:val="115"/>
          <w:sz w:val="29"/>
        </w:rPr>
        <w:t>&gt;</w:t>
      </w:r>
      <w:r>
        <w:rPr>
          <w:rFonts w:ascii="Times New Roman" w:hAnsi="Times New Roman"/>
          <w:color w:val="0D0D0D"/>
          <w:spacing w:val="-9"/>
          <w:w w:val="115"/>
          <w:sz w:val="29"/>
        </w:rPr>
        <w:t xml:space="preserve"> </w:t>
      </w:r>
      <w:r>
        <w:rPr>
          <w:rFonts w:ascii="Times New Roman" w:hAnsi="Times New Roman"/>
          <w:color w:val="0D0D0D"/>
          <w:w w:val="115"/>
          <w:sz w:val="29"/>
        </w:rPr>
        <w:t>0.079)</w:t>
      </w:r>
      <w:r>
        <w:rPr>
          <w:rFonts w:ascii="Times New Roman" w:hAnsi="Times New Roman"/>
          <w:color w:val="0D0D0D"/>
          <w:spacing w:val="-10"/>
          <w:w w:val="115"/>
          <w:sz w:val="29"/>
        </w:rPr>
        <w:t xml:space="preserve"> </w:t>
      </w:r>
      <w:r>
        <w:rPr>
          <w:rFonts w:ascii="Times New Roman" w:hAnsi="Times New Roman"/>
          <w:color w:val="0D0D0D"/>
          <w:w w:val="115"/>
          <w:sz w:val="29"/>
        </w:rPr>
        <w:t>=</w:t>
      </w:r>
      <w:r>
        <w:rPr>
          <w:rFonts w:ascii="Times New Roman" w:hAnsi="Times New Roman"/>
          <w:color w:val="0D0D0D"/>
          <w:spacing w:val="-10"/>
          <w:w w:val="115"/>
          <w:sz w:val="29"/>
        </w:rPr>
        <w:t xml:space="preserve"> </w:t>
      </w:r>
      <w:r>
        <w:rPr>
          <w:rFonts w:ascii="Times New Roman" w:hAnsi="Times New Roman"/>
          <w:color w:val="0D0D0D"/>
          <w:w w:val="115"/>
          <w:sz w:val="29"/>
        </w:rPr>
        <w:t>1</w:t>
      </w:r>
      <w:r>
        <w:rPr>
          <w:rFonts w:ascii="Times New Roman" w:hAnsi="Times New Roman"/>
          <w:color w:val="0D0D0D"/>
          <w:spacing w:val="-20"/>
          <w:w w:val="115"/>
          <w:sz w:val="29"/>
        </w:rPr>
        <w:t xml:space="preserve"> </w:t>
      </w:r>
      <w:r>
        <w:rPr>
          <w:rFonts w:ascii="Times New Roman" w:hAnsi="Times New Roman"/>
          <w:color w:val="0D0D0D"/>
          <w:w w:val="115"/>
          <w:sz w:val="29"/>
        </w:rPr>
        <w:t>−</w:t>
      </w:r>
      <w:r>
        <w:rPr>
          <w:rFonts w:ascii="Times New Roman" w:hAnsi="Times New Roman"/>
          <w:color w:val="0D0D0D"/>
          <w:spacing w:val="-21"/>
          <w:w w:val="115"/>
          <w:sz w:val="29"/>
        </w:rPr>
        <w:t xml:space="preserve"> </w:t>
      </w:r>
      <w:r>
        <w:rPr>
          <w:rFonts w:ascii="Times New Roman" w:hAnsi="Times New Roman"/>
          <w:color w:val="0D0D0D"/>
          <w:spacing w:val="-2"/>
          <w:w w:val="115"/>
          <w:sz w:val="29"/>
        </w:rPr>
        <w:t>0.5315</w:t>
      </w:r>
    </w:p>
    <w:p w14:paraId="36E4A290">
      <w:pPr>
        <w:spacing w:before="281"/>
        <w:ind w:left="0" w:right="3999"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0.4685</w:t>
      </w:r>
    </w:p>
    <w:p w14:paraId="2D4C951D">
      <w:pPr>
        <w:pStyle w:val="7"/>
        <w:rPr>
          <w:rFonts w:ascii="Times New Roman"/>
          <w:sz w:val="29"/>
        </w:rPr>
      </w:pPr>
    </w:p>
    <w:p w14:paraId="3A6835D6">
      <w:pPr>
        <w:pStyle w:val="7"/>
        <w:rPr>
          <w:rFonts w:ascii="Times New Roman"/>
          <w:sz w:val="29"/>
        </w:rPr>
      </w:pPr>
    </w:p>
    <w:p w14:paraId="2339123A">
      <w:pPr>
        <w:pStyle w:val="7"/>
        <w:rPr>
          <w:rFonts w:ascii="Times New Roman"/>
          <w:sz w:val="29"/>
        </w:rPr>
      </w:pPr>
    </w:p>
    <w:p w14:paraId="40379893">
      <w:pPr>
        <w:pStyle w:val="7"/>
        <w:spacing w:before="251"/>
        <w:rPr>
          <w:rFonts w:ascii="Times New Roman"/>
          <w:sz w:val="29"/>
        </w:rPr>
      </w:pPr>
    </w:p>
    <w:p w14:paraId="0A703AE0">
      <w:pPr>
        <w:spacing w:before="1"/>
        <w:ind w:left="0" w:right="3999"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&gt; 19) = </w:t>
      </w:r>
      <w:r>
        <w:rPr>
          <w:rFonts w:ascii="Times New Roman"/>
          <w:color w:val="0D0D0D"/>
          <w:spacing w:val="-2"/>
          <w:w w:val="115"/>
          <w:sz w:val="29"/>
        </w:rPr>
        <w:t>0.4685</w:t>
      </w:r>
    </w:p>
    <w:p w14:paraId="6DE5C953">
      <w:pPr>
        <w:spacing w:after="0"/>
        <w:jc w:val="center"/>
        <w:rPr>
          <w:rFonts w:ascii="Times New Roman"/>
          <w:sz w:val="29"/>
        </w:rPr>
        <w:sectPr>
          <w:type w:val="continuous"/>
          <w:pgSz w:w="12240" w:h="15840"/>
          <w:pgMar w:top="1820" w:right="360" w:bottom="280" w:left="360" w:header="720" w:footer="720" w:gutter="0"/>
          <w:cols w:equalWidth="0" w:num="2">
            <w:col w:w="3962" w:space="40"/>
            <w:col w:w="7518"/>
          </w:cols>
        </w:sectPr>
      </w:pPr>
    </w:p>
    <w:p w14:paraId="71085153">
      <w:pPr>
        <w:pStyle w:val="7"/>
        <w:spacing w:before="10"/>
        <w:rPr>
          <w:rFonts w:ascii="Times New Roman"/>
          <w:sz w:val="20"/>
        </w:rPr>
      </w:pPr>
    </w:p>
    <w:p w14:paraId="30C9035B">
      <w:pPr>
        <w:spacing w:line="240" w:lineRule="auto"/>
        <w:ind w:left="960" w:right="0" w:firstLine="0"/>
        <w:rPr>
          <w:rFonts w:ascii="Times New Roman"/>
          <w:sz w:val="20"/>
        </w:rPr>
      </w:pPr>
      <w:r>
        <w:rPr>
          <w:rFonts w:ascii="Times New Roman"/>
          <w:sz w:val="20"/>
        </w:rPr>
        <mc:AlternateContent>
          <mc:Choice Requires="wpg">
            <w:drawing>
              <wp:inline distT="0" distB="0" distL="0" distR="0">
                <wp:extent cx="6096000" cy="795655"/>
                <wp:effectExtent l="9525" t="0" r="0" b="4445"/>
                <wp:docPr id="71" name="Group 71"/>
                <wp:cNvGraphicFramePr/>
                <a:graphic xmlns:a="http://schemas.openxmlformats.org/drawingml/2006/main">
                  <a:graphicData uri="http://schemas.microsoft.com/office/word/2010/wordprocessingGroup">
                    <wpg:wgp>
                      <wpg:cNvGrpSpPr/>
                      <wpg:grpSpPr>
                        <a:xfrm>
                          <a:off x="0" y="0"/>
                          <a:ext cx="6096000" cy="795655"/>
                          <a:chOff x="0" y="0"/>
                          <a:chExt cx="6096000" cy="795655"/>
                        </a:xfrm>
                      </wpg:grpSpPr>
                      <wps:wsp>
                        <wps:cNvPr id="72" name="Graphic 72"/>
                        <wps:cNvSpPr/>
                        <wps:spPr>
                          <a:xfrm>
                            <a:off x="-12" y="0"/>
                            <a:ext cx="6096000" cy="795655"/>
                          </a:xfrm>
                          <a:custGeom>
                            <a:avLst/>
                            <a:gdLst/>
                            <a:ahLst/>
                            <a:cxnLst/>
                            <a:rect l="l" t="t" r="r" b="b"/>
                            <a:pathLst>
                              <a:path w="6096000" h="795655">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795337"/>
                                </a:lnTo>
                                <a:lnTo>
                                  <a:pt x="9525" y="795337"/>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795337"/>
                                </a:lnTo>
                                <a:lnTo>
                                  <a:pt x="6096000" y="795337"/>
                                </a:lnTo>
                                <a:lnTo>
                                  <a:pt x="6096000" y="228600"/>
                                </a:lnTo>
                                <a:close/>
                              </a:path>
                            </a:pathLst>
                          </a:custGeom>
                          <a:solidFill>
                            <a:srgbClr val="0D0D0D">
                              <a:alpha val="5099"/>
                            </a:srgbClr>
                          </a:solidFill>
                        </wps:spPr>
                        <wps:bodyPr wrap="square" lIns="0" tIns="0" rIns="0" bIns="0" rtlCol="0">
                          <a:noAutofit/>
                        </wps:bodyPr>
                      </wps:wsp>
                      <wps:wsp>
                        <wps:cNvPr id="73" name="Graphic 73"/>
                        <wps:cNvSpPr/>
                        <wps:spPr>
                          <a:xfrm>
                            <a:off x="9512" y="9525"/>
                            <a:ext cx="6076950" cy="786130"/>
                          </a:xfrm>
                          <a:custGeom>
                            <a:avLst/>
                            <a:gdLst/>
                            <a:ahLst/>
                            <a:cxnLst/>
                            <a:rect l="l" t="t" r="r" b="b"/>
                            <a:pathLst>
                              <a:path w="6076950" h="78613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785812"/>
                                </a:lnTo>
                                <a:lnTo>
                                  <a:pt x="6076950" y="785812"/>
                                </a:lnTo>
                                <a:lnTo>
                                  <a:pt x="6076950" y="228600"/>
                                </a:lnTo>
                                <a:close/>
                              </a:path>
                            </a:pathLst>
                          </a:custGeom>
                          <a:solidFill>
                            <a:srgbClr val="FFFFFF"/>
                          </a:solidFill>
                        </wps:spPr>
                        <wps:bodyPr wrap="square" lIns="0" tIns="0" rIns="0" bIns="0" rtlCol="0">
                          <a:noAutofit/>
                        </wps:bodyPr>
                      </wps:wsp>
                    </wpg:wgp>
                  </a:graphicData>
                </a:graphic>
              </wp:inline>
            </w:drawing>
          </mc:Choice>
          <mc:Fallback>
            <w:pict>
              <v:group id="_x0000_s1026" o:spid="_x0000_s1026" o:spt="203" style="height:62.65pt;width:480pt;" coordsize="6096000,795655" o:gfxdata="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">
                <o:lock v:ext="edit" aspectratio="f"/>
                <v:shape id="Graphic 72" o:spid="_x0000_s1026" o:spt="100" style="position:absolute;left:-12;top:0;height:795655;width:6096000;" fillcolor="#0D0D0D" filled="t" stroked="f" coordsize="6096000,795655" o:gfxdata="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3HfxW8AAAA&#10;2wAAAA8AAAAAAAAAAQAgAAAAIgAAAGRycy9kb3ducmV2LnhtbFBLAQIUABQAAAAIAIdO4kAzLwWe&#10;OwAAADkAAAAQAAAAAAAAAAEAIAAAAAsBAABkcnMvc2hhcGV4bWwueG1sUEsFBgAAAAAGAAYAWwEA&#10;ALUDAAAAAA==&#10;" path="m6096000,228600l6084900,150774,6065748,106210,6032843,63169,6032309,62750,5989802,30264,5945238,11112,5937770,9525,5903112,2197,5867400,0,228600,0,192900,2197,150774,11112,106210,30264,63703,62763,30264,106210,11112,150774,2197,192900,0,228600,0,795337,9525,795337,9525,224586,12217,190525,21247,151206,39598,109994,70269,70269,70612,70015,70815,69862,109982,39598,151193,21247,190525,12217,224574,9525,5871438,9525,5905487,12217,5944819,21247,5986030,39598,6025197,69862,6025731,70269,6056414,109994,6074765,151206,6083795,190525,6086475,224586,6086475,795337,6096000,795337,6096000,228600xe">
                  <v:fill on="t" opacity="3341f" focussize="0,0"/>
                  <v:stroke on="f"/>
                  <v:imagedata o:title=""/>
                  <o:lock v:ext="edit" aspectratio="f"/>
                  <v:textbox inset="0mm,0mm,0mm,0mm"/>
                </v:shape>
                <v:shape id="Graphic 73" o:spid="_x0000_s1026" o:spt="100" style="position:absolute;left:9512;top:9525;height:786130;width:6076950;" fillcolor="#FFFFFF" filled="t" stroked="f" coordsize="6076950,786130" o:gfxdata="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6vYyvQAA&#10;ANs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785812,6076950,785812,6076950,228600xe">
                  <v:fill on="t" focussize="0,0"/>
                  <v:stroke on="f"/>
                  <v:imagedata o:title=""/>
                  <o:lock v:ext="edit" aspectratio="f"/>
                  <v:textbox inset="0mm,0mm,0mm,0mm"/>
                </v:shape>
                <w10:wrap type="none"/>
                <w10:anchorlock/>
              </v:group>
            </w:pict>
          </mc:Fallback>
        </mc:AlternateContent>
      </w:r>
    </w:p>
    <w:p w14:paraId="382B45AD">
      <w:pPr>
        <w:spacing w:after="0" w:line="240" w:lineRule="auto"/>
        <w:rPr>
          <w:rFonts w:ascii="Times New Roman"/>
          <w:sz w:val="20"/>
        </w:rPr>
        <w:sectPr>
          <w:type w:val="continuous"/>
          <w:pgSz w:w="12240" w:h="15840"/>
          <w:pgMar w:top="1820" w:right="360" w:bottom="280" w:left="360" w:header="720" w:footer="720" w:gutter="0"/>
          <w:cols w:space="720" w:num="1"/>
        </w:sectPr>
      </w:pPr>
    </w:p>
    <w:p w14:paraId="4EA32AA2">
      <w:pPr>
        <w:spacing w:line="240" w:lineRule="auto"/>
        <w:ind w:left="960" w:right="0" w:firstLine="0"/>
        <w:rPr>
          <w:rFonts w:ascii="Times New Roman"/>
          <w:sz w:val="20"/>
        </w:rPr>
      </w:pPr>
      <w:r>
        <w:rPr>
          <w:rFonts w:ascii="Times New Roman"/>
          <w:sz w:val="20"/>
        </w:rPr>
        <mc:AlternateContent>
          <mc:Choice Requires="wpg">
            <w:drawing>
              <wp:inline distT="0" distB="0" distL="0" distR="0">
                <wp:extent cx="6096000" cy="2409825"/>
                <wp:effectExtent l="9525" t="0" r="0" b="0"/>
                <wp:docPr id="74" name="Group 74"/>
                <wp:cNvGraphicFramePr/>
                <a:graphic xmlns:a="http://schemas.openxmlformats.org/drawingml/2006/main">
                  <a:graphicData uri="http://schemas.microsoft.com/office/word/2010/wordprocessingGroup">
                    <wpg:wgp>
                      <wpg:cNvGrpSpPr/>
                      <wpg:grpSpPr>
                        <a:xfrm>
                          <a:off x="0" y="0"/>
                          <a:ext cx="6096000" cy="2409825"/>
                          <a:chOff x="0" y="0"/>
                          <a:chExt cx="6096000" cy="2409825"/>
                        </a:xfrm>
                      </wpg:grpSpPr>
                      <wps:wsp>
                        <wps:cNvPr id="75" name="Graphic 75"/>
                        <wps:cNvSpPr/>
                        <wps:spPr>
                          <a:xfrm>
                            <a:off x="-12" y="0"/>
                            <a:ext cx="6096000" cy="2409825"/>
                          </a:xfrm>
                          <a:custGeom>
                            <a:avLst/>
                            <a:gdLst/>
                            <a:ahLst/>
                            <a:cxnLst/>
                            <a:rect l="l" t="t" r="r" b="b"/>
                            <a:pathLst>
                              <a:path w="6096000" h="2409825">
                                <a:moveTo>
                                  <a:pt x="6096000" y="0"/>
                                </a:moveTo>
                                <a:lnTo>
                                  <a:pt x="6086475" y="0"/>
                                </a:lnTo>
                                <a:lnTo>
                                  <a:pt x="6086475" y="2185263"/>
                                </a:lnTo>
                                <a:lnTo>
                                  <a:pt x="6083795" y="2219312"/>
                                </a:lnTo>
                                <a:lnTo>
                                  <a:pt x="6074765" y="2258644"/>
                                </a:lnTo>
                                <a:lnTo>
                                  <a:pt x="6056414" y="2299855"/>
                                </a:lnTo>
                                <a:lnTo>
                                  <a:pt x="6025731" y="2339556"/>
                                </a:lnTo>
                                <a:lnTo>
                                  <a:pt x="5986018" y="2370239"/>
                                </a:lnTo>
                                <a:lnTo>
                                  <a:pt x="5944806" y="2388590"/>
                                </a:lnTo>
                                <a:lnTo>
                                  <a:pt x="5905487" y="2397620"/>
                                </a:lnTo>
                                <a:lnTo>
                                  <a:pt x="5871438" y="2400300"/>
                                </a:lnTo>
                                <a:lnTo>
                                  <a:pt x="224574" y="2400300"/>
                                </a:lnTo>
                                <a:lnTo>
                                  <a:pt x="190525" y="2397620"/>
                                </a:lnTo>
                                <a:lnTo>
                                  <a:pt x="151206" y="2388590"/>
                                </a:lnTo>
                                <a:lnTo>
                                  <a:pt x="109994" y="2370239"/>
                                </a:lnTo>
                                <a:lnTo>
                                  <a:pt x="70802" y="2339987"/>
                                </a:lnTo>
                                <a:lnTo>
                                  <a:pt x="70269" y="2339556"/>
                                </a:lnTo>
                                <a:lnTo>
                                  <a:pt x="39598" y="2299855"/>
                                </a:lnTo>
                                <a:lnTo>
                                  <a:pt x="21247" y="2258644"/>
                                </a:lnTo>
                                <a:lnTo>
                                  <a:pt x="12217" y="2219312"/>
                                </a:lnTo>
                                <a:lnTo>
                                  <a:pt x="9525" y="0"/>
                                </a:lnTo>
                                <a:lnTo>
                                  <a:pt x="0" y="0"/>
                                </a:lnTo>
                                <a:lnTo>
                                  <a:pt x="0" y="2181225"/>
                                </a:lnTo>
                                <a:lnTo>
                                  <a:pt x="2197" y="2216937"/>
                                </a:lnTo>
                                <a:lnTo>
                                  <a:pt x="11112" y="2259063"/>
                                </a:lnTo>
                                <a:lnTo>
                                  <a:pt x="30264" y="2303627"/>
                                </a:lnTo>
                                <a:lnTo>
                                  <a:pt x="63169" y="2346668"/>
                                </a:lnTo>
                                <a:lnTo>
                                  <a:pt x="106210" y="2379573"/>
                                </a:lnTo>
                                <a:lnTo>
                                  <a:pt x="150774" y="2398725"/>
                                </a:lnTo>
                                <a:lnTo>
                                  <a:pt x="192900" y="2407640"/>
                                </a:lnTo>
                                <a:lnTo>
                                  <a:pt x="228600" y="2409825"/>
                                </a:lnTo>
                                <a:lnTo>
                                  <a:pt x="5867400" y="2409825"/>
                                </a:lnTo>
                                <a:lnTo>
                                  <a:pt x="5903112" y="2407640"/>
                                </a:lnTo>
                                <a:lnTo>
                                  <a:pt x="5937770" y="2400300"/>
                                </a:lnTo>
                                <a:lnTo>
                                  <a:pt x="5945238" y="2398725"/>
                                </a:lnTo>
                                <a:lnTo>
                                  <a:pt x="5989802" y="2379573"/>
                                </a:lnTo>
                                <a:lnTo>
                                  <a:pt x="6032297" y="2347087"/>
                                </a:lnTo>
                                <a:lnTo>
                                  <a:pt x="6065748" y="2303627"/>
                                </a:lnTo>
                                <a:lnTo>
                                  <a:pt x="6084900" y="2259063"/>
                                </a:lnTo>
                                <a:lnTo>
                                  <a:pt x="6093815" y="2216937"/>
                                </a:lnTo>
                                <a:lnTo>
                                  <a:pt x="6096000" y="2181225"/>
                                </a:lnTo>
                                <a:lnTo>
                                  <a:pt x="6096000" y="0"/>
                                </a:lnTo>
                                <a:close/>
                              </a:path>
                            </a:pathLst>
                          </a:custGeom>
                          <a:solidFill>
                            <a:srgbClr val="0D0D0D">
                              <a:alpha val="5099"/>
                            </a:srgbClr>
                          </a:solidFill>
                        </wps:spPr>
                        <wps:bodyPr wrap="square" lIns="0" tIns="0" rIns="0" bIns="0" rtlCol="0">
                          <a:noAutofit/>
                        </wps:bodyPr>
                      </wps:wsp>
                      <wps:wsp>
                        <wps:cNvPr id="76" name="Graphic 76"/>
                        <wps:cNvSpPr/>
                        <wps:spPr>
                          <a:xfrm>
                            <a:off x="9512" y="0"/>
                            <a:ext cx="6076950" cy="2400300"/>
                          </a:xfrm>
                          <a:custGeom>
                            <a:avLst/>
                            <a:gdLst/>
                            <a:ahLst/>
                            <a:cxnLst/>
                            <a:rect l="l" t="t" r="r" b="b"/>
                            <a:pathLst>
                              <a:path w="6076950" h="2400300">
                                <a:moveTo>
                                  <a:pt x="6076950" y="0"/>
                                </a:moveTo>
                                <a:lnTo>
                                  <a:pt x="0" y="0"/>
                                </a:lnTo>
                                <a:lnTo>
                                  <a:pt x="0" y="2171700"/>
                                </a:lnTo>
                                <a:lnTo>
                                  <a:pt x="11112" y="2249538"/>
                                </a:lnTo>
                                <a:lnTo>
                                  <a:pt x="30264" y="2294102"/>
                                </a:lnTo>
                                <a:lnTo>
                                  <a:pt x="63169" y="2337143"/>
                                </a:lnTo>
                                <a:lnTo>
                                  <a:pt x="106210" y="2370048"/>
                                </a:lnTo>
                                <a:lnTo>
                                  <a:pt x="150774" y="2389200"/>
                                </a:lnTo>
                                <a:lnTo>
                                  <a:pt x="192900" y="2398115"/>
                                </a:lnTo>
                                <a:lnTo>
                                  <a:pt x="228600" y="2400300"/>
                                </a:lnTo>
                                <a:lnTo>
                                  <a:pt x="5848350" y="2400300"/>
                                </a:lnTo>
                                <a:lnTo>
                                  <a:pt x="5926188" y="2389200"/>
                                </a:lnTo>
                                <a:lnTo>
                                  <a:pt x="5970752" y="2370048"/>
                                </a:lnTo>
                                <a:lnTo>
                                  <a:pt x="6013793" y="2337143"/>
                                </a:lnTo>
                                <a:lnTo>
                                  <a:pt x="6046698" y="2294102"/>
                                </a:lnTo>
                                <a:lnTo>
                                  <a:pt x="6065850" y="2249538"/>
                                </a:lnTo>
                                <a:lnTo>
                                  <a:pt x="6074257" y="2209800"/>
                                </a:lnTo>
                                <a:lnTo>
                                  <a:pt x="6074765" y="2207412"/>
                                </a:lnTo>
                                <a:lnTo>
                                  <a:pt x="6076950" y="2171700"/>
                                </a:lnTo>
                                <a:lnTo>
                                  <a:pt x="6076950" y="0"/>
                                </a:lnTo>
                                <a:close/>
                              </a:path>
                            </a:pathLst>
                          </a:custGeom>
                          <a:solidFill>
                            <a:srgbClr val="FFFFFF"/>
                          </a:solidFill>
                        </wps:spPr>
                        <wps:bodyPr wrap="square" lIns="0" tIns="0" rIns="0" bIns="0" rtlCol="0">
                          <a:noAutofit/>
                        </wps:bodyPr>
                      </wps:wsp>
                      <wps:wsp>
                        <wps:cNvPr id="77" name="Graphic 77"/>
                        <wps:cNvSpPr/>
                        <wps:spPr>
                          <a:xfrm>
                            <a:off x="5819812" y="2360618"/>
                            <a:ext cx="115570" cy="40005"/>
                          </a:xfrm>
                          <a:custGeom>
                            <a:avLst/>
                            <a:gdLst/>
                            <a:ahLst/>
                            <a:cxnLst/>
                            <a:rect l="l" t="t" r="r" b="b"/>
                            <a:pathLst>
                              <a:path w="115570" h="40005">
                                <a:moveTo>
                                  <a:pt x="12668" y="39681"/>
                                </a:moveTo>
                                <a:lnTo>
                                  <a:pt x="0" y="39681"/>
                                </a:lnTo>
                                <a:lnTo>
                                  <a:pt x="82" y="31298"/>
                                </a:lnTo>
                                <a:lnTo>
                                  <a:pt x="242" y="29317"/>
                                </a:lnTo>
                                <a:lnTo>
                                  <a:pt x="295" y="28654"/>
                                </a:lnTo>
                                <a:lnTo>
                                  <a:pt x="403" y="27318"/>
                                </a:lnTo>
                                <a:lnTo>
                                  <a:pt x="529" y="25746"/>
                                </a:lnTo>
                                <a:lnTo>
                                  <a:pt x="560" y="25365"/>
                                </a:lnTo>
                                <a:lnTo>
                                  <a:pt x="676" y="23926"/>
                                </a:lnTo>
                                <a:lnTo>
                                  <a:pt x="32546" y="0"/>
                                </a:lnTo>
                                <a:lnTo>
                                  <a:pt x="83150" y="0"/>
                                </a:lnTo>
                                <a:lnTo>
                                  <a:pt x="91214" y="657"/>
                                </a:lnTo>
                                <a:lnTo>
                                  <a:pt x="91622" y="657"/>
                                </a:lnTo>
                                <a:lnTo>
                                  <a:pt x="110624" y="12687"/>
                                </a:lnTo>
                                <a:lnTo>
                                  <a:pt x="32946" y="12687"/>
                                </a:lnTo>
                                <a:lnTo>
                                  <a:pt x="26603" y="13201"/>
                                </a:lnTo>
                                <a:lnTo>
                                  <a:pt x="12786" y="31298"/>
                                </a:lnTo>
                                <a:lnTo>
                                  <a:pt x="12668" y="39681"/>
                                </a:lnTo>
                                <a:close/>
                              </a:path>
                              <a:path w="115570" h="40005">
                                <a:moveTo>
                                  <a:pt x="103025" y="31298"/>
                                </a:moveTo>
                                <a:lnTo>
                                  <a:pt x="102860" y="29317"/>
                                </a:lnTo>
                                <a:lnTo>
                                  <a:pt x="102761" y="27318"/>
                                </a:lnTo>
                                <a:lnTo>
                                  <a:pt x="102474" y="25746"/>
                                </a:lnTo>
                                <a:lnTo>
                                  <a:pt x="102405" y="25365"/>
                                </a:lnTo>
                                <a:lnTo>
                                  <a:pt x="101943" y="23926"/>
                                </a:lnTo>
                                <a:lnTo>
                                  <a:pt x="101879" y="23726"/>
                                </a:lnTo>
                                <a:lnTo>
                                  <a:pt x="89813" y="13201"/>
                                </a:lnTo>
                                <a:lnTo>
                                  <a:pt x="89164" y="13201"/>
                                </a:lnTo>
                                <a:lnTo>
                                  <a:pt x="82867" y="12687"/>
                                </a:lnTo>
                                <a:lnTo>
                                  <a:pt x="110624" y="12687"/>
                                </a:lnTo>
                                <a:lnTo>
                                  <a:pt x="112547" y="16468"/>
                                </a:lnTo>
                                <a:lnTo>
                                  <a:pt x="113185" y="17830"/>
                                </a:lnTo>
                                <a:lnTo>
                                  <a:pt x="114553" y="21021"/>
                                </a:lnTo>
                                <a:lnTo>
                                  <a:pt x="115001" y="23460"/>
                                </a:lnTo>
                                <a:lnTo>
                                  <a:pt x="115086" y="23926"/>
                                </a:lnTo>
                                <a:lnTo>
                                  <a:pt x="115185" y="24469"/>
                                </a:lnTo>
                                <a:lnTo>
                                  <a:pt x="115287" y="25746"/>
                                </a:lnTo>
                                <a:lnTo>
                                  <a:pt x="115413" y="27318"/>
                                </a:lnTo>
                                <a:lnTo>
                                  <a:pt x="115520" y="28654"/>
                                </a:lnTo>
                                <a:lnTo>
                                  <a:pt x="103025" y="31298"/>
                                </a:lnTo>
                                <a:close/>
                              </a:path>
                              <a:path w="115570" h="40005">
                                <a:moveTo>
                                  <a:pt x="38359" y="39681"/>
                                </a:moveTo>
                                <a:lnTo>
                                  <a:pt x="38062" y="39681"/>
                                </a:lnTo>
                                <a:lnTo>
                                  <a:pt x="73767" y="37490"/>
                                </a:lnTo>
                                <a:lnTo>
                                  <a:pt x="38359" y="39681"/>
                                </a:lnTo>
                                <a:close/>
                              </a:path>
                            </a:pathLst>
                          </a:custGeom>
                          <a:solidFill>
                            <a:srgbClr val="0D0D0D"/>
                          </a:solidFill>
                        </wps:spPr>
                        <wps:bodyPr wrap="square" lIns="0" tIns="0" rIns="0" bIns="0" rtlCol="0">
                          <a:noAutofit/>
                        </wps:bodyPr>
                      </wps:wsp>
                      <wps:wsp>
                        <wps:cNvPr id="78" name="Textbox 78"/>
                        <wps:cNvSpPr txBox="1"/>
                        <wps:spPr>
                          <a:xfrm>
                            <a:off x="0" y="0"/>
                            <a:ext cx="6096000" cy="2409825"/>
                          </a:xfrm>
                          <a:prstGeom prst="rect">
                            <a:avLst/>
                          </a:prstGeom>
                        </wps:spPr>
                        <wps:txbx>
                          <w:txbxContent>
                            <w:p w14:paraId="1DC1299D">
                              <w:pPr>
                                <w:spacing w:before="44"/>
                                <w:ind w:left="254" w:right="0" w:firstLine="0"/>
                                <w:jc w:val="left"/>
                                <w:rPr>
                                  <w:rFonts w:ascii="Consolas"/>
                                  <w:i/>
                                  <w:sz w:val="18"/>
                                </w:rPr>
                              </w:pPr>
                              <w:r>
                                <w:rPr>
                                  <w:rFonts w:ascii="Consolas"/>
                                  <w:i/>
                                  <w:color w:val="2D2D2D"/>
                                  <w:sz w:val="18"/>
                                </w:rPr>
                                <w:t>#</w:t>
                              </w:r>
                              <w:r>
                                <w:rPr>
                                  <w:rFonts w:ascii="Consolas"/>
                                  <w:i/>
                                  <w:color w:val="2D2D2D"/>
                                  <w:spacing w:val="9"/>
                                  <w:sz w:val="18"/>
                                </w:rPr>
                                <w:t xml:space="preserve"> </w:t>
                              </w:r>
                              <w:r>
                                <w:rPr>
                                  <w:rFonts w:ascii="Consolas"/>
                                  <w:i/>
                                  <w:color w:val="2D2D2D"/>
                                  <w:sz w:val="18"/>
                                </w:rPr>
                                <w:t>LEGO</w:t>
                              </w:r>
                              <w:r>
                                <w:rPr>
                                  <w:rFonts w:ascii="Consolas"/>
                                  <w:i/>
                                  <w:color w:val="2D2D2D"/>
                                  <w:spacing w:val="9"/>
                                  <w:sz w:val="18"/>
                                </w:rPr>
                                <w:t xml:space="preserve"> </w:t>
                              </w:r>
                              <w:r>
                                <w:rPr>
                                  <w:rFonts w:ascii="Consolas"/>
                                  <w:i/>
                                  <w:color w:val="2D2D2D"/>
                                  <w:sz w:val="18"/>
                                </w:rPr>
                                <w:t>toy</w:t>
                              </w:r>
                              <w:r>
                                <w:rPr>
                                  <w:rFonts w:ascii="Consolas"/>
                                  <w:i/>
                                  <w:color w:val="2D2D2D"/>
                                  <w:spacing w:val="10"/>
                                  <w:sz w:val="18"/>
                                </w:rPr>
                                <w:t xml:space="preserve"> </w:t>
                              </w:r>
                              <w:r>
                                <w:rPr>
                                  <w:rFonts w:ascii="Consolas"/>
                                  <w:i/>
                                  <w:color w:val="2D2D2D"/>
                                  <w:sz w:val="18"/>
                                </w:rPr>
                                <w:t>weights</w:t>
                              </w:r>
                              <w:r>
                                <w:rPr>
                                  <w:rFonts w:ascii="Consolas"/>
                                  <w:i/>
                                  <w:color w:val="2D2D2D"/>
                                  <w:spacing w:val="9"/>
                                  <w:sz w:val="18"/>
                                </w:rPr>
                                <w:t xml:space="preserve"> </w:t>
                              </w:r>
                              <w:r>
                                <w:rPr>
                                  <w:rFonts w:ascii="Consolas"/>
                                  <w:i/>
                                  <w:color w:val="2D2D2D"/>
                                  <w:spacing w:val="-2"/>
                                  <w:sz w:val="18"/>
                                </w:rPr>
                                <w:t>problem</w:t>
                              </w:r>
                            </w:p>
                            <w:p w14:paraId="1AF5030C">
                              <w:pPr>
                                <w:spacing w:before="178" w:line="240" w:lineRule="auto"/>
                                <w:rPr>
                                  <w:rFonts w:ascii="Consolas"/>
                                  <w:i/>
                                  <w:sz w:val="18"/>
                                </w:rPr>
                              </w:pPr>
                            </w:p>
                            <w:p w14:paraId="201E07F1">
                              <w:pPr>
                                <w:spacing w:before="1"/>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2"/>
                                  <w:sz w:val="18"/>
                                </w:rPr>
                                <w:t>17.46</w:t>
                              </w:r>
                            </w:p>
                            <w:p w14:paraId="3A4A2267">
                              <w:pPr>
                                <w:spacing w:before="89"/>
                                <w:ind w:left="254" w:right="0" w:firstLine="0"/>
                                <w:jc w:val="left"/>
                                <w:rPr>
                                  <w:rFonts w:ascii="Consolas"/>
                                  <w:sz w:val="18"/>
                                </w:rPr>
                              </w:pPr>
                              <w:r>
                                <w:rPr>
                                  <w:rFonts w:ascii="Consolas"/>
                                  <w:color w:val="6A3AB4"/>
                                  <w:sz w:val="18"/>
                                </w:rPr>
                                <w:t>variance</w:t>
                              </w:r>
                              <w:r>
                                <w:rPr>
                                  <w:rFonts w:ascii="Consolas"/>
                                  <w:color w:val="6A3AB4"/>
                                  <w:spacing w:val="11"/>
                                  <w:sz w:val="18"/>
                                </w:rPr>
                                <w:t xml:space="preserve"> </w:t>
                              </w:r>
                              <w:r>
                                <w:rPr>
                                  <w:rFonts w:ascii="Consolas"/>
                                  <w:color w:val="662442"/>
                                  <w:sz w:val="18"/>
                                </w:rPr>
                                <w:t>&lt;-</w:t>
                              </w:r>
                              <w:r>
                                <w:rPr>
                                  <w:rFonts w:ascii="Consolas"/>
                                  <w:color w:val="662442"/>
                                  <w:spacing w:val="12"/>
                                  <w:sz w:val="18"/>
                                </w:rPr>
                                <w:t xml:space="preserve"> </w:t>
                              </w:r>
                              <w:r>
                                <w:rPr>
                                  <w:rFonts w:ascii="Consolas"/>
                                  <w:color w:val="B9480D"/>
                                  <w:spacing w:val="-2"/>
                                  <w:sz w:val="18"/>
                                </w:rPr>
                                <w:t>375.67</w:t>
                              </w:r>
                            </w:p>
                            <w:p w14:paraId="016A2D79">
                              <w:pPr>
                                <w:spacing w:before="178" w:line="240" w:lineRule="auto"/>
                                <w:rPr>
                                  <w:rFonts w:ascii="Consolas"/>
                                  <w:sz w:val="18"/>
                                </w:rPr>
                              </w:pPr>
                            </w:p>
                            <w:p w14:paraId="1A5862F7">
                              <w:pPr>
                                <w:spacing w:before="0"/>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6A3AB4"/>
                                  <w:spacing w:val="-2"/>
                                  <w:sz w:val="18"/>
                                </w:rPr>
                                <w:t>sqrt</w:t>
                              </w:r>
                              <w:r>
                                <w:rPr>
                                  <w:rFonts w:ascii="Consolas"/>
                                  <w:color w:val="0D0D0D"/>
                                  <w:spacing w:val="-2"/>
                                  <w:sz w:val="18"/>
                                </w:rPr>
                                <w:t>(</w:t>
                              </w:r>
                              <w:r>
                                <w:rPr>
                                  <w:rFonts w:ascii="Consolas"/>
                                  <w:color w:val="6A3AB4"/>
                                  <w:spacing w:val="-2"/>
                                  <w:sz w:val="18"/>
                                </w:rPr>
                                <w:t>variance</w:t>
                              </w:r>
                              <w:r>
                                <w:rPr>
                                  <w:rFonts w:ascii="Consolas"/>
                                  <w:color w:val="0D0D0D"/>
                                  <w:spacing w:val="-2"/>
                                  <w:sz w:val="18"/>
                                </w:rPr>
                                <w:t>)</w:t>
                              </w:r>
                            </w:p>
                            <w:p w14:paraId="1373756E">
                              <w:pPr>
                                <w:spacing w:before="179" w:line="240" w:lineRule="auto"/>
                                <w:rPr>
                                  <w:rFonts w:ascii="Consolas"/>
                                  <w:sz w:val="18"/>
                                </w:rPr>
                              </w:pPr>
                            </w:p>
                            <w:p w14:paraId="59838973">
                              <w:pPr>
                                <w:spacing w:before="0"/>
                                <w:ind w:left="254" w:right="0" w:firstLine="0"/>
                                <w:jc w:val="left"/>
                                <w:rPr>
                                  <w:rFonts w:ascii="Consolas"/>
                                  <w:i/>
                                  <w:sz w:val="18"/>
                                </w:rPr>
                              </w:pPr>
                              <w:r>
                                <w:rPr>
                                  <w:rFonts w:ascii="Consolas"/>
                                  <w:i/>
                                  <w:color w:val="2D2D2D"/>
                                  <w:sz w:val="18"/>
                                </w:rPr>
                                <w:t>#</w:t>
                              </w:r>
                              <w:r>
                                <w:rPr>
                                  <w:rFonts w:ascii="Consolas"/>
                                  <w:i/>
                                  <w:color w:val="2D2D2D"/>
                                  <w:spacing w:val="9"/>
                                  <w:sz w:val="18"/>
                                </w:rPr>
                                <w:t xml:space="preserve"> </w:t>
                              </w:r>
                              <w:r>
                                <w:rPr>
                                  <w:rFonts w:ascii="Consolas"/>
                                  <w:i/>
                                  <w:color w:val="2D2D2D"/>
                                  <w:sz w:val="18"/>
                                </w:rPr>
                                <w:t>Probability</w:t>
                              </w:r>
                              <w:r>
                                <w:rPr>
                                  <w:rFonts w:ascii="Consolas"/>
                                  <w:i/>
                                  <w:color w:val="2D2D2D"/>
                                  <w:spacing w:val="10"/>
                                  <w:sz w:val="18"/>
                                </w:rPr>
                                <w:t xml:space="preserve"> </w:t>
                              </w:r>
                              <w:r>
                                <w:rPr>
                                  <w:rFonts w:ascii="Consolas"/>
                                  <w:i/>
                                  <w:color w:val="2D2D2D"/>
                                  <w:sz w:val="18"/>
                                </w:rPr>
                                <w:t>P(X</w:t>
                              </w:r>
                              <w:r>
                                <w:rPr>
                                  <w:rFonts w:ascii="Consolas"/>
                                  <w:i/>
                                  <w:color w:val="2D2D2D"/>
                                  <w:spacing w:val="10"/>
                                  <w:sz w:val="18"/>
                                </w:rPr>
                                <w:t xml:space="preserve"> </w:t>
                              </w:r>
                              <w:r>
                                <w:rPr>
                                  <w:rFonts w:ascii="Consolas"/>
                                  <w:i/>
                                  <w:color w:val="2D2D2D"/>
                                  <w:sz w:val="18"/>
                                </w:rPr>
                                <w:t>&gt;</w:t>
                              </w:r>
                              <w:r>
                                <w:rPr>
                                  <w:rFonts w:ascii="Consolas"/>
                                  <w:i/>
                                  <w:color w:val="2D2D2D"/>
                                  <w:spacing w:val="10"/>
                                  <w:sz w:val="18"/>
                                </w:rPr>
                                <w:t xml:space="preserve"> </w:t>
                              </w:r>
                              <w:r>
                                <w:rPr>
                                  <w:rFonts w:ascii="Consolas"/>
                                  <w:i/>
                                  <w:color w:val="2D2D2D"/>
                                  <w:spacing w:val="-5"/>
                                  <w:sz w:val="18"/>
                                </w:rPr>
                                <w:t>19)</w:t>
                              </w:r>
                            </w:p>
                            <w:p w14:paraId="535774F4">
                              <w:pPr>
                                <w:spacing w:before="0" w:line="600" w:lineRule="atLeast"/>
                                <w:ind w:left="254" w:right="5027"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19</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4"/>
                                  <w:sz w:val="18"/>
                                </w:rPr>
                                <w:t>prob</w:t>
                              </w:r>
                            </w:p>
                          </w:txbxContent>
                        </wps:txbx>
                        <wps:bodyPr wrap="square" lIns="0" tIns="0" rIns="0" bIns="0" rtlCol="0">
                          <a:noAutofit/>
                        </wps:bodyPr>
                      </wps:wsp>
                    </wpg:wgp>
                  </a:graphicData>
                </a:graphic>
              </wp:inline>
            </w:drawing>
          </mc:Choice>
          <mc:Fallback>
            <w:pict>
              <v:group id="_x0000_s1026" o:spid="_x0000_s1026" o:spt="203" style="height:189.75pt;width:480pt;" coordsize="6096000,2409825" o:gfxdata="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">
                <o:lock v:ext="edit" aspectratio="f"/>
                <v:shape id="Graphic 75" o:spid="_x0000_s1026" o:spt="100" style="position:absolute;left:-12;top:0;height:2409825;width:6096000;" fillcolor="#0D0D0D" filled="t" stroked="f" coordsize="6096000,2409825" o:gfxdata="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Q9eAvQAA&#10;ANsAAAAPAAAAAAAAAAEAIAAAACIAAABkcnMvZG93bnJldi54bWxQSwECFAAUAAAACACHTuJAMy8F&#10;njsAAAA5AAAAEAAAAAAAAAABACAAAAAMAQAAZHJzL3NoYXBleG1sLnhtbFBLBQYAAAAABgAGAFsB&#10;AAC2AwAAAAA=&#10;" path="m6096000,0l6086475,0,6086475,2185263,6083795,2219312,6074765,2258644,6056414,2299855,6025731,2339556,5986018,2370239,5944806,2388590,5905487,2397620,5871438,2400300,224574,2400300,190525,2397620,151206,2388590,109994,2370239,70802,2339987,70269,2339556,39598,2299855,21247,2258644,12217,2219312,9525,0,0,0,0,2181225,2197,2216937,11112,2259063,30264,2303627,63169,2346668,106210,2379573,150774,2398725,192900,2407640,228600,2409825,5867400,2409825,5903112,2407640,5937770,2400300,5945238,2398725,5989802,2379573,6032297,2347087,6065748,2303627,6084900,2259063,6093815,2216937,6096000,2181225,6096000,0xe">
                  <v:fill on="t" opacity="3341f" focussize="0,0"/>
                  <v:stroke on="f"/>
                  <v:imagedata o:title=""/>
                  <o:lock v:ext="edit" aspectratio="f"/>
                  <v:textbox inset="0mm,0mm,0mm,0mm"/>
                </v:shape>
                <v:shape id="Graphic 76" o:spid="_x0000_s1026" o:spt="100" style="position:absolute;left:9512;top:0;height:2400300;width:6076950;" fillcolor="#FFFFFF" filled="t" stroked="f" coordsize="6076950,2400300" o:gfxdata="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ByLrvQAA&#10;ANsAAAAPAAAAAAAAAAEAIAAAACIAAABkcnMvZG93bnJldi54bWxQSwECFAAUAAAACACHTuJAMy8F&#10;njsAAAA5AAAAEAAAAAAAAAABACAAAAAMAQAAZHJzL3NoYXBleG1sLnhtbFBLBQYAAAAABgAGAFsB&#10;AAC2AwAAAAA=&#10;" path="m6076950,0l0,0,0,2171700,11112,2249538,30264,2294102,63169,2337143,106210,2370048,150774,2389200,192900,2398115,228600,2400300,5848350,2400300,5926188,2389200,5970752,2370048,6013793,2337143,6046698,2294102,6065850,2249538,6074257,2209800,6074765,2207412,6076950,2171700,6076950,0xe">
                  <v:fill on="t" focussize="0,0"/>
                  <v:stroke on="f"/>
                  <v:imagedata o:title=""/>
                  <o:lock v:ext="edit" aspectratio="f"/>
                  <v:textbox inset="0mm,0mm,0mm,0mm"/>
                </v:shape>
                <v:shape id="Graphic 77" o:spid="_x0000_s1026" o:spt="100" style="position:absolute;left:5819812;top:2360618;height:40005;width:115570;" fillcolor="#0D0D0D" filled="t" stroked="f" coordsize="115570,40005" o:gfxdata="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8O8hugAAANsA&#10;AAAPAAAAAAAAAAEAIAAAACIAAABkcnMvZG93bnJldi54bWxQSwECFAAUAAAACACHTuJAMy8FnjsA&#10;AAA5AAAAEAAAAAAAAAABACAAAAAJAQAAZHJzL3NoYXBleG1sLnhtbFBLBQYAAAAABgAGAFsBAACz&#10;AwAAAAA=&#10;" path="m12668,39681l0,39681,82,31298,242,29317,295,28654,403,27318,529,25746,560,25365,676,23926,32546,0,83150,0,91214,657,91622,657,110624,12687,32946,12687,26603,13201,12786,31298,12668,39681xem103025,31298l102860,29317,102761,27318,102474,25746,102405,25365,101943,23926,101879,23726,89813,13201,89164,13201,82867,12687,110624,12687,112547,16468,113185,17830,114553,21021,115001,23460,115086,23926,115185,24469,115287,25746,115413,27318,115520,28654,103025,31298xem38359,39681l38062,39681,73767,37490,38359,39681xe">
                  <v:fill on="t" focussize="0,0"/>
                  <v:stroke on="f"/>
                  <v:imagedata o:title=""/>
                  <o:lock v:ext="edit" aspectratio="f"/>
                  <v:textbox inset="0mm,0mm,0mm,0mm"/>
                </v:shape>
                <v:shape id="Textbox 78" o:spid="_x0000_s1026" o:spt="202" type="#_x0000_t202" style="position:absolute;left:0;top:0;height:2409825;width:6096000;" filled="f" stroked="f" coordsize="21600,21600" o:gfxdata="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MYHr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DC1299D">
                        <w:pPr>
                          <w:spacing w:before="44"/>
                          <w:ind w:left="254" w:right="0" w:firstLine="0"/>
                          <w:jc w:val="left"/>
                          <w:rPr>
                            <w:rFonts w:ascii="Consolas"/>
                            <w:i/>
                            <w:sz w:val="18"/>
                          </w:rPr>
                        </w:pPr>
                        <w:r>
                          <w:rPr>
                            <w:rFonts w:ascii="Consolas"/>
                            <w:i/>
                            <w:color w:val="2D2D2D"/>
                            <w:sz w:val="18"/>
                          </w:rPr>
                          <w:t>#</w:t>
                        </w:r>
                        <w:r>
                          <w:rPr>
                            <w:rFonts w:ascii="Consolas"/>
                            <w:i/>
                            <w:color w:val="2D2D2D"/>
                            <w:spacing w:val="9"/>
                            <w:sz w:val="18"/>
                          </w:rPr>
                          <w:t xml:space="preserve"> </w:t>
                        </w:r>
                        <w:r>
                          <w:rPr>
                            <w:rFonts w:ascii="Consolas"/>
                            <w:i/>
                            <w:color w:val="2D2D2D"/>
                            <w:sz w:val="18"/>
                          </w:rPr>
                          <w:t>LEGO</w:t>
                        </w:r>
                        <w:r>
                          <w:rPr>
                            <w:rFonts w:ascii="Consolas"/>
                            <w:i/>
                            <w:color w:val="2D2D2D"/>
                            <w:spacing w:val="9"/>
                            <w:sz w:val="18"/>
                          </w:rPr>
                          <w:t xml:space="preserve"> </w:t>
                        </w:r>
                        <w:r>
                          <w:rPr>
                            <w:rFonts w:ascii="Consolas"/>
                            <w:i/>
                            <w:color w:val="2D2D2D"/>
                            <w:sz w:val="18"/>
                          </w:rPr>
                          <w:t>toy</w:t>
                        </w:r>
                        <w:r>
                          <w:rPr>
                            <w:rFonts w:ascii="Consolas"/>
                            <w:i/>
                            <w:color w:val="2D2D2D"/>
                            <w:spacing w:val="10"/>
                            <w:sz w:val="18"/>
                          </w:rPr>
                          <w:t xml:space="preserve"> </w:t>
                        </w:r>
                        <w:r>
                          <w:rPr>
                            <w:rFonts w:ascii="Consolas"/>
                            <w:i/>
                            <w:color w:val="2D2D2D"/>
                            <w:sz w:val="18"/>
                          </w:rPr>
                          <w:t>weights</w:t>
                        </w:r>
                        <w:r>
                          <w:rPr>
                            <w:rFonts w:ascii="Consolas"/>
                            <w:i/>
                            <w:color w:val="2D2D2D"/>
                            <w:spacing w:val="9"/>
                            <w:sz w:val="18"/>
                          </w:rPr>
                          <w:t xml:space="preserve"> </w:t>
                        </w:r>
                        <w:r>
                          <w:rPr>
                            <w:rFonts w:ascii="Consolas"/>
                            <w:i/>
                            <w:color w:val="2D2D2D"/>
                            <w:spacing w:val="-2"/>
                            <w:sz w:val="18"/>
                          </w:rPr>
                          <w:t>problem</w:t>
                        </w:r>
                      </w:p>
                      <w:p w14:paraId="1AF5030C">
                        <w:pPr>
                          <w:spacing w:before="178" w:line="240" w:lineRule="auto"/>
                          <w:rPr>
                            <w:rFonts w:ascii="Consolas"/>
                            <w:i/>
                            <w:sz w:val="18"/>
                          </w:rPr>
                        </w:pPr>
                      </w:p>
                      <w:p w14:paraId="201E07F1">
                        <w:pPr>
                          <w:spacing w:before="1"/>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2"/>
                            <w:sz w:val="18"/>
                          </w:rPr>
                          <w:t>17.46</w:t>
                        </w:r>
                      </w:p>
                      <w:p w14:paraId="3A4A2267">
                        <w:pPr>
                          <w:spacing w:before="89"/>
                          <w:ind w:left="254" w:right="0" w:firstLine="0"/>
                          <w:jc w:val="left"/>
                          <w:rPr>
                            <w:rFonts w:ascii="Consolas"/>
                            <w:sz w:val="18"/>
                          </w:rPr>
                        </w:pPr>
                        <w:r>
                          <w:rPr>
                            <w:rFonts w:ascii="Consolas"/>
                            <w:color w:val="6A3AB4"/>
                            <w:sz w:val="18"/>
                          </w:rPr>
                          <w:t>variance</w:t>
                        </w:r>
                        <w:r>
                          <w:rPr>
                            <w:rFonts w:ascii="Consolas"/>
                            <w:color w:val="6A3AB4"/>
                            <w:spacing w:val="11"/>
                            <w:sz w:val="18"/>
                          </w:rPr>
                          <w:t xml:space="preserve"> </w:t>
                        </w:r>
                        <w:r>
                          <w:rPr>
                            <w:rFonts w:ascii="Consolas"/>
                            <w:color w:val="662442"/>
                            <w:sz w:val="18"/>
                          </w:rPr>
                          <w:t>&lt;-</w:t>
                        </w:r>
                        <w:r>
                          <w:rPr>
                            <w:rFonts w:ascii="Consolas"/>
                            <w:color w:val="662442"/>
                            <w:spacing w:val="12"/>
                            <w:sz w:val="18"/>
                          </w:rPr>
                          <w:t xml:space="preserve"> </w:t>
                        </w:r>
                        <w:r>
                          <w:rPr>
                            <w:rFonts w:ascii="Consolas"/>
                            <w:color w:val="B9480D"/>
                            <w:spacing w:val="-2"/>
                            <w:sz w:val="18"/>
                          </w:rPr>
                          <w:t>375.67</w:t>
                        </w:r>
                      </w:p>
                      <w:p w14:paraId="016A2D79">
                        <w:pPr>
                          <w:spacing w:before="178" w:line="240" w:lineRule="auto"/>
                          <w:rPr>
                            <w:rFonts w:ascii="Consolas"/>
                            <w:sz w:val="18"/>
                          </w:rPr>
                        </w:pPr>
                      </w:p>
                      <w:p w14:paraId="1A5862F7">
                        <w:pPr>
                          <w:spacing w:before="0"/>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6A3AB4"/>
                            <w:spacing w:val="-2"/>
                            <w:sz w:val="18"/>
                          </w:rPr>
                          <w:t>sqrt</w:t>
                        </w:r>
                        <w:r>
                          <w:rPr>
                            <w:rFonts w:ascii="Consolas"/>
                            <w:color w:val="0D0D0D"/>
                            <w:spacing w:val="-2"/>
                            <w:sz w:val="18"/>
                          </w:rPr>
                          <w:t>(</w:t>
                        </w:r>
                        <w:r>
                          <w:rPr>
                            <w:rFonts w:ascii="Consolas"/>
                            <w:color w:val="6A3AB4"/>
                            <w:spacing w:val="-2"/>
                            <w:sz w:val="18"/>
                          </w:rPr>
                          <w:t>variance</w:t>
                        </w:r>
                        <w:r>
                          <w:rPr>
                            <w:rFonts w:ascii="Consolas"/>
                            <w:color w:val="0D0D0D"/>
                            <w:spacing w:val="-2"/>
                            <w:sz w:val="18"/>
                          </w:rPr>
                          <w:t>)</w:t>
                        </w:r>
                      </w:p>
                      <w:p w14:paraId="1373756E">
                        <w:pPr>
                          <w:spacing w:before="179" w:line="240" w:lineRule="auto"/>
                          <w:rPr>
                            <w:rFonts w:ascii="Consolas"/>
                            <w:sz w:val="18"/>
                          </w:rPr>
                        </w:pPr>
                      </w:p>
                      <w:p w14:paraId="59838973">
                        <w:pPr>
                          <w:spacing w:before="0"/>
                          <w:ind w:left="254" w:right="0" w:firstLine="0"/>
                          <w:jc w:val="left"/>
                          <w:rPr>
                            <w:rFonts w:ascii="Consolas"/>
                            <w:i/>
                            <w:sz w:val="18"/>
                          </w:rPr>
                        </w:pPr>
                        <w:r>
                          <w:rPr>
                            <w:rFonts w:ascii="Consolas"/>
                            <w:i/>
                            <w:color w:val="2D2D2D"/>
                            <w:sz w:val="18"/>
                          </w:rPr>
                          <w:t>#</w:t>
                        </w:r>
                        <w:r>
                          <w:rPr>
                            <w:rFonts w:ascii="Consolas"/>
                            <w:i/>
                            <w:color w:val="2D2D2D"/>
                            <w:spacing w:val="9"/>
                            <w:sz w:val="18"/>
                          </w:rPr>
                          <w:t xml:space="preserve"> </w:t>
                        </w:r>
                        <w:r>
                          <w:rPr>
                            <w:rFonts w:ascii="Consolas"/>
                            <w:i/>
                            <w:color w:val="2D2D2D"/>
                            <w:sz w:val="18"/>
                          </w:rPr>
                          <w:t>Probability</w:t>
                        </w:r>
                        <w:r>
                          <w:rPr>
                            <w:rFonts w:ascii="Consolas"/>
                            <w:i/>
                            <w:color w:val="2D2D2D"/>
                            <w:spacing w:val="10"/>
                            <w:sz w:val="18"/>
                          </w:rPr>
                          <w:t xml:space="preserve"> </w:t>
                        </w:r>
                        <w:r>
                          <w:rPr>
                            <w:rFonts w:ascii="Consolas"/>
                            <w:i/>
                            <w:color w:val="2D2D2D"/>
                            <w:sz w:val="18"/>
                          </w:rPr>
                          <w:t>P(X</w:t>
                        </w:r>
                        <w:r>
                          <w:rPr>
                            <w:rFonts w:ascii="Consolas"/>
                            <w:i/>
                            <w:color w:val="2D2D2D"/>
                            <w:spacing w:val="10"/>
                            <w:sz w:val="18"/>
                          </w:rPr>
                          <w:t xml:space="preserve"> </w:t>
                        </w:r>
                        <w:r>
                          <w:rPr>
                            <w:rFonts w:ascii="Consolas"/>
                            <w:i/>
                            <w:color w:val="2D2D2D"/>
                            <w:sz w:val="18"/>
                          </w:rPr>
                          <w:t>&gt;</w:t>
                        </w:r>
                        <w:r>
                          <w:rPr>
                            <w:rFonts w:ascii="Consolas"/>
                            <w:i/>
                            <w:color w:val="2D2D2D"/>
                            <w:spacing w:val="10"/>
                            <w:sz w:val="18"/>
                          </w:rPr>
                          <w:t xml:space="preserve"> </w:t>
                        </w:r>
                        <w:r>
                          <w:rPr>
                            <w:rFonts w:ascii="Consolas"/>
                            <w:i/>
                            <w:color w:val="2D2D2D"/>
                            <w:spacing w:val="-5"/>
                            <w:sz w:val="18"/>
                          </w:rPr>
                          <w:t>19)</w:t>
                        </w:r>
                      </w:p>
                      <w:p w14:paraId="535774F4">
                        <w:pPr>
                          <w:spacing w:before="0" w:line="600" w:lineRule="atLeast"/>
                          <w:ind w:left="254" w:right="5027"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19</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4"/>
                            <w:sz w:val="18"/>
                          </w:rPr>
                          <w:t>prob</w:t>
                        </w:r>
                      </w:p>
                    </w:txbxContent>
                  </v:textbox>
                </v:shape>
                <w10:wrap type="none"/>
                <w10:anchorlock/>
              </v:group>
            </w:pict>
          </mc:Fallback>
        </mc:AlternateContent>
      </w:r>
    </w:p>
    <w:p w14:paraId="7F0B3D70">
      <w:pPr>
        <w:pStyle w:val="7"/>
        <w:spacing w:before="151"/>
        <w:rPr>
          <w:rFonts w:ascii="Times New Roman"/>
          <w:sz w:val="20"/>
        </w:rPr>
      </w:pPr>
      <w:r>
        <w:rPr>
          <w:rFonts w:ascii="Times New Roman"/>
          <w:sz w:val="20"/>
        </w:rPr>
        <mc:AlternateContent>
          <mc:Choice Requires="wps">
            <w:drawing>
              <wp:anchor distT="0" distB="0" distL="0" distR="0" simplePos="0" relativeHeight="251728896"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79" name="Graphic 7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79" o:spid="_x0000_s1026" o:spt="100" style="position:absolute;left:0pt;margin-left:65.95pt;margin-top:20.2pt;height:0.75pt;width:480pt;mso-position-horizontal-relative:page;mso-wrap-distance-bottom:0pt;mso-wrap-distance-top:0pt;z-index:-251587584;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CU48PTMgIAAAIFAAAOAAAAZHJzL2Uyb0RvYy54bWytVMGO&#10;2jAQvVfqP1i+lwS00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1lmtzdcAAAAKAQAADwAAAAAAAAABACAAAAAiAAAAZHJzL2Rvd25yZXYueG1s&#10;UEsBAhQAFAAAAAgAh07iQJTjw9MyAgAAAg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r>
        <w:rPr>
          <w:rFonts w:ascii="Times New Roman"/>
          <w:sz w:val="20"/>
        </w:rPr>
        <mc:AlternateContent>
          <mc:Choice Requires="wps">
            <w:drawing>
              <wp:anchor distT="0" distB="0" distL="0" distR="0" simplePos="0" relativeHeight="251729920" behindDoc="1" locked="0" layoutInCell="1" allowOverlap="1">
                <wp:simplePos x="0" y="0"/>
                <wp:positionH relativeFrom="page">
                  <wp:posOffset>837565</wp:posOffset>
                </wp:positionH>
                <wp:positionV relativeFrom="paragraph">
                  <wp:posOffset>2228215</wp:posOffset>
                </wp:positionV>
                <wp:extent cx="6096000" cy="9525"/>
                <wp:effectExtent l="0" t="0" r="0" b="0"/>
                <wp:wrapTopAndBottom/>
                <wp:docPr id="95" name="Graphic 95"/>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95" o:spid="_x0000_s1026" o:spt="100" style="position:absolute;left:0pt;margin-left:65.95pt;margin-top:175.45pt;height:0.75pt;width:480pt;mso-position-horizontal-relative:page;mso-wrap-distance-bottom:0pt;mso-wrap-distance-top:0pt;z-index:-251586560;mso-width-relative:page;mso-height-relative:page;" fillcolor="#000000" filled="t" stroked="f" coordsize="6096000,9525" o:gfxdata="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5CbxNgAAAAMAQAADwAAAAAAAAABACAAAAAiAAAAZHJzL2Rvd25yZXYueG1s&#10;UEsBAhQAFAAAAAgAh07iQHfLK74xAgAAAgUAAA4AAAAAAAAAAQAgAAAAJw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6DE04931">
      <w:pPr>
        <w:pStyle w:val="7"/>
        <w:spacing w:before="10"/>
        <w:rPr>
          <w:rFonts w:ascii="Times New Roman"/>
          <w:sz w:val="20"/>
        </w:rPr>
      </w:pPr>
    </w:p>
    <w:p w14:paraId="3CE99F25">
      <w:pPr>
        <w:pStyle w:val="7"/>
        <w:spacing w:before="166"/>
        <w:rPr>
          <w:rFonts w:ascii="Times New Roman"/>
          <w:sz w:val="20"/>
        </w:rPr>
      </w:pPr>
      <w:r>
        <w:rPr>
          <w:rFonts w:ascii="Times New Roman"/>
          <w:sz w:val="20"/>
        </w:rPr>
        <mc:AlternateContent>
          <mc:Choice Requires="wpg">
            <w:drawing>
              <wp:anchor distT="0" distB="0" distL="0" distR="0" simplePos="0" relativeHeight="251728896" behindDoc="1" locked="0" layoutInCell="1" allowOverlap="1">
                <wp:simplePos x="0" y="0"/>
                <wp:positionH relativeFrom="page">
                  <wp:posOffset>837565</wp:posOffset>
                </wp:positionH>
                <wp:positionV relativeFrom="paragraph">
                  <wp:posOffset>116205</wp:posOffset>
                </wp:positionV>
                <wp:extent cx="6572250" cy="1427480"/>
                <wp:effectExtent l="0" t="0" r="11430" b="4445"/>
                <wp:wrapTopAndBottom/>
                <wp:docPr id="80" name="Group 80"/>
                <wp:cNvGraphicFramePr/>
                <a:graphic xmlns:a="http://schemas.openxmlformats.org/drawingml/2006/main">
                  <a:graphicData uri="http://schemas.microsoft.com/office/word/2010/wordprocessingGroup">
                    <wpg:wgp>
                      <wpg:cNvGrpSpPr/>
                      <wpg:grpSpPr>
                        <a:xfrm>
                          <a:off x="0" y="0"/>
                          <a:ext cx="6572261" cy="1427783"/>
                          <a:chOff x="-12" y="100026"/>
                          <a:chExt cx="6572261" cy="1427783"/>
                        </a:xfrm>
                      </wpg:grpSpPr>
                      <wps:wsp>
                        <wps:cNvPr id="81" name="Textbox 81"/>
                        <wps:cNvSpPr txBox="1"/>
                        <wps:spPr>
                          <a:xfrm>
                            <a:off x="0" y="100026"/>
                            <a:ext cx="755650" cy="304165"/>
                          </a:xfrm>
                          <a:prstGeom prst="rect">
                            <a:avLst/>
                          </a:prstGeom>
                        </wps:spPr>
                        <wps:txbx>
                          <w:txbxContent>
                            <w:p w14:paraId="28152953">
                              <w:pPr>
                                <w:spacing w:before="0"/>
                                <w:ind w:left="0" w:right="0" w:firstLine="0"/>
                                <w:jc w:val="left"/>
                                <w:rPr>
                                  <w:rFonts w:ascii="Segoe UI Semibold"/>
                                  <w:sz w:val="36"/>
                                </w:rPr>
                              </w:pPr>
                              <w:r>
                                <w:rPr>
                                  <w:rFonts w:ascii="Segoe UI Semibold"/>
                                  <w:color w:val="0D0D0D"/>
                                  <w:spacing w:val="-2"/>
                                  <w:sz w:val="36"/>
                                </w:rPr>
                                <w:t>Output</w:t>
                              </w:r>
                            </w:p>
                          </w:txbxContent>
                        </wps:txbx>
                        <wps:bodyPr wrap="square" lIns="0" tIns="0" rIns="0" bIns="0" rtlCol="0">
                          <a:noAutofit/>
                        </wps:bodyPr>
                      </wps:wsp>
                      <wps:wsp>
                        <wps:cNvPr id="82" name="Graphic 82"/>
                        <wps:cNvSpPr/>
                        <wps:spPr>
                          <a:xfrm>
                            <a:off x="-12" y="556259"/>
                            <a:ext cx="6096000" cy="971550"/>
                          </a:xfrm>
                          <a:custGeom>
                            <a:avLst/>
                            <a:gdLst/>
                            <a:ahLst/>
                            <a:cxnLst/>
                            <a:rect l="l" t="t" r="r" b="b"/>
                            <a:pathLst>
                              <a:path w="6096000" h="971550">
                                <a:moveTo>
                                  <a:pt x="6096000" y="228600"/>
                                </a:moveTo>
                                <a:lnTo>
                                  <a:pt x="6093815" y="192900"/>
                                </a:lnTo>
                                <a:lnTo>
                                  <a:pt x="6086475" y="158216"/>
                                </a:lnTo>
                                <a:lnTo>
                                  <a:pt x="6086475" y="224586"/>
                                </a:lnTo>
                                <a:lnTo>
                                  <a:pt x="6086475" y="746988"/>
                                </a:lnTo>
                                <a:lnTo>
                                  <a:pt x="6074765" y="820369"/>
                                </a:lnTo>
                                <a:lnTo>
                                  <a:pt x="6056414" y="861580"/>
                                </a:lnTo>
                                <a:lnTo>
                                  <a:pt x="6025731" y="901280"/>
                                </a:lnTo>
                                <a:lnTo>
                                  <a:pt x="5986018" y="931964"/>
                                </a:lnTo>
                                <a:lnTo>
                                  <a:pt x="5944806" y="950315"/>
                                </a:lnTo>
                                <a:lnTo>
                                  <a:pt x="5905474" y="959345"/>
                                </a:lnTo>
                                <a:lnTo>
                                  <a:pt x="5871426" y="962025"/>
                                </a:lnTo>
                                <a:lnTo>
                                  <a:pt x="224586" y="962025"/>
                                </a:lnTo>
                                <a:lnTo>
                                  <a:pt x="151206" y="950315"/>
                                </a:lnTo>
                                <a:lnTo>
                                  <a:pt x="109994" y="931964"/>
                                </a:lnTo>
                                <a:lnTo>
                                  <a:pt x="70269" y="901280"/>
                                </a:lnTo>
                                <a:lnTo>
                                  <a:pt x="39598" y="861580"/>
                                </a:lnTo>
                                <a:lnTo>
                                  <a:pt x="21247" y="820369"/>
                                </a:lnTo>
                                <a:lnTo>
                                  <a:pt x="12217" y="781037"/>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742950"/>
                                </a:lnTo>
                                <a:lnTo>
                                  <a:pt x="11112" y="820788"/>
                                </a:lnTo>
                                <a:lnTo>
                                  <a:pt x="30264" y="865352"/>
                                </a:lnTo>
                                <a:lnTo>
                                  <a:pt x="63169" y="908392"/>
                                </a:lnTo>
                                <a:lnTo>
                                  <a:pt x="106210" y="941298"/>
                                </a:lnTo>
                                <a:lnTo>
                                  <a:pt x="150774" y="960450"/>
                                </a:lnTo>
                                <a:lnTo>
                                  <a:pt x="192900" y="969365"/>
                                </a:lnTo>
                                <a:lnTo>
                                  <a:pt x="228600" y="971550"/>
                                </a:lnTo>
                                <a:lnTo>
                                  <a:pt x="5867400" y="971550"/>
                                </a:lnTo>
                                <a:lnTo>
                                  <a:pt x="5903112" y="969365"/>
                                </a:lnTo>
                                <a:lnTo>
                                  <a:pt x="5937770" y="962025"/>
                                </a:lnTo>
                                <a:lnTo>
                                  <a:pt x="5945238" y="960450"/>
                                </a:lnTo>
                                <a:lnTo>
                                  <a:pt x="5989802" y="941298"/>
                                </a:lnTo>
                                <a:lnTo>
                                  <a:pt x="6032843" y="908392"/>
                                </a:lnTo>
                                <a:lnTo>
                                  <a:pt x="6065748" y="865352"/>
                                </a:lnTo>
                                <a:lnTo>
                                  <a:pt x="6084900" y="820788"/>
                                </a:lnTo>
                                <a:lnTo>
                                  <a:pt x="6093815" y="778662"/>
                                </a:lnTo>
                                <a:lnTo>
                                  <a:pt x="6096000" y="742950"/>
                                </a:lnTo>
                                <a:lnTo>
                                  <a:pt x="6096000" y="228600"/>
                                </a:lnTo>
                                <a:close/>
                              </a:path>
                            </a:pathLst>
                          </a:custGeom>
                          <a:solidFill>
                            <a:srgbClr val="0D0D0D">
                              <a:alpha val="5099"/>
                            </a:srgbClr>
                          </a:solidFill>
                        </wps:spPr>
                        <wps:bodyPr wrap="square" lIns="0" tIns="0" rIns="0" bIns="0" rtlCol="0">
                          <a:noAutofit/>
                        </wps:bodyPr>
                      </wps:wsp>
                      <wps:wsp>
                        <wps:cNvPr id="83" name="Graphic 83"/>
                        <wps:cNvSpPr/>
                        <wps:spPr>
                          <a:xfrm>
                            <a:off x="9512" y="565784"/>
                            <a:ext cx="6076950" cy="952500"/>
                          </a:xfrm>
                          <a:custGeom>
                            <a:avLst/>
                            <a:gdLst/>
                            <a:ahLst/>
                            <a:cxnLst/>
                            <a:rect l="l" t="t" r="r" b="b"/>
                            <a:pathLst>
                              <a:path w="6076950" h="952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619125"/>
                                </a:lnTo>
                                <a:lnTo>
                                  <a:pt x="0" y="723900"/>
                                </a:lnTo>
                                <a:lnTo>
                                  <a:pt x="11112" y="801738"/>
                                </a:lnTo>
                                <a:lnTo>
                                  <a:pt x="30264" y="846302"/>
                                </a:lnTo>
                                <a:lnTo>
                                  <a:pt x="63169" y="889342"/>
                                </a:lnTo>
                                <a:lnTo>
                                  <a:pt x="106210" y="922248"/>
                                </a:lnTo>
                                <a:lnTo>
                                  <a:pt x="150774" y="941400"/>
                                </a:lnTo>
                                <a:lnTo>
                                  <a:pt x="192900" y="950315"/>
                                </a:lnTo>
                                <a:lnTo>
                                  <a:pt x="228600" y="952500"/>
                                </a:lnTo>
                                <a:lnTo>
                                  <a:pt x="5848350" y="952500"/>
                                </a:lnTo>
                                <a:lnTo>
                                  <a:pt x="5926188" y="941400"/>
                                </a:lnTo>
                                <a:lnTo>
                                  <a:pt x="5970752" y="922248"/>
                                </a:lnTo>
                                <a:lnTo>
                                  <a:pt x="6013793" y="889342"/>
                                </a:lnTo>
                                <a:lnTo>
                                  <a:pt x="6046698" y="846302"/>
                                </a:lnTo>
                                <a:lnTo>
                                  <a:pt x="6065850" y="801738"/>
                                </a:lnTo>
                                <a:lnTo>
                                  <a:pt x="6074765" y="759612"/>
                                </a:lnTo>
                                <a:lnTo>
                                  <a:pt x="6076950" y="723900"/>
                                </a:lnTo>
                                <a:lnTo>
                                  <a:pt x="6076950" y="619125"/>
                                </a:lnTo>
                                <a:lnTo>
                                  <a:pt x="6076950" y="228600"/>
                                </a:lnTo>
                                <a:close/>
                              </a:path>
                            </a:pathLst>
                          </a:custGeom>
                          <a:solidFill>
                            <a:srgbClr val="FFFFFF"/>
                          </a:solidFill>
                        </wps:spPr>
                        <wps:bodyPr wrap="square" lIns="0" tIns="0" rIns="0" bIns="0" rtlCol="0">
                          <a:noAutofit/>
                        </wps:bodyPr>
                      </wps:wsp>
                      <pic:pic xmlns:pic="http://schemas.openxmlformats.org/drawingml/2006/picture">
                        <pic:nvPicPr>
                          <pic:cNvPr id="84" name="Image 84"/>
                          <pic:cNvPicPr/>
                        </pic:nvPicPr>
                        <pic:blipFill>
                          <a:blip r:embed="rId13" cstate="print"/>
                          <a:stretch>
                            <a:fillRect/>
                          </a:stretch>
                        </pic:blipFill>
                        <pic:spPr>
                          <a:xfrm>
                            <a:off x="173975" y="1381527"/>
                            <a:ext cx="128299" cy="63915"/>
                          </a:xfrm>
                          <a:prstGeom prst="rect">
                            <a:avLst/>
                          </a:prstGeom>
                        </pic:spPr>
                      </pic:pic>
                      <pic:pic xmlns:pic="http://schemas.openxmlformats.org/drawingml/2006/picture">
                        <pic:nvPicPr>
                          <pic:cNvPr id="85" name="Image 85"/>
                          <pic:cNvPicPr/>
                        </pic:nvPicPr>
                        <pic:blipFill>
                          <a:blip r:embed="rId14" cstate="print"/>
                          <a:stretch>
                            <a:fillRect/>
                          </a:stretch>
                        </pic:blipFill>
                        <pic:spPr>
                          <a:xfrm>
                            <a:off x="5780171" y="1335727"/>
                            <a:ext cx="155406" cy="155552"/>
                          </a:xfrm>
                          <a:prstGeom prst="rect">
                            <a:avLst/>
                          </a:prstGeom>
                        </pic:spPr>
                      </pic:pic>
                      <wps:wsp>
                        <wps:cNvPr id="87" name="Graphic 87"/>
                        <wps:cNvSpPr/>
                        <wps:spPr>
                          <a:xfrm>
                            <a:off x="6210299"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88" name="Image 88"/>
                          <pic:cNvPicPr/>
                        </pic:nvPicPr>
                        <pic:blipFill>
                          <a:blip r:embed="rId11" cstate="print"/>
                          <a:stretch>
                            <a:fillRect/>
                          </a:stretch>
                        </pic:blipFill>
                        <pic:spPr>
                          <a:xfrm>
                            <a:off x="6210299" y="546734"/>
                            <a:ext cx="9524" cy="9524"/>
                          </a:xfrm>
                          <a:prstGeom prst="rect">
                            <a:avLst/>
                          </a:prstGeom>
                        </pic:spPr>
                      </pic:pic>
                      <pic:pic xmlns:pic="http://schemas.openxmlformats.org/drawingml/2006/picture">
                        <pic:nvPicPr>
                          <pic:cNvPr id="89" name="Image 89"/>
                          <pic:cNvPicPr/>
                        </pic:nvPicPr>
                        <pic:blipFill>
                          <a:blip r:embed="rId11" cstate="print"/>
                          <a:stretch>
                            <a:fillRect/>
                          </a:stretch>
                        </pic:blipFill>
                        <pic:spPr>
                          <a:xfrm>
                            <a:off x="6562725" y="546734"/>
                            <a:ext cx="9524" cy="9524"/>
                          </a:xfrm>
                          <a:prstGeom prst="rect">
                            <a:avLst/>
                          </a:prstGeom>
                        </pic:spPr>
                      </pic:pic>
                      <pic:pic xmlns:pic="http://schemas.openxmlformats.org/drawingml/2006/picture">
                        <pic:nvPicPr>
                          <pic:cNvPr id="90" name="Image 90"/>
                          <pic:cNvPicPr/>
                        </pic:nvPicPr>
                        <pic:blipFill>
                          <a:blip r:embed="rId11" cstate="print"/>
                          <a:stretch>
                            <a:fillRect/>
                          </a:stretch>
                        </pic:blipFill>
                        <pic:spPr>
                          <a:xfrm>
                            <a:off x="6210299" y="213359"/>
                            <a:ext cx="9524" cy="9524"/>
                          </a:xfrm>
                          <a:prstGeom prst="rect">
                            <a:avLst/>
                          </a:prstGeom>
                        </pic:spPr>
                      </pic:pic>
                      <pic:pic xmlns:pic="http://schemas.openxmlformats.org/drawingml/2006/picture">
                        <pic:nvPicPr>
                          <pic:cNvPr id="91" name="Image 91"/>
                          <pic:cNvPicPr/>
                        </pic:nvPicPr>
                        <pic:blipFill>
                          <a:blip r:embed="rId11" cstate="print"/>
                          <a:stretch>
                            <a:fillRect/>
                          </a:stretch>
                        </pic:blipFill>
                        <pic:spPr>
                          <a:xfrm>
                            <a:off x="6562725" y="213359"/>
                            <a:ext cx="9524" cy="9524"/>
                          </a:xfrm>
                          <a:prstGeom prst="rect">
                            <a:avLst/>
                          </a:prstGeom>
                        </pic:spPr>
                      </pic:pic>
                      <wps:wsp>
                        <wps:cNvPr id="92" name="Graphic 92"/>
                        <wps:cNvSpPr/>
                        <wps:spPr>
                          <a:xfrm>
                            <a:off x="6257924"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93" name="Image 93"/>
                          <pic:cNvPicPr/>
                        </pic:nvPicPr>
                        <pic:blipFill>
                          <a:blip r:embed="rId12" cstate="print"/>
                          <a:stretch>
                            <a:fillRect/>
                          </a:stretch>
                        </pic:blipFill>
                        <pic:spPr>
                          <a:xfrm>
                            <a:off x="6321027" y="308133"/>
                            <a:ext cx="143676" cy="146923"/>
                          </a:xfrm>
                          <a:prstGeom prst="rect">
                            <a:avLst/>
                          </a:prstGeom>
                        </pic:spPr>
                      </pic:pic>
                      <wps:wsp>
                        <wps:cNvPr id="94" name="Textbox 94"/>
                        <wps:cNvSpPr txBox="1"/>
                        <wps:spPr>
                          <a:xfrm>
                            <a:off x="161925" y="1069677"/>
                            <a:ext cx="654685" cy="425450"/>
                          </a:xfrm>
                          <a:prstGeom prst="rect">
                            <a:avLst/>
                          </a:prstGeom>
                        </wps:spPr>
                        <wps:txbx>
                          <w:txbxContent>
                            <w:p w14:paraId="1C63E82E">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4C276954">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14"/>
                                  <w:w w:val="98"/>
                                  <w:position w:val="-17"/>
                                  <w:sz w:val="21"/>
                                </w:rPr>
                                <w:t>R</w:t>
                              </w:r>
                              <w:r>
                                <w:rPr>
                                  <w:rFonts w:ascii="Consolas"/>
                                  <w:color w:val="B9480D"/>
                                  <w:spacing w:val="2"/>
                                  <w:sz w:val="18"/>
                                </w:rPr>
                                <w:t>0.4685</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9.15pt;height:112.4pt;width:517.5pt;mso-position-horizontal-relative:page;mso-wrap-distance-bottom:0pt;mso-wrap-distance-top:0pt;z-index:-251587584;mso-width-relative:page;mso-height-relative:page;" coordorigin="-12,100026" coordsize="6572261,1427783" o:gfxdata="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">
                <o:lock v:ext="edit" aspectratio="f"/>
                <v:shape id="Textbox 81" o:spid="_x0000_s1026" o:spt="202" type="#_x0000_t202" style="position:absolute;left:0;top:100026;height:304165;width:755650;" filled="f" stroked="f" coordsize="21600,21600" o:gfxdata="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MG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8152953">
                        <w:pPr>
                          <w:spacing w:before="0"/>
                          <w:ind w:left="0" w:right="0" w:firstLine="0"/>
                          <w:jc w:val="left"/>
                          <w:rPr>
                            <w:rFonts w:ascii="Segoe UI Semibold"/>
                            <w:sz w:val="36"/>
                          </w:rPr>
                        </w:pPr>
                        <w:r>
                          <w:rPr>
                            <w:rFonts w:ascii="Segoe UI Semibold"/>
                            <w:color w:val="0D0D0D"/>
                            <w:spacing w:val="-2"/>
                            <w:sz w:val="36"/>
                          </w:rPr>
                          <w:t>Output</w:t>
                        </w:r>
                      </w:p>
                    </w:txbxContent>
                  </v:textbox>
                </v:shape>
                <v:shape id="Graphic 82" o:spid="_x0000_s1026" o:spt="100" style="position:absolute;left:-12;top:556259;height:971550;width:6096000;" fillcolor="#0D0D0D" filled="t" stroked="f" coordsize="6096000,971550" o:gfxdata="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Wdce8AAAA&#10;2wAAAA8AAAAAAAAAAQAgAAAAIgAAAGRycy9kb3ducmV2LnhtbFBLAQIUABQAAAAIAIdO4kAzLwWe&#10;OwAAADkAAAAQAAAAAAAAAAEAIAAAAAsBAABkcnMvc2hhcGV4bWwueG1sUEsFBgAAAAAGAAYAWwEA&#10;ALUDAAAAAA==&#10;" path="m6096000,228600l6093815,192900,6086475,158216,6086475,224586,6086475,746988,6074765,820369,6056414,861580,6025731,901280,5986018,931964,5944806,950315,5905474,959345,5871426,962025,224586,962025,151206,950315,109994,931964,70269,901280,39598,861580,21247,820369,12217,781037,9525,224586,12217,190525,21247,151206,39598,109994,70269,70269,109994,39598,151206,21247,190538,12217,224586,9525,5871426,9525,5944806,21247,5986018,39598,6025731,70269,6056414,109994,6074765,151206,6083795,190525,6086475,224586,6086475,158216,6065748,106210,6032843,63169,5989802,30264,5945238,11112,5903112,2197,5867400,0,228600,0,150774,11112,106210,30264,63169,63169,30264,106210,11112,150774,2197,192900,0,228600,0,742950,11112,820788,30264,865352,63169,908392,106210,941298,150774,960450,192900,969365,228600,971550,5867400,971550,5903112,969365,5937770,962025,5945238,960450,5989802,941298,6032843,908392,6065748,865352,6084900,820788,6093815,778662,6096000,742950,6096000,228600xe">
                  <v:fill on="t" opacity="3341f" focussize="0,0"/>
                  <v:stroke on="f"/>
                  <v:imagedata o:title=""/>
                  <o:lock v:ext="edit" aspectratio="f"/>
                  <v:textbox inset="0mm,0mm,0mm,0mm"/>
                </v:shape>
                <v:shape id="Graphic 83" o:spid="_x0000_s1026" o:spt="100" style="position:absolute;left:9512;top:565784;height:952500;width:6076950;" fillcolor="#FFFFFF" filled="t" stroked="f" coordsize="6076950,952500" o:gfxdata="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GevO8AAAA&#10;2w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619125,0,723900,11112,801738,30264,846302,63169,889342,106210,922248,150774,941400,192900,950315,228600,952500,5848350,952500,5926188,941400,5970752,922248,6013793,889342,6046698,846302,6065850,801738,6074765,759612,6076950,723900,6076950,619125,6076950,228600xe">
                  <v:fill on="t" focussize="0,0"/>
                  <v:stroke on="f"/>
                  <v:imagedata o:title=""/>
                  <o:lock v:ext="edit" aspectratio="f"/>
                  <v:textbox inset="0mm,0mm,0mm,0mm"/>
                </v:shape>
                <v:shape id="Image 84" o:spid="_x0000_s1026" o:spt="75" type="#_x0000_t75" style="position:absolute;left:173975;top:1381527;height:63915;width:128299;" filled="f" o:preferrelative="t" stroked="f" coordsize="21600,21600" o:gfxdata="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LrnV&#10;wAAAANsAAAAPAAAAAAAAAAEAIAAAACIAAABkcnMvZG93bnJldi54bWxQSwECFAAUAAAACACHTuJA&#10;My8FnjsAAAA5AAAAEAAAAAAAAAABACAAAAAPAQAAZHJzL3NoYXBleG1sLnhtbFBLBQYAAAAABgAG&#10;AFsBAAC5AwAAAAA=&#10;">
                  <v:fill on="f" focussize="0,0"/>
                  <v:stroke on="f"/>
                  <v:imagedata r:id="rId13" o:title=""/>
                  <o:lock v:ext="edit" aspectratio="f"/>
                </v:shape>
                <v:shape id="Image 85" o:spid="_x0000_s1026" o:spt="75" type="#_x0000_t75" style="position:absolute;left:5780171;top:1335727;height:155552;width:155406;" filled="f" o:preferrelative="t" stroked="f" coordsize="21600,21600" o:gfxdata="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vsU/vQAA&#10;ANsAAAAPAAAAAAAAAAEAIAAAACIAAABkcnMvZG93bnJldi54bWxQSwECFAAUAAAACACHTuJAMy8F&#10;njsAAAA5AAAAEAAAAAAAAAABACAAAAAMAQAAZHJzL3NoYXBleG1sLnhtbFBLBQYAAAAABgAGAFsB&#10;AAC2AwAAAAA=&#10;">
                  <v:fill on="f" focussize="0,0"/>
                  <v:stroke on="f"/>
                  <v:imagedata r:id="rId14" o:title=""/>
                  <o:lock v:ext="edit" aspectratio="f"/>
                </v:shape>
                <v:shape id="Graphic 87" o:spid="_x0000_s1026" o:spt="100" style="position:absolute;left:6210299;top:213359;height:342900;width:361950;" fillcolor="#FFFFFF" filled="t" stroked="f" coordsize="361950,342900" o:gfxdata="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9Ucy&#10;wAAAANs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88" o:spid="_x0000_s1026" o:spt="75" type="#_x0000_t75" style="position:absolute;left:6210299;top:546734;height:9524;width:9524;" filled="f" o:preferrelative="t" stroked="f" coordsize="21600,21600" o:gfxdata="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B62i62AAAA2wAAAA8A&#10;AAAAAAAAAQAgAAAAIgAAAGRycy9kb3ducmV2LnhtbFBLAQIUABQAAAAIAIdO4kAzLwWeOwAAADkA&#10;AAAQAAAAAAAAAAEAIAAAAAUBAABkcnMvc2hhcGV4bWwueG1sUEsFBgAAAAAGAAYAWwEAAK8DAAAA&#10;AA==&#10;">
                  <v:fill on="f" focussize="0,0"/>
                  <v:stroke on="f"/>
                  <v:imagedata r:id="rId11" o:title=""/>
                  <o:lock v:ext="edit" aspectratio="f"/>
                </v:shape>
                <v:shape id="Image 89" o:spid="_x0000_s1026" o:spt="75" type="#_x0000_t75" style="position:absolute;left:6562725;top:546734;height:9524;width:9524;" filled="f" o:preferrelative="t" stroked="f" coordsize="21600,21600" o:gfxdata="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Z/tb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Image 90" o:spid="_x0000_s1026" o:spt="75" type="#_x0000_t75" style="position:absolute;left:6210299;top:213359;height:9524;width:9524;" filled="f" o:preferrelative="t" stroked="f" coordsize="21600,21600" o:gfxdata="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VA9bsAAADb&#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91" o:spid="_x0000_s1026" o:spt="75" type="#_x0000_t75" style="position:absolute;left:6562725;top:213359;height:9524;width:9524;" filled="f" o:preferrelative="t" stroked="f" coordsize="21600,21600" o:gfxdata="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nlbrsAAADb&#10;AAAADwAAAAAAAAABACAAAAAiAAAAZHJzL2Rvd25yZXYueG1sUEsBAhQAFAAAAAgAh07iQDMvBZ47&#10;AAAAOQAAABAAAAAAAAAAAQAgAAAACgEAAGRycy9zaGFwZXhtbC54bWxQSwUGAAAAAAYABgBbAQAA&#10;tAMAAAAA&#10;">
                  <v:fill on="f" focussize="0,0"/>
                  <v:stroke on="f"/>
                  <v:imagedata r:id="rId11" o:title=""/>
                  <o:lock v:ext="edit" aspectratio="f"/>
                </v:shape>
                <v:shape id="Graphic 92" o:spid="_x0000_s1026" o:spt="100" style="position:absolute;left:6257924;top:251459;height:266700;width:266700;" fillcolor="#FFFFFF" filled="t" stroked="f" coordsize="266700,266700" o:gfxdata="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uwsm8AAAA&#10;2wAAAA8AAAAAAAAAAQAgAAAAIgAAAGRycy9kb3ducmV2LnhtbFBLAQIUABQAAAAIAIdO4kAzLwWe&#10;OwAAADkAAAAQAAAAAAAAAAEAIAAAAAsBAABkcnMvc2hhcGV4bWwueG1sUEsFBgAAAAAGAAYAWwEA&#10;ALU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93" o:spid="_x0000_s1026" o:spt="75" type="#_x0000_t75" style="position:absolute;left:6321027;top:308133;height:146923;width:143676;" filled="f" o:preferrelative="t" stroked="f" coordsize="21600,21600" o:gfxdata="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HZFgvQAA&#10;ANs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94" o:spid="_x0000_s1026" o:spt="202" type="#_x0000_t202" style="position:absolute;left:161925;top:1069677;height:425450;width:654685;" filled="f" stroked="f" coordsize="21600,21600" o:gfxdata="UEsDBAoAAAAAAIdO4kAAAAAAAAAAAAAAAAAEAAAAZHJzL1BLAwQUAAAACACHTuJAGOL04b0AAADb&#10;AAAADwAAAGRycy9kb3ducmV2LnhtbEWPQWsCMRSE74L/ITyhN00sR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4vTh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63E82E">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4C276954">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14"/>
                            <w:w w:val="98"/>
                            <w:position w:val="-17"/>
                            <w:sz w:val="21"/>
                          </w:rPr>
                          <w:t>R</w:t>
                        </w:r>
                        <w:r>
                          <w:rPr>
                            <w:rFonts w:ascii="Consolas"/>
                            <w:color w:val="B9480D"/>
                            <w:spacing w:val="2"/>
                            <w:sz w:val="18"/>
                          </w:rPr>
                          <w:t>0.4685</w:t>
                        </w:r>
                      </w:p>
                    </w:txbxContent>
                  </v:textbox>
                </v:shape>
                <w10:wrap type="topAndBottom"/>
              </v:group>
            </w:pict>
          </mc:Fallback>
        </mc:AlternateContent>
      </w:r>
    </w:p>
    <w:p w14:paraId="08299931">
      <w:pPr>
        <w:pStyle w:val="7"/>
        <w:spacing w:before="7"/>
        <w:rPr>
          <w:rFonts w:ascii="Times New Roman"/>
          <w:sz w:val="36"/>
        </w:rPr>
      </w:pPr>
    </w:p>
    <w:p w14:paraId="505142D0">
      <w:pPr>
        <w:pStyle w:val="2"/>
        <w:numPr>
          <w:ilvl w:val="0"/>
          <w:numId w:val="1"/>
        </w:numPr>
        <w:bidi w:val="0"/>
        <w:rPr>
          <w:rFonts w:hint="default" w:ascii="Bahnschrift" w:hAnsi="Bahnschrift" w:cs="Bahnschrift"/>
          <w:i/>
          <w:iCs/>
          <w:sz w:val="44"/>
          <w:szCs w:val="44"/>
          <w:u w:val="single"/>
          <w14:glow w14:rad="139700">
            <w14:schemeClr w14:val="accent3">
              <w14:satMod w14:val="175000"/>
              <w14:alpha w14:val="60000"/>
            </w14:schemeClr>
          </w14:glow>
        </w:rPr>
      </w:pPr>
      <w:bookmarkStart w:id="12" w:name="_Toc11278"/>
      <w:bookmarkStart w:id="13" w:name="_Toc10530"/>
      <w:bookmarkStart w:id="14" w:name="_Toc6096"/>
      <w:bookmarkStart w:id="15" w:name="_Toc11130"/>
      <w:r>
        <w:rPr>
          <w:rFonts w:hint="default" w:ascii="Bahnschrift" w:hAnsi="Bahnschrift" w:cs="Bahnschrift"/>
          <w:i/>
          <w:iCs/>
          <w:sz w:val="44"/>
          <w:szCs w:val="44"/>
          <w:u w:val="single"/>
          <w14:glow w14:rad="139700">
            <w14:schemeClr w14:val="accent3">
              <w14:satMod w14:val="175000"/>
              <w14:alpha w14:val="60000"/>
            </w14:schemeClr>
          </w14:glow>
        </w:rPr>
        <w:t>Hypothesis Testing Problem</w:t>
      </w:r>
      <w:bookmarkEnd w:id="12"/>
      <w:bookmarkEnd w:id="13"/>
      <w:bookmarkEnd w:id="14"/>
      <w:bookmarkEnd w:id="15"/>
    </w:p>
    <w:p w14:paraId="094354A9">
      <w:pPr>
        <w:pStyle w:val="3"/>
        <w:rPr>
          <w:b w:val="0"/>
        </w:rPr>
      </w:pPr>
      <w:r>
        <w:rPr>
          <w:b w:val="0"/>
          <w:color w:val="0D0D0D"/>
          <w:spacing w:val="-2"/>
        </w:rPr>
        <w:t>Question</w:t>
      </w:r>
    </w:p>
    <w:p w14:paraId="6A0FC109">
      <w:pPr>
        <w:pStyle w:val="7"/>
        <w:spacing w:before="161" w:line="292" w:lineRule="auto"/>
        <w:ind w:left="959" w:right="961"/>
      </w:pPr>
      <w:r>
        <w:rPr>
          <w:color w:val="0D0D0D"/>
        </w:rPr>
        <w:t>Given a sample mean of 83, a sample standard deviation of 12.5, and a sample size of 22, test</w:t>
      </w:r>
      <w:r>
        <w:rPr>
          <w:color w:val="0D0D0D"/>
          <w:spacing w:val="-3"/>
        </w:rPr>
        <w:t xml:space="preserve"> </w:t>
      </w:r>
      <w:r>
        <w:rPr>
          <w:color w:val="0D0D0D"/>
        </w:rPr>
        <w:t>the</w:t>
      </w:r>
      <w:r>
        <w:rPr>
          <w:color w:val="0D0D0D"/>
          <w:spacing w:val="-3"/>
        </w:rPr>
        <w:t xml:space="preserve"> </w:t>
      </w:r>
      <w:r>
        <w:rPr>
          <w:color w:val="0D0D0D"/>
        </w:rPr>
        <w:t>hypothesis</w:t>
      </w:r>
      <w:r>
        <w:rPr>
          <w:color w:val="0D0D0D"/>
          <w:spacing w:val="-3"/>
        </w:rPr>
        <w:t xml:space="preserve"> </w:t>
      </w:r>
      <w:r>
        <w:rPr>
          <w:color w:val="0D0D0D"/>
        </w:rPr>
        <w:t>that</w:t>
      </w:r>
      <w:r>
        <w:rPr>
          <w:color w:val="0D0D0D"/>
          <w:spacing w:val="-3"/>
        </w:rPr>
        <w:t xml:space="preserve"> </w:t>
      </w:r>
      <w:r>
        <w:rPr>
          <w:color w:val="0D0D0D"/>
        </w:rPr>
        <w:t>the</w:t>
      </w:r>
      <w:r>
        <w:rPr>
          <w:color w:val="0D0D0D"/>
          <w:spacing w:val="-3"/>
        </w:rPr>
        <w:t xml:space="preserve"> </w:t>
      </w:r>
      <w:r>
        <w:rPr>
          <w:color w:val="0D0D0D"/>
        </w:rPr>
        <w:t>value</w:t>
      </w:r>
      <w:r>
        <w:rPr>
          <w:color w:val="0D0D0D"/>
          <w:spacing w:val="-3"/>
        </w:rPr>
        <w:t xml:space="preserve"> </w:t>
      </w:r>
      <w:r>
        <w:rPr>
          <w:color w:val="0D0D0D"/>
        </w:rPr>
        <w:t>of</w:t>
      </w:r>
      <w:r>
        <w:rPr>
          <w:color w:val="0D0D0D"/>
          <w:spacing w:val="-3"/>
        </w:rPr>
        <w:t xml:space="preserve"> </w:t>
      </w:r>
      <w:r>
        <w:rPr>
          <w:color w:val="0D0D0D"/>
        </w:rPr>
        <w:t>the</w:t>
      </w:r>
      <w:r>
        <w:rPr>
          <w:color w:val="0D0D0D"/>
          <w:spacing w:val="-3"/>
        </w:rPr>
        <w:t xml:space="preserve"> </w:t>
      </w:r>
      <w:r>
        <w:rPr>
          <w:color w:val="0D0D0D"/>
        </w:rPr>
        <w:t>population</w:t>
      </w:r>
      <w:r>
        <w:rPr>
          <w:color w:val="0D0D0D"/>
          <w:spacing w:val="-3"/>
        </w:rPr>
        <w:t xml:space="preserve"> </w:t>
      </w:r>
      <w:r>
        <w:rPr>
          <w:color w:val="0D0D0D"/>
        </w:rPr>
        <w:t>mean</w:t>
      </w:r>
      <w:r>
        <w:rPr>
          <w:color w:val="0D0D0D"/>
          <w:spacing w:val="-3"/>
        </w:rPr>
        <w:t xml:space="preserve"> </w:t>
      </w:r>
      <w:r>
        <w:rPr>
          <w:color w:val="0D0D0D"/>
        </w:rPr>
        <w:t>is</w:t>
      </w:r>
      <w:r>
        <w:rPr>
          <w:color w:val="0D0D0D"/>
          <w:spacing w:val="-3"/>
        </w:rPr>
        <w:t xml:space="preserve"> </w:t>
      </w:r>
      <w:r>
        <w:rPr>
          <w:color w:val="0D0D0D"/>
        </w:rPr>
        <w:t>70</w:t>
      </w:r>
      <w:r>
        <w:rPr>
          <w:color w:val="0D0D0D"/>
          <w:spacing w:val="-3"/>
        </w:rPr>
        <w:t xml:space="preserve"> </w:t>
      </w:r>
      <w:r>
        <w:rPr>
          <w:color w:val="0D0D0D"/>
        </w:rPr>
        <w:t>against</w:t>
      </w:r>
      <w:r>
        <w:rPr>
          <w:color w:val="0D0D0D"/>
          <w:spacing w:val="-3"/>
        </w:rPr>
        <w:t xml:space="preserve"> </w:t>
      </w:r>
      <w:r>
        <w:rPr>
          <w:color w:val="0D0D0D"/>
        </w:rPr>
        <w:t>the</w:t>
      </w:r>
      <w:r>
        <w:rPr>
          <w:color w:val="0D0D0D"/>
          <w:spacing w:val="-3"/>
        </w:rPr>
        <w:t xml:space="preserve"> </w:t>
      </w:r>
      <w:r>
        <w:rPr>
          <w:color w:val="0D0D0D"/>
        </w:rPr>
        <w:t>alternative</w:t>
      </w:r>
      <w:r>
        <w:rPr>
          <w:color w:val="0D0D0D"/>
          <w:spacing w:val="-3"/>
        </w:rPr>
        <w:t xml:space="preserve"> </w:t>
      </w:r>
      <w:r>
        <w:rPr>
          <w:color w:val="0D0D0D"/>
        </w:rPr>
        <w:t>that it is more than 70. Use the 0.025 significance level.</w:t>
      </w:r>
    </w:p>
    <w:p w14:paraId="121FBFE6">
      <w:pPr>
        <w:pStyle w:val="7"/>
        <w:spacing w:before="105"/>
        <w:rPr>
          <w:sz w:val="20"/>
        </w:rPr>
      </w:pPr>
      <w:r>
        <w:rPr>
          <w:sz w:val="20"/>
        </w:rPr>
        <mc:AlternateContent>
          <mc:Choice Requires="wps">
            <w:drawing>
              <wp:anchor distT="0" distB="0" distL="0" distR="0" simplePos="0" relativeHeight="251729920"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96" name="Graphic 9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96" o:spid="_x0000_s1026" o:spt="100" style="position:absolute;left:0pt;margin-left:65.95pt;margin-top:19.75pt;height:0.75pt;width:480pt;mso-position-horizontal-relative:page;mso-wrap-distance-bottom:0pt;mso-wrap-distance-top:0pt;z-index:-251586560;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uA5m9gAAAAKAQAADwAAAAAAAAABACAAAAAiAAAAZHJzL2Rvd25yZXYueG1s&#10;UEsBAhQAFAAAAAgAh07iQMgreSUxAgAAAgUAAA4AAAAAAAAAAQAgAAAAJw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650A2FA5">
      <w:pPr>
        <w:pStyle w:val="7"/>
        <w:spacing w:before="55"/>
        <w:rPr>
          <w:sz w:val="20"/>
        </w:rPr>
      </w:pPr>
    </w:p>
    <w:p w14:paraId="50483DB5">
      <w:pPr>
        <w:pStyle w:val="7"/>
        <w:spacing w:after="0"/>
        <w:rPr>
          <w:sz w:val="20"/>
        </w:rPr>
        <w:sectPr>
          <w:pgSz w:w="12240" w:h="15840"/>
          <w:pgMar w:top="560" w:right="360" w:bottom="280" w:left="360" w:header="720" w:footer="720" w:gutter="0"/>
          <w:cols w:space="720" w:num="1"/>
        </w:sectPr>
      </w:pPr>
    </w:p>
    <w:p w14:paraId="0D8F22A8">
      <w:pPr>
        <w:pStyle w:val="2"/>
        <w:spacing w:before="100"/>
        <w:rPr>
          <w:b w:val="0"/>
        </w:rPr>
      </w:pPr>
      <w:bookmarkStart w:id="16" w:name="_Toc29194"/>
      <w:bookmarkStart w:id="17" w:name="_Toc8645"/>
      <w:bookmarkStart w:id="18" w:name="_Toc8640"/>
      <w:bookmarkStart w:id="19" w:name="_Toc22480"/>
      <w:r>
        <w:rPr>
          <w:b w:val="0"/>
          <w:color w:val="0D0D0D"/>
          <w:spacing w:val="-2"/>
        </w:rPr>
        <w:t>Solution</w:t>
      </w:r>
      <w:bookmarkEnd w:id="16"/>
      <w:bookmarkEnd w:id="17"/>
      <w:bookmarkEnd w:id="18"/>
      <w:bookmarkEnd w:id="19"/>
    </w:p>
    <w:p w14:paraId="72BA47E9">
      <w:pPr>
        <w:pStyle w:val="7"/>
        <w:spacing w:before="146"/>
        <w:ind w:left="959"/>
      </w:pPr>
      <w:r>
        <w:rPr>
          <w:color w:val="0D0D0D"/>
          <w:spacing w:val="-2"/>
        </w:rPr>
        <w:t>Given:</w:t>
      </w:r>
    </w:p>
    <w:p w14:paraId="72A8966F">
      <w:pPr>
        <w:pStyle w:val="10"/>
        <w:numPr>
          <w:ilvl w:val="0"/>
          <w:numId w:val="3"/>
        </w:numPr>
        <w:tabs>
          <w:tab w:val="left" w:pos="1439"/>
        </w:tabs>
        <w:spacing w:before="131" w:after="0" w:line="240" w:lineRule="auto"/>
        <w:ind w:left="1439" w:right="0" w:hanging="360"/>
        <w:jc w:val="left"/>
        <w:rPr>
          <w:sz w:val="24"/>
        </w:rPr>
      </w:pPr>
      <w:r>
        <w:rPr>
          <w:color w:val="0D0D0D"/>
          <w:sz w:val="24"/>
        </w:rPr>
        <w:t xml:space="preserve">Sample </w:t>
      </w:r>
      <w:r>
        <w:rPr>
          <w:color w:val="0D0D0D"/>
          <w:spacing w:val="-4"/>
          <w:sz w:val="24"/>
        </w:rPr>
        <w:t>mean</w:t>
      </w:r>
    </w:p>
    <w:p w14:paraId="5DDF323F">
      <w:pPr>
        <w:pStyle w:val="7"/>
      </w:pPr>
    </w:p>
    <w:p w14:paraId="6C107B01">
      <w:pPr>
        <w:pStyle w:val="7"/>
        <w:spacing w:before="257"/>
      </w:pPr>
    </w:p>
    <w:p w14:paraId="18579BB1">
      <w:pPr>
        <w:pStyle w:val="10"/>
        <w:numPr>
          <w:ilvl w:val="0"/>
          <w:numId w:val="3"/>
        </w:numPr>
        <w:tabs>
          <w:tab w:val="left" w:pos="1439"/>
        </w:tabs>
        <w:spacing w:before="0" w:after="0" w:line="240" w:lineRule="auto"/>
        <w:ind w:left="1439" w:right="0" w:hanging="360"/>
        <w:jc w:val="left"/>
        <w:rPr>
          <w:sz w:val="24"/>
        </w:rPr>
      </w:pPr>
      <w:r>
        <w:rPr>
          <w:color w:val="0D0D0D"/>
          <w:sz w:val="24"/>
        </w:rPr>
        <w:t xml:space="preserve">Sample standard </w:t>
      </w:r>
      <w:r>
        <w:rPr>
          <w:color w:val="0D0D0D"/>
          <w:spacing w:val="-2"/>
          <w:sz w:val="24"/>
        </w:rPr>
        <w:t>deviation</w:t>
      </w:r>
    </w:p>
    <w:p w14:paraId="2829FDA9">
      <w:pPr>
        <w:pStyle w:val="7"/>
        <w:rPr>
          <w:sz w:val="29"/>
        </w:rPr>
      </w:pPr>
      <w:r>
        <w:br w:type="column"/>
      </w:r>
    </w:p>
    <w:p w14:paraId="01854575">
      <w:pPr>
        <w:pStyle w:val="7"/>
        <w:rPr>
          <w:sz w:val="29"/>
        </w:rPr>
      </w:pPr>
    </w:p>
    <w:p w14:paraId="425C7324">
      <w:pPr>
        <w:pStyle w:val="7"/>
        <w:rPr>
          <w:sz w:val="29"/>
        </w:rPr>
      </w:pPr>
    </w:p>
    <w:p w14:paraId="16105986">
      <w:pPr>
        <w:pStyle w:val="7"/>
        <w:spacing w:before="219"/>
        <w:rPr>
          <w:sz w:val="29"/>
        </w:rPr>
      </w:pPr>
    </w:p>
    <w:p w14:paraId="17B06A7E">
      <w:pPr>
        <w:spacing w:before="0"/>
        <w:ind w:left="1038" w:right="0" w:firstLine="0"/>
        <w:jc w:val="left"/>
        <w:rPr>
          <w:rFonts w:ascii="Times New Roman" w:hAnsi="Times New Roman"/>
          <w:sz w:val="29"/>
        </w:rPr>
      </w:pPr>
      <w:r>
        <w:rPr>
          <w:rFonts w:ascii="Arial" w:hAnsi="Arial"/>
          <w:i/>
          <w:color w:val="0D0D0D"/>
          <w:spacing w:val="-148"/>
          <w:w w:val="107"/>
          <w:sz w:val="29"/>
        </w:rPr>
        <w:t>x</w:t>
      </w:r>
      <w:r>
        <w:rPr>
          <w:rFonts w:ascii="Times New Roman" w:hAnsi="Times New Roman"/>
          <w:color w:val="0D0D0D"/>
          <w:w w:val="143"/>
          <w:sz w:val="29"/>
        </w:rPr>
        <w:t>ˉ</w:t>
      </w:r>
      <w:r>
        <w:rPr>
          <w:rFonts w:ascii="Times New Roman" w:hAnsi="Times New Roman"/>
          <w:color w:val="0D0D0D"/>
          <w:spacing w:val="11"/>
          <w:w w:val="125"/>
          <w:sz w:val="29"/>
        </w:rPr>
        <w:t xml:space="preserve"> </w:t>
      </w:r>
      <w:r>
        <w:rPr>
          <w:rFonts w:ascii="Times New Roman" w:hAnsi="Times New Roman"/>
          <w:color w:val="0D0D0D"/>
          <w:w w:val="125"/>
          <w:sz w:val="29"/>
        </w:rPr>
        <w:t>=</w:t>
      </w:r>
      <w:r>
        <w:rPr>
          <w:rFonts w:ascii="Times New Roman" w:hAnsi="Times New Roman"/>
          <w:color w:val="0D0D0D"/>
          <w:spacing w:val="8"/>
          <w:w w:val="125"/>
          <w:sz w:val="29"/>
        </w:rPr>
        <w:t xml:space="preserve"> </w:t>
      </w:r>
      <w:r>
        <w:rPr>
          <w:rFonts w:ascii="Times New Roman" w:hAnsi="Times New Roman"/>
          <w:color w:val="0D0D0D"/>
          <w:spacing w:val="-5"/>
          <w:w w:val="120"/>
          <w:sz w:val="29"/>
        </w:rPr>
        <w:t>83</w:t>
      </w:r>
    </w:p>
    <w:p w14:paraId="5C2AC48A">
      <w:pPr>
        <w:pStyle w:val="7"/>
        <w:rPr>
          <w:rFonts w:ascii="Times New Roman"/>
          <w:sz w:val="29"/>
        </w:rPr>
      </w:pPr>
    </w:p>
    <w:p w14:paraId="5D8C85A3">
      <w:pPr>
        <w:pStyle w:val="7"/>
        <w:spacing w:before="213"/>
        <w:rPr>
          <w:rFonts w:ascii="Times New Roman"/>
          <w:sz w:val="29"/>
        </w:rPr>
      </w:pPr>
    </w:p>
    <w:p w14:paraId="40671396">
      <w:pPr>
        <w:spacing w:before="0"/>
        <w:ind w:left="940" w:right="0" w:firstLine="0"/>
        <w:jc w:val="left"/>
        <w:rPr>
          <w:rFonts w:ascii="Times New Roman"/>
          <w:sz w:val="29"/>
        </w:rPr>
      </w:pPr>
      <w:r>
        <w:rPr>
          <w:rFonts w:ascii="Arial"/>
          <w:i/>
          <w:color w:val="0D0D0D"/>
          <w:w w:val="110"/>
          <w:sz w:val="29"/>
        </w:rPr>
        <w:t>s</w:t>
      </w:r>
      <w:r>
        <w:rPr>
          <w:rFonts w:ascii="Arial"/>
          <w:i/>
          <w:color w:val="0D0D0D"/>
          <w:spacing w:val="2"/>
          <w:w w:val="110"/>
          <w:sz w:val="29"/>
        </w:rPr>
        <w:t xml:space="preserve"> </w:t>
      </w:r>
      <w:r>
        <w:rPr>
          <w:rFonts w:ascii="Times New Roman"/>
          <w:color w:val="0D0D0D"/>
          <w:w w:val="110"/>
          <w:sz w:val="29"/>
        </w:rPr>
        <w:t>=</w:t>
      </w:r>
      <w:r>
        <w:rPr>
          <w:rFonts w:ascii="Times New Roman"/>
          <w:color w:val="0D0D0D"/>
          <w:spacing w:val="11"/>
          <w:w w:val="110"/>
          <w:sz w:val="29"/>
        </w:rPr>
        <w:t xml:space="preserve"> </w:t>
      </w:r>
      <w:r>
        <w:rPr>
          <w:rFonts w:ascii="Times New Roman"/>
          <w:color w:val="0D0D0D"/>
          <w:spacing w:val="-4"/>
          <w:w w:val="110"/>
          <w:sz w:val="29"/>
        </w:rPr>
        <w:t>12.5</w:t>
      </w:r>
    </w:p>
    <w:p w14:paraId="60DE982A">
      <w:pPr>
        <w:spacing w:after="0"/>
        <w:jc w:val="left"/>
        <w:rPr>
          <w:rFonts w:ascii="Times New Roman"/>
          <w:sz w:val="29"/>
        </w:rPr>
        <w:sectPr>
          <w:type w:val="continuous"/>
          <w:pgSz w:w="12240" w:h="15840"/>
          <w:pgMar w:top="1820" w:right="360" w:bottom="280" w:left="360" w:header="720" w:footer="720" w:gutter="0"/>
          <w:cols w:equalWidth="0" w:num="2">
            <w:col w:w="4260" w:space="40"/>
            <w:col w:w="7220"/>
          </w:cols>
        </w:sectPr>
      </w:pPr>
    </w:p>
    <w:p w14:paraId="70633F04">
      <w:pPr>
        <w:pStyle w:val="10"/>
        <w:numPr>
          <w:ilvl w:val="0"/>
          <w:numId w:val="3"/>
        </w:numPr>
        <w:tabs>
          <w:tab w:val="left" w:pos="1439"/>
        </w:tabs>
        <w:spacing w:before="76" w:after="0" w:line="240" w:lineRule="auto"/>
        <w:ind w:left="1439" w:right="0" w:hanging="360"/>
        <w:jc w:val="left"/>
        <w:rPr>
          <w:sz w:val="24"/>
        </w:rPr>
      </w:pPr>
      <w:r>
        <w:rPr>
          <w:color w:val="0D0D0D"/>
          <w:sz w:val="24"/>
        </w:rPr>
        <w:t xml:space="preserve">Sample </w:t>
      </w:r>
      <w:r>
        <w:rPr>
          <w:color w:val="0D0D0D"/>
          <w:spacing w:val="-4"/>
          <w:sz w:val="24"/>
        </w:rPr>
        <w:t>size</w:t>
      </w:r>
    </w:p>
    <w:p w14:paraId="4B9AE2BA">
      <w:pPr>
        <w:pStyle w:val="7"/>
      </w:pPr>
    </w:p>
    <w:p w14:paraId="6EE4C55E">
      <w:pPr>
        <w:pStyle w:val="7"/>
        <w:spacing w:before="272"/>
      </w:pPr>
    </w:p>
    <w:p w14:paraId="4796623C">
      <w:pPr>
        <w:pStyle w:val="10"/>
        <w:numPr>
          <w:ilvl w:val="0"/>
          <w:numId w:val="3"/>
        </w:numPr>
        <w:tabs>
          <w:tab w:val="left" w:pos="1439"/>
        </w:tabs>
        <w:spacing w:before="0" w:after="0" w:line="240" w:lineRule="auto"/>
        <w:ind w:left="1439" w:right="0" w:hanging="360"/>
        <w:jc w:val="left"/>
        <w:rPr>
          <w:sz w:val="24"/>
        </w:rPr>
      </w:pPr>
      <w:r>
        <w:rPr>
          <w:color w:val="0D0D0D"/>
          <w:sz w:val="24"/>
        </w:rPr>
        <w:t xml:space="preserve">Hypothesized </w:t>
      </w:r>
      <w:r>
        <w:rPr>
          <w:color w:val="0D0D0D"/>
          <w:spacing w:val="-4"/>
          <w:sz w:val="24"/>
        </w:rPr>
        <w:t>mean</w:t>
      </w:r>
    </w:p>
    <w:p w14:paraId="34B4F4D6">
      <w:pPr>
        <w:pStyle w:val="7"/>
      </w:pPr>
    </w:p>
    <w:p w14:paraId="61FAC541">
      <w:pPr>
        <w:pStyle w:val="7"/>
        <w:spacing w:before="272"/>
      </w:pPr>
    </w:p>
    <w:p w14:paraId="47780A3F">
      <w:pPr>
        <w:pStyle w:val="10"/>
        <w:numPr>
          <w:ilvl w:val="0"/>
          <w:numId w:val="3"/>
        </w:numPr>
        <w:tabs>
          <w:tab w:val="left" w:pos="1439"/>
        </w:tabs>
        <w:spacing w:before="0" w:after="0" w:line="240" w:lineRule="auto"/>
        <w:ind w:left="1439" w:right="0" w:hanging="360"/>
        <w:jc w:val="left"/>
        <w:rPr>
          <w:sz w:val="24"/>
        </w:rPr>
      </w:pPr>
      <w:r>
        <w:rPr>
          <w:color w:val="0D0D0D"/>
          <w:sz w:val="24"/>
        </w:rPr>
        <w:t xml:space="preserve">Significance </w:t>
      </w:r>
      <w:r>
        <w:rPr>
          <w:color w:val="0D0D0D"/>
          <w:spacing w:val="-2"/>
          <w:sz w:val="24"/>
        </w:rPr>
        <w:t>level</w:t>
      </w:r>
    </w:p>
    <w:p w14:paraId="1DE2AD21">
      <w:pPr>
        <w:pStyle w:val="7"/>
      </w:pPr>
    </w:p>
    <w:p w14:paraId="14A97F26">
      <w:pPr>
        <w:pStyle w:val="7"/>
      </w:pPr>
    </w:p>
    <w:p w14:paraId="5B2A4854">
      <w:pPr>
        <w:pStyle w:val="7"/>
      </w:pPr>
    </w:p>
    <w:p w14:paraId="7668EE1D">
      <w:pPr>
        <w:pStyle w:val="7"/>
        <w:spacing w:before="240"/>
      </w:pPr>
    </w:p>
    <w:p w14:paraId="13BB791E">
      <w:pPr>
        <w:pStyle w:val="2"/>
        <w:rPr>
          <w:b w:val="0"/>
        </w:rPr>
      </w:pPr>
      <w:bookmarkStart w:id="20" w:name="_Toc1773"/>
      <w:bookmarkStart w:id="21" w:name="_Toc20572"/>
      <w:bookmarkStart w:id="22" w:name="_Toc10500"/>
      <w:bookmarkStart w:id="23" w:name="_Toc4140"/>
      <w:r>
        <w:rPr>
          <w:b w:val="0"/>
        </w:rPr>
        <mc:AlternateContent>
          <mc:Choice Requires="wps">
            <w:drawing>
              <wp:anchor distT="0" distB="0" distL="0" distR="0" simplePos="0" relativeHeight="251660288" behindDoc="0" locked="0" layoutInCell="1" allowOverlap="1">
                <wp:simplePos x="0" y="0"/>
                <wp:positionH relativeFrom="page">
                  <wp:posOffset>837565</wp:posOffset>
                </wp:positionH>
                <wp:positionV relativeFrom="paragraph">
                  <wp:posOffset>-276860</wp:posOffset>
                </wp:positionV>
                <wp:extent cx="6096000" cy="9525"/>
                <wp:effectExtent l="0" t="0" r="0" b="0"/>
                <wp:wrapNone/>
                <wp:docPr id="97" name="Graphic 9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97" o:spid="_x0000_s1026" o:spt="100" style="position:absolute;left:0pt;margin-left:65.95pt;margin-top:-21.8pt;height:0.75pt;width:480pt;mso-position-horizontal-relative:page;z-index:251660288;mso-width-relative:page;mso-height-relative:page;" fillcolor="#000000" filled="t" stroked="f" coordsize="6096000,9525" o:gfxdata="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nsA7DYAAAADAEAAA8AAAAAAAAAAQAgAAAAIgAAAGRycy9kb3ducmV2Lnht&#10;bFBLAQIUABQAAAAIAIdO4kBddLdTMgIAAAIFAAAOAAAAAAAAAAEAIAAAACcBAABkcnMvZTJvRG9j&#10;LnhtbFBLBQYAAAAABgAGAFkBAADLBQAAAAA=&#10;" path="m6095999,9524l0,9524,0,0,6095999,0,6095999,9524xe">
                <v:fill on="t" opacity="9763f" focussize="0,0"/>
                <v:stroke on="f"/>
                <v:imagedata o:title=""/>
                <o:lock v:ext="edit" aspectratio="f"/>
                <v:textbox inset="0mm,0mm,0mm,0mm"/>
              </v:shape>
            </w:pict>
          </mc:Fallback>
        </mc:AlternateContent>
      </w:r>
      <w:r>
        <w:rPr>
          <w:b w:val="0"/>
          <w:color w:val="0D0D0D"/>
          <w:spacing w:val="-2"/>
        </w:rPr>
        <w:t>Hypotheses</w:t>
      </w:r>
      <w:bookmarkEnd w:id="20"/>
      <w:bookmarkEnd w:id="21"/>
      <w:bookmarkEnd w:id="22"/>
      <w:bookmarkEnd w:id="23"/>
    </w:p>
    <w:p w14:paraId="05C1AF69">
      <w:pPr>
        <w:pStyle w:val="7"/>
        <w:spacing w:before="277"/>
        <w:rPr>
          <w:rFonts w:ascii="Segoe UI Semibold"/>
          <w:sz w:val="29"/>
        </w:rPr>
      </w:pPr>
      <w:r>
        <w:br w:type="column"/>
      </w:r>
    </w:p>
    <w:p w14:paraId="50724D19">
      <w:pPr>
        <w:spacing w:before="0"/>
        <w:ind w:left="0" w:right="4071" w:firstLine="0"/>
        <w:jc w:val="center"/>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22</w:t>
      </w:r>
    </w:p>
    <w:p w14:paraId="6A27098D">
      <w:pPr>
        <w:pStyle w:val="7"/>
        <w:rPr>
          <w:rFonts w:ascii="Times New Roman"/>
          <w:sz w:val="29"/>
        </w:rPr>
      </w:pPr>
    </w:p>
    <w:p w14:paraId="0EF6DCDE">
      <w:pPr>
        <w:pStyle w:val="7"/>
        <w:spacing w:before="228"/>
        <w:rPr>
          <w:rFonts w:ascii="Times New Roman"/>
          <w:sz w:val="29"/>
        </w:rPr>
      </w:pPr>
    </w:p>
    <w:p w14:paraId="6A55C970">
      <w:pPr>
        <w:spacing w:before="0"/>
        <w:ind w:left="0" w:right="4071" w:firstLine="0"/>
        <w:jc w:val="center"/>
        <w:rPr>
          <w:rFonts w:ascii="Times New Roman" w:hAnsi="Times New Roman"/>
          <w:sz w:val="29"/>
        </w:rPr>
      </w:pPr>
      <w:r>
        <w:rPr>
          <w:rFonts w:ascii="Arial" w:hAnsi="Arial"/>
          <w:i/>
          <w:color w:val="0D0D0D"/>
          <w:w w:val="110"/>
          <w:sz w:val="29"/>
        </w:rPr>
        <w:t>μ</w:t>
      </w:r>
      <w:r>
        <w:rPr>
          <w:rFonts w:ascii="Arial" w:hAnsi="Arial"/>
          <w:i/>
          <w:color w:val="0D0D0D"/>
          <w:spacing w:val="6"/>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70</w:t>
      </w:r>
    </w:p>
    <w:p w14:paraId="445EE37F">
      <w:pPr>
        <w:pStyle w:val="7"/>
        <w:rPr>
          <w:rFonts w:ascii="Times New Roman"/>
          <w:sz w:val="29"/>
        </w:rPr>
      </w:pPr>
    </w:p>
    <w:p w14:paraId="4B41561D">
      <w:pPr>
        <w:pStyle w:val="7"/>
        <w:spacing w:before="228"/>
        <w:rPr>
          <w:rFonts w:ascii="Times New Roman"/>
          <w:sz w:val="29"/>
        </w:rPr>
      </w:pPr>
    </w:p>
    <w:p w14:paraId="46239F1D">
      <w:pPr>
        <w:spacing w:before="1"/>
        <w:ind w:left="0" w:right="4071" w:firstLine="0"/>
        <w:jc w:val="center"/>
        <w:rPr>
          <w:rFonts w:ascii="Times New Roman" w:hAnsi="Times New Roman"/>
          <w:sz w:val="29"/>
        </w:rPr>
      </w:pPr>
      <w:r>
        <w:rPr>
          <w:rFonts w:ascii="Arial" w:hAnsi="Arial"/>
          <w:i/>
          <w:color w:val="0D0D0D"/>
          <w:w w:val="115"/>
          <w:sz w:val="29"/>
        </w:rPr>
        <w:t>α</w:t>
      </w:r>
      <w:r>
        <w:rPr>
          <w:rFonts w:ascii="Arial" w:hAnsi="Arial"/>
          <w:i/>
          <w:color w:val="0D0D0D"/>
          <w:spacing w:val="5"/>
          <w:w w:val="115"/>
          <w:sz w:val="29"/>
        </w:rPr>
        <w:t xml:space="preserve"> </w:t>
      </w:r>
      <w:r>
        <w:rPr>
          <w:rFonts w:ascii="Times New Roman" w:hAnsi="Times New Roman"/>
          <w:color w:val="0D0D0D"/>
          <w:w w:val="115"/>
          <w:sz w:val="29"/>
        </w:rPr>
        <w:t>=</w:t>
      </w:r>
      <w:r>
        <w:rPr>
          <w:rFonts w:ascii="Times New Roman" w:hAnsi="Times New Roman"/>
          <w:color w:val="0D0D0D"/>
          <w:spacing w:val="13"/>
          <w:w w:val="115"/>
          <w:sz w:val="29"/>
        </w:rPr>
        <w:t xml:space="preserve"> </w:t>
      </w:r>
      <w:r>
        <w:rPr>
          <w:rFonts w:ascii="Times New Roman" w:hAnsi="Times New Roman"/>
          <w:color w:val="0D0D0D"/>
          <w:spacing w:val="-2"/>
          <w:w w:val="115"/>
          <w:sz w:val="29"/>
        </w:rPr>
        <w:t>0.025</w:t>
      </w:r>
    </w:p>
    <w:p w14:paraId="138F24DF">
      <w:pPr>
        <w:pStyle w:val="7"/>
        <w:rPr>
          <w:rFonts w:ascii="Times New Roman"/>
          <w:sz w:val="29"/>
        </w:rPr>
      </w:pPr>
    </w:p>
    <w:p w14:paraId="181AD3D2">
      <w:pPr>
        <w:pStyle w:val="7"/>
        <w:rPr>
          <w:rFonts w:ascii="Times New Roman"/>
          <w:sz w:val="29"/>
        </w:rPr>
      </w:pPr>
    </w:p>
    <w:p w14:paraId="5AC16D24">
      <w:pPr>
        <w:pStyle w:val="7"/>
        <w:rPr>
          <w:rFonts w:ascii="Times New Roman"/>
          <w:sz w:val="29"/>
        </w:rPr>
      </w:pPr>
    </w:p>
    <w:p w14:paraId="58EC8FDC">
      <w:pPr>
        <w:pStyle w:val="7"/>
        <w:spacing w:before="281"/>
        <w:rPr>
          <w:rFonts w:ascii="Times New Roman"/>
          <w:sz w:val="29"/>
        </w:rPr>
      </w:pPr>
    </w:p>
    <w:p w14:paraId="734319BD">
      <w:pPr>
        <w:spacing w:before="0"/>
        <w:ind w:left="0" w:right="4071" w:firstLine="0"/>
        <w:jc w:val="center"/>
        <w:rPr>
          <w:rFonts w:ascii="Times New Roman" w:hAnsi="Times New Roman"/>
          <w:sz w:val="29"/>
        </w:rPr>
      </w:pPr>
      <w:r>
        <w:rPr>
          <w:rFonts w:ascii="Times New Roman" w:hAnsi="Times New Roman"/>
          <w:sz w:val="29"/>
        </w:rPr>
        <mc:AlternateContent>
          <mc:Choice Requires="wpg">
            <w:drawing>
              <wp:anchor distT="0" distB="0" distL="0" distR="0" simplePos="0" relativeHeight="251662336" behindDoc="0" locked="0" layoutInCell="1" allowOverlap="1">
                <wp:simplePos x="0" y="0"/>
                <wp:positionH relativeFrom="page">
                  <wp:posOffset>6931025</wp:posOffset>
                </wp:positionH>
                <wp:positionV relativeFrom="paragraph">
                  <wp:posOffset>-335280</wp:posOffset>
                </wp:positionV>
                <wp:extent cx="484505" cy="768350"/>
                <wp:effectExtent l="0" t="0" r="0" b="0"/>
                <wp:wrapNone/>
                <wp:docPr id="98" name="Group 98"/>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99" name="Graphic 99"/>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00" name="Graphic 100"/>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01" name="Image 101"/>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102" name="Image 102"/>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103" name="Image 103"/>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104" name="Image 104"/>
                          <pic:cNvPicPr/>
                        </pic:nvPicPr>
                        <pic:blipFill>
                          <a:blip r:embed="rId11" cstate="print"/>
                          <a:stretch>
                            <a:fillRect/>
                          </a:stretch>
                        </pic:blipFill>
                        <pic:spPr>
                          <a:xfrm>
                            <a:off x="469772" y="213359"/>
                            <a:ext cx="9524" cy="9524"/>
                          </a:xfrm>
                          <a:prstGeom prst="rect">
                            <a:avLst/>
                          </a:prstGeom>
                        </pic:spPr>
                      </pic:pic>
                      <wps:wsp>
                        <wps:cNvPr id="105" name="Graphic 105"/>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106" name="Image 106"/>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26.4pt;height:60.5pt;width:38.15pt;mso-position-horizontal-relative:page;z-index:251662336;mso-width-relative:page;mso-height-relative:page;" coordsize="484505,768350" o:gfxdata="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&#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">
                <o:lock v:ext="edit" aspectratio="f"/>
                <v:shape id="Graphic 99" o:spid="_x0000_s1026" o:spt="100" style="position:absolute;left:0;top:0;height:768350;width:484505;" fillcolor="#000000" filled="t" stroked="f" coordsize="484505,768350" o:gfxdata="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avZS8AAAA&#10;2wAAAA8AAAAAAAAAAQAgAAAAIgAAAGRycy9kb3ducmV2LnhtbFBLAQIUABQAAAAIAIdO4kAzLwWe&#10;OwAAADkAAAAQAAAAAAAAAAEAIAAAAAsBAABkcnMvc2hhcGV4bWwueG1sUEsFBgAAAAAGAAYAWwEA&#10;ALUD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100" o:spid="_x0000_s1026" o:spt="100" style="position:absolute;left:117347;top:213359;height:342900;width:361950;" fillcolor="#FFFFFF" filled="t" stroked="f" coordsize="361950,342900" o:gfxdata="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xv9&#10;+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101" o:spid="_x0000_s1026" o:spt="75" type="#_x0000_t75" style="position:absolute;left:117347;top:546734;height:9524;width:9524;" filled="f" o:preferrelative="t" stroked="f" coordsize="21600,21600" o:gfxdata="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EjzL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102" o:spid="_x0000_s1026" o:spt="75" type="#_x0000_t75" style="position:absolute;left:469772;top:546734;height:9524;width:9524;" filled="f" o:preferrelative="t" stroked="f" coordsize="21600,21600" o:gfxdata="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Aory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103" o:spid="_x0000_s1026" o:spt="75" type="#_x0000_t75" style="position:absolute;left:117347;top:213359;height:9524;width:9524;" filled="f" o:preferrelative="t" stroked="f" coordsize="21600,21600" o:gfxdata="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MBye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104" o:spid="_x0000_s1026" o:spt="75" type="#_x0000_t75" style="position:absolute;left:469772;top:213359;height:9524;width:9524;" filled="f" o:preferrelative="t" stroked="f" coordsize="21600,21600" o:gfxdata="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n1O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Graphic 105" o:spid="_x0000_s1026" o:spt="100" style="position:absolute;left:164972;top:251459;height:266700;width:266700;" fillcolor="#FFFFFF" filled="t" stroked="f" coordsize="266700,266700" o:gfxdata="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eFTO7sAAADc&#10;AAAADwAAAAAAAAABACAAAAAiAAAAZHJzL2Rvd25yZXYueG1sUEsBAhQAFAAAAAgAh07iQDMvBZ47&#10;AAAAOQAAABAAAAAAAAAAAQAgAAAACgEAAGRycy9zaGFwZXhtbC54bWxQSwUGAAAAAAYABgBbAQAA&#10;tA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106" o:spid="_x0000_s1026" o:spt="75" type="#_x0000_t75" style="position:absolute;left:228076;top:308133;height:146923;width:143676;" filled="f" o:preferrelative="t" stroked="f" coordsize="21600,21600" o:gfxdata="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Yu7bsAAADc&#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w:rPr>
          <w:rFonts w:ascii="Arial" w:hAnsi="Arial"/>
          <w:i/>
          <w:color w:val="0D0D0D"/>
          <w:w w:val="110"/>
          <w:sz w:val="29"/>
        </w:rPr>
        <w:t>H</w:t>
      </w:r>
      <w:r>
        <w:rPr>
          <w:rFonts w:ascii="Times New Roman" w:hAnsi="Times New Roman"/>
          <w:color w:val="0D0D0D"/>
          <w:w w:val="110"/>
          <w:sz w:val="29"/>
          <w:vertAlign w:val="subscript"/>
        </w:rPr>
        <w:t>0</w:t>
      </w:r>
      <w:r>
        <w:rPr>
          <w:rFonts w:ascii="Times New Roman" w:hAnsi="Times New Roman"/>
          <w:color w:val="0D0D0D"/>
          <w:spacing w:val="25"/>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0"/>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5"/>
          <w:sz w:val="29"/>
          <w:vertAlign w:val="baseline"/>
        </w:rPr>
        <w:t xml:space="preserve"> </w:t>
      </w:r>
      <w:r>
        <w:rPr>
          <w:rFonts w:ascii="Times New Roman" w:hAnsi="Times New Roman"/>
          <w:color w:val="0D0D0D"/>
          <w:w w:val="115"/>
          <w:sz w:val="29"/>
          <w:vertAlign w:val="baseline"/>
        </w:rPr>
        <w:t>=</w:t>
      </w:r>
      <w:r>
        <w:rPr>
          <w:rFonts w:ascii="Times New Roman" w:hAnsi="Times New Roman"/>
          <w:color w:val="0D0D0D"/>
          <w:spacing w:val="6"/>
          <w:w w:val="115"/>
          <w:sz w:val="29"/>
          <w:vertAlign w:val="baseline"/>
        </w:rPr>
        <w:t xml:space="preserve"> </w:t>
      </w:r>
      <w:r>
        <w:rPr>
          <w:rFonts w:ascii="Times New Roman" w:hAnsi="Times New Roman"/>
          <w:color w:val="0D0D0D"/>
          <w:spacing w:val="-5"/>
          <w:w w:val="110"/>
          <w:sz w:val="29"/>
          <w:vertAlign w:val="baseline"/>
        </w:rPr>
        <w:t>70</w:t>
      </w:r>
    </w:p>
    <w:p w14:paraId="037759E7">
      <w:pPr>
        <w:spacing w:before="265"/>
        <w:ind w:left="0" w:right="4071" w:firstLine="0"/>
        <w:jc w:val="center"/>
        <w:rPr>
          <w:rFonts w:ascii="Times New Roman" w:hAnsi="Times New Roman"/>
          <w:sz w:val="29"/>
        </w:rPr>
      </w:pPr>
      <w:r>
        <w:rPr>
          <w:rFonts w:ascii="Arial" w:hAnsi="Arial"/>
          <w:i/>
          <w:color w:val="0D0D0D"/>
          <w:w w:val="110"/>
          <w:sz w:val="29"/>
        </w:rPr>
        <w:t>H</w:t>
      </w:r>
      <w:r>
        <w:rPr>
          <w:rFonts w:ascii="Times New Roman" w:hAnsi="Times New Roman"/>
          <w:color w:val="0D0D0D"/>
          <w:w w:val="110"/>
          <w:sz w:val="29"/>
          <w:vertAlign w:val="subscript"/>
        </w:rPr>
        <w:t>1</w:t>
      </w:r>
      <w:r>
        <w:rPr>
          <w:rFonts w:ascii="Times New Roman" w:hAnsi="Times New Roman"/>
          <w:color w:val="0D0D0D"/>
          <w:spacing w:val="25"/>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0"/>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5"/>
          <w:sz w:val="29"/>
          <w:vertAlign w:val="baseline"/>
        </w:rPr>
        <w:t xml:space="preserve"> </w:t>
      </w:r>
      <w:r>
        <w:rPr>
          <w:rFonts w:ascii="Times New Roman" w:hAnsi="Times New Roman"/>
          <w:color w:val="0D0D0D"/>
          <w:w w:val="115"/>
          <w:sz w:val="29"/>
          <w:vertAlign w:val="baseline"/>
        </w:rPr>
        <w:t>&gt;</w:t>
      </w:r>
      <w:r>
        <w:rPr>
          <w:rFonts w:ascii="Times New Roman" w:hAnsi="Times New Roman"/>
          <w:color w:val="0D0D0D"/>
          <w:spacing w:val="6"/>
          <w:w w:val="115"/>
          <w:sz w:val="29"/>
          <w:vertAlign w:val="baseline"/>
        </w:rPr>
        <w:t xml:space="preserve"> </w:t>
      </w:r>
      <w:r>
        <w:rPr>
          <w:rFonts w:ascii="Times New Roman" w:hAnsi="Times New Roman"/>
          <w:color w:val="0D0D0D"/>
          <w:spacing w:val="-5"/>
          <w:w w:val="110"/>
          <w:sz w:val="29"/>
          <w:vertAlign w:val="baseline"/>
        </w:rPr>
        <w:t>70</w:t>
      </w:r>
    </w:p>
    <w:p w14:paraId="4BD1C3E0">
      <w:pPr>
        <w:spacing w:after="0"/>
        <w:jc w:val="center"/>
        <w:rPr>
          <w:rFonts w:ascii="Times New Roman" w:hAnsi="Times New Roman"/>
          <w:sz w:val="29"/>
        </w:rPr>
        <w:sectPr>
          <w:pgSz w:w="12240" w:h="15840"/>
          <w:pgMar w:top="520" w:right="360" w:bottom="280" w:left="360" w:header="720" w:footer="720" w:gutter="0"/>
          <w:cols w:equalWidth="0" w:num="2">
            <w:col w:w="3583" w:space="491"/>
            <w:col w:w="7446"/>
          </w:cols>
        </w:sectPr>
      </w:pPr>
    </w:p>
    <w:p w14:paraId="5470CDD2">
      <w:pPr>
        <w:pStyle w:val="7"/>
        <w:spacing w:before="268" w:line="472" w:lineRule="auto"/>
        <w:ind w:left="959" w:right="3937"/>
      </w:pPr>
      <w:r>
        <w:rPr>
          <w:color w:val="0D0D0D"/>
        </w:rPr>
        <w:t>Since</w:t>
      </w:r>
      <w:r>
        <w:rPr>
          <w:color w:val="0D0D0D"/>
          <w:spacing w:val="-6"/>
        </w:rPr>
        <w:t xml:space="preserve"> </w:t>
      </w:r>
      <w:r>
        <w:rPr>
          <w:color w:val="0D0D0D"/>
        </w:rPr>
        <w:t>population</w:t>
      </w:r>
      <w:r>
        <w:rPr>
          <w:color w:val="0D0D0D"/>
          <w:spacing w:val="-6"/>
        </w:rPr>
        <w:t xml:space="preserve"> </w:t>
      </w:r>
      <w:r>
        <w:rPr>
          <w:color w:val="0D0D0D"/>
        </w:rPr>
        <w:t>standard</w:t>
      </w:r>
      <w:r>
        <w:rPr>
          <w:color w:val="0D0D0D"/>
          <w:spacing w:val="-6"/>
        </w:rPr>
        <w:t xml:space="preserve"> </w:t>
      </w:r>
      <w:r>
        <w:rPr>
          <w:color w:val="0D0D0D"/>
        </w:rPr>
        <w:t>deviation</w:t>
      </w:r>
      <w:r>
        <w:rPr>
          <w:color w:val="0D0D0D"/>
          <w:spacing w:val="-6"/>
        </w:rPr>
        <w:t xml:space="preserve"> </w:t>
      </w:r>
      <w:r>
        <w:rPr>
          <w:color w:val="0D0D0D"/>
        </w:rPr>
        <w:t>is</w:t>
      </w:r>
      <w:r>
        <w:rPr>
          <w:color w:val="0D0D0D"/>
          <w:spacing w:val="-6"/>
        </w:rPr>
        <w:t xml:space="preserve"> </w:t>
      </w:r>
      <w:r>
        <w:rPr>
          <w:color w:val="0D0D0D"/>
        </w:rPr>
        <w:t>unknown,</w:t>
      </w:r>
      <w:r>
        <w:rPr>
          <w:color w:val="0D0D0D"/>
          <w:spacing w:val="-6"/>
        </w:rPr>
        <w:t xml:space="preserve"> </w:t>
      </w:r>
      <w:r>
        <w:rPr>
          <w:color w:val="0D0D0D"/>
        </w:rPr>
        <w:t>use</w:t>
      </w:r>
      <w:r>
        <w:rPr>
          <w:color w:val="0D0D0D"/>
          <w:spacing w:val="-6"/>
        </w:rPr>
        <w:t xml:space="preserve"> </w:t>
      </w:r>
      <w:r>
        <w:rPr>
          <w:color w:val="0D0D0D"/>
        </w:rPr>
        <w:t>t-test. Test statistic:</w:t>
      </w:r>
    </w:p>
    <w:p w14:paraId="1FF4E3B5">
      <w:pPr>
        <w:pStyle w:val="7"/>
        <w:spacing w:after="0" w:line="472" w:lineRule="auto"/>
        <w:sectPr>
          <w:type w:val="continuous"/>
          <w:pgSz w:w="12240" w:h="15840"/>
          <w:pgMar w:top="1820" w:right="360" w:bottom="280" w:left="360" w:header="720" w:footer="720" w:gutter="0"/>
          <w:cols w:space="720" w:num="1"/>
        </w:sectPr>
      </w:pPr>
    </w:p>
    <w:p w14:paraId="64F2F6E2">
      <w:pPr>
        <w:spacing w:before="0" w:line="249" w:lineRule="auto"/>
        <w:ind w:left="1486" w:right="31" w:hanging="2"/>
        <w:jc w:val="left"/>
        <w:rPr>
          <w:rFonts w:ascii="Times New Roman" w:hAnsi="Times New Roman"/>
          <w:sz w:val="20"/>
        </w:rPr>
      </w:pPr>
      <w:r>
        <w:rPr>
          <w:rFonts w:ascii="Times New Roman" w:hAnsi="Times New Roman"/>
          <w:sz w:val="20"/>
        </w:rPr>
        <mc:AlternateContent>
          <mc:Choice Requires="wpg">
            <w:drawing>
              <wp:anchor distT="0" distB="0" distL="0" distR="0" simplePos="0" relativeHeight="251661312" behindDoc="0" locked="0" layoutInCell="1" allowOverlap="1">
                <wp:simplePos x="0" y="0"/>
                <wp:positionH relativeFrom="page">
                  <wp:posOffset>1304290</wp:posOffset>
                </wp:positionH>
                <wp:positionV relativeFrom="paragraph">
                  <wp:posOffset>163830</wp:posOffset>
                </wp:positionV>
                <wp:extent cx="181610" cy="134620"/>
                <wp:effectExtent l="0" t="0" r="0" b="0"/>
                <wp:wrapNone/>
                <wp:docPr id="107" name="Group 107"/>
                <wp:cNvGraphicFramePr/>
                <a:graphic xmlns:a="http://schemas.openxmlformats.org/drawingml/2006/main">
                  <a:graphicData uri="http://schemas.microsoft.com/office/word/2010/wordprocessingGroup">
                    <wpg:wgp>
                      <wpg:cNvGrpSpPr/>
                      <wpg:grpSpPr>
                        <a:xfrm>
                          <a:off x="0" y="0"/>
                          <a:ext cx="181610" cy="134620"/>
                          <a:chOff x="0" y="0"/>
                          <a:chExt cx="181610" cy="134620"/>
                        </a:xfrm>
                      </wpg:grpSpPr>
                      <pic:pic xmlns:pic="http://schemas.openxmlformats.org/drawingml/2006/picture">
                        <pic:nvPicPr>
                          <pic:cNvPr id="108" name="Image 108"/>
                          <pic:cNvPicPr/>
                        </pic:nvPicPr>
                        <pic:blipFill>
                          <a:blip r:embed="rId15" cstate="print"/>
                          <a:stretch>
                            <a:fillRect/>
                          </a:stretch>
                        </pic:blipFill>
                        <pic:spPr>
                          <a:xfrm>
                            <a:off x="0" y="0"/>
                            <a:ext cx="181213" cy="128984"/>
                          </a:xfrm>
                          <a:prstGeom prst="rect">
                            <a:avLst/>
                          </a:prstGeom>
                        </pic:spPr>
                      </pic:pic>
                      <wps:wsp>
                        <wps:cNvPr id="109" name="Textbox 109"/>
                        <wps:cNvSpPr txBox="1"/>
                        <wps:spPr>
                          <a:xfrm>
                            <a:off x="0" y="0"/>
                            <a:ext cx="181610" cy="134620"/>
                          </a:xfrm>
                          <a:prstGeom prst="rect">
                            <a:avLst/>
                          </a:prstGeom>
                        </wps:spPr>
                        <wps:txbx>
                          <w:txbxContent>
                            <w:p w14:paraId="18F9727C">
                              <w:pPr>
                                <w:spacing w:before="0" w:line="206" w:lineRule="exact"/>
                                <w:ind w:left="158" w:right="0" w:firstLine="0"/>
                                <w:jc w:val="left"/>
                                <w:rPr>
                                  <w:rFonts w:ascii="Arial"/>
                                  <w:i/>
                                  <w:sz w:val="20"/>
                                </w:rPr>
                              </w:pPr>
                              <w:r>
                                <w:rPr>
                                  <w:rFonts w:ascii="Arial"/>
                                  <w:i/>
                                  <w:color w:val="0D0D0D"/>
                                  <w:spacing w:val="-10"/>
                                  <w:w w:val="110"/>
                                  <w:sz w:val="20"/>
                                </w:rPr>
                                <w:t>n</w:t>
                              </w:r>
                            </w:p>
                          </w:txbxContent>
                        </wps:txbx>
                        <wps:bodyPr wrap="square" lIns="0" tIns="0" rIns="0" bIns="0" rtlCol="0">
                          <a:noAutofit/>
                        </wps:bodyPr>
                      </wps:wsp>
                    </wpg:wgp>
                  </a:graphicData>
                </a:graphic>
              </wp:anchor>
            </w:drawing>
          </mc:Choice>
          <mc:Fallback>
            <w:pict>
              <v:group id="_x0000_s1026" o:spid="_x0000_s1026" o:spt="203" style="position:absolute;left:0pt;margin-left:102.7pt;margin-top:12.9pt;height:10.6pt;width:14.3pt;mso-position-horizontal-relative:page;z-index:251661312;mso-width-relative:page;mso-height-relative:page;" coordsize="181610,134620" o:gfxdata="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">
                <o:lock v:ext="edit" aspectratio="f"/>
                <v:shape id="Image 108" o:spid="_x0000_s1026" o:spt="75" type="#_x0000_t75" style="position:absolute;left:0;top:0;height:128984;width:181213;" filled="f" o:preferrelative="t" stroked="f" coordsize="21600,21600" o:gfxdata="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2ChL4A&#10;AADcAAAADwAAAAAAAAABACAAAAAiAAAAZHJzL2Rvd25yZXYueG1sUEsBAhQAFAAAAAgAh07iQDMv&#10;BZ47AAAAOQAAABAAAAAAAAAAAQAgAAAADQEAAGRycy9zaGFwZXhtbC54bWxQSwUGAAAAAAYABgBb&#10;AQAAtwMAAAAA&#10;">
                  <v:fill on="f" focussize="0,0"/>
                  <v:stroke on="f"/>
                  <v:imagedata r:id="rId15" o:title=""/>
                  <o:lock v:ext="edit" aspectratio="f"/>
                </v:shape>
                <v:shape id="Textbox 109" o:spid="_x0000_s1026" o:spt="202" type="#_x0000_t202" style="position:absolute;left:0;top:0;height:134620;width:181610;" filled="f" stroked="f" coordsize="21600,21600" o:gfxdata="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r//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8F9727C">
                        <w:pPr>
                          <w:spacing w:before="0" w:line="206" w:lineRule="exact"/>
                          <w:ind w:left="158" w:right="0" w:firstLine="0"/>
                          <w:jc w:val="left"/>
                          <w:rPr>
                            <w:rFonts w:ascii="Arial"/>
                            <w:i/>
                            <w:sz w:val="20"/>
                          </w:rPr>
                        </w:pPr>
                        <w:r>
                          <w:rPr>
                            <w:rFonts w:ascii="Arial"/>
                            <w:i/>
                            <w:color w:val="0D0D0D"/>
                            <w:spacing w:val="-10"/>
                            <w:w w:val="110"/>
                            <w:sz w:val="20"/>
                          </w:rPr>
                          <w:t>n</w:t>
                        </w:r>
                      </w:p>
                    </w:txbxContent>
                  </v:textbox>
                </v:shape>
              </v:group>
            </w:pict>
          </mc:Fallback>
        </mc:AlternateContent>
      </w:r>
      <w:r>
        <w:rPr>
          <w:rFonts w:ascii="Times New Roman" w:hAnsi="Times New Roman"/>
          <w:sz w:val="20"/>
        </w:rPr>
        <mc:AlternateContent>
          <mc:Choice Requires="wps">
            <w:drawing>
              <wp:anchor distT="0" distB="0" distL="0" distR="0" simplePos="0" relativeHeight="251663360" behindDoc="0" locked="0" layoutInCell="1" allowOverlap="1">
                <wp:simplePos x="0" y="0"/>
                <wp:positionH relativeFrom="page">
                  <wp:posOffset>838200</wp:posOffset>
                </wp:positionH>
                <wp:positionV relativeFrom="paragraph">
                  <wp:posOffset>24765</wp:posOffset>
                </wp:positionV>
                <wp:extent cx="261620" cy="217170"/>
                <wp:effectExtent l="0" t="0" r="0" b="0"/>
                <wp:wrapNone/>
                <wp:docPr id="110" name="Textbox 110"/>
                <wp:cNvGraphicFramePr/>
                <a:graphic xmlns:a="http://schemas.openxmlformats.org/drawingml/2006/main">
                  <a:graphicData uri="http://schemas.microsoft.com/office/word/2010/wordprocessingShape">
                    <wps:wsp>
                      <wps:cNvSpPr txBox="1"/>
                      <wps:spPr>
                        <a:xfrm>
                          <a:off x="0" y="0"/>
                          <a:ext cx="261620" cy="217170"/>
                        </a:xfrm>
                        <a:prstGeom prst="rect">
                          <a:avLst/>
                        </a:prstGeom>
                      </wps:spPr>
                      <wps:txbx>
                        <w:txbxContent>
                          <w:p w14:paraId="33148C1F">
                            <w:pPr>
                              <w:spacing w:before="0" w:line="325" w:lineRule="exact"/>
                              <w:ind w:left="0" w:right="0" w:firstLine="0"/>
                              <w:jc w:val="left"/>
                              <w:rPr>
                                <w:rFonts w:ascii="Times New Roman"/>
                                <w:sz w:val="29"/>
                              </w:rPr>
                            </w:pP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txbxContent>
                      </wps:txbx>
                      <wps:bodyPr wrap="square" lIns="0" tIns="0" rIns="0" bIns="0" rtlCol="0">
                        <a:noAutofit/>
                      </wps:bodyPr>
                    </wps:wsp>
                  </a:graphicData>
                </a:graphic>
              </wp:anchor>
            </w:drawing>
          </mc:Choice>
          <mc:Fallback>
            <w:pict>
              <v:shape id="Textbox 110" o:spid="_x0000_s1026" o:spt="202" type="#_x0000_t202" style="position:absolute;left:0pt;margin-left:66pt;margin-top:1.95pt;height:17.1pt;width:20.6pt;mso-position-horizontal-relative:page;z-index:251663360;mso-width-relative:page;mso-height-relative:page;" filled="f" stroked="f" coordsize="21600,21600" o:gfxdata="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DIHbZ&#10;1gAAAAgBAAAPAAAAAAAAAAEAIAAAACIAAABkcnMvZG93bnJldi54bWxQSwECFAAUAAAACACHTuJA&#10;gWGPBrEBAAB3AwAADgAAAAAAAAABACAAAAAlAQAAZHJzL2Uyb0RvYy54bWxQSwUGAAAAAAYABgBZ&#10;AQAASAUAAAAA&#10;">
                <v:fill on="f" focussize="0,0"/>
                <v:stroke on="f"/>
                <v:imagedata o:title=""/>
                <o:lock v:ext="edit" aspectratio="f"/>
                <v:textbox inset="0mm,0mm,0mm,0mm">
                  <w:txbxContent>
                    <w:p w14:paraId="33148C1F">
                      <w:pPr>
                        <w:spacing w:before="0" w:line="325" w:lineRule="exact"/>
                        <w:ind w:left="0" w:right="0" w:firstLine="0"/>
                        <w:jc w:val="left"/>
                        <w:rPr>
                          <w:rFonts w:ascii="Times New Roman"/>
                          <w:sz w:val="29"/>
                        </w:rPr>
                      </w:pP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txbxContent>
                </v:textbox>
              </v:shape>
            </w:pict>
          </mc:Fallback>
        </mc:AlternateContent>
      </w:r>
      <w:r>
        <w:rPr>
          <w:rFonts w:ascii="Arial" w:hAnsi="Arial"/>
          <w:i/>
          <w:color w:val="0D0D0D"/>
          <w:spacing w:val="-33"/>
          <w:w w:val="134"/>
          <w:sz w:val="20"/>
          <w:u w:val="single" w:color="0D0D0D"/>
        </w:rPr>
        <w:t xml:space="preserve"> </w:t>
      </w:r>
      <w:r>
        <w:rPr>
          <w:rFonts w:ascii="Arial" w:hAnsi="Arial"/>
          <w:i/>
          <w:color w:val="0D0D0D"/>
          <w:spacing w:val="-109"/>
          <w:w w:val="121"/>
          <w:sz w:val="20"/>
          <w:u w:val="single" w:color="0D0D0D"/>
        </w:rPr>
        <w:t>x</w:t>
      </w:r>
      <w:r>
        <w:rPr>
          <w:rFonts w:ascii="Times New Roman" w:hAnsi="Times New Roman"/>
          <w:color w:val="0D0D0D"/>
          <w:spacing w:val="-4"/>
          <w:w w:val="157"/>
          <w:sz w:val="20"/>
          <w:u w:val="single" w:color="0D0D0D"/>
        </w:rPr>
        <w:t>ˉ</w:t>
      </w:r>
      <w:r>
        <w:rPr>
          <w:rFonts w:ascii="Times New Roman" w:hAnsi="Times New Roman"/>
          <w:color w:val="0D0D0D"/>
          <w:spacing w:val="-5"/>
          <w:w w:val="145"/>
          <w:sz w:val="20"/>
          <w:u w:val="single" w:color="0D0D0D"/>
        </w:rPr>
        <w:t>−</w:t>
      </w:r>
      <w:r>
        <w:rPr>
          <w:rFonts w:ascii="Arial" w:hAnsi="Arial"/>
          <w:i/>
          <w:color w:val="0D0D0D"/>
          <w:spacing w:val="-5"/>
          <w:w w:val="116"/>
          <w:sz w:val="20"/>
          <w:u w:val="single" w:color="0D0D0D"/>
        </w:rPr>
        <w:t>μ</w:t>
      </w:r>
      <w:r>
        <w:rPr>
          <w:rFonts w:ascii="Arial" w:hAnsi="Arial"/>
          <w:i/>
          <w:color w:val="0D0D0D"/>
          <w:spacing w:val="-31"/>
          <w:w w:val="134"/>
          <w:sz w:val="20"/>
        </w:rPr>
        <w:t xml:space="preserve"> </w:t>
      </w:r>
      <w:r>
        <w:rPr>
          <w:rFonts w:ascii="Arial" w:hAnsi="Arial"/>
          <w:i/>
          <w:color w:val="0D0D0D"/>
          <w:spacing w:val="-6"/>
          <w:w w:val="135"/>
          <w:sz w:val="20"/>
        </w:rPr>
        <w:t>s</w:t>
      </w:r>
      <w:r>
        <w:rPr>
          <w:rFonts w:ascii="Times New Roman" w:hAnsi="Times New Roman"/>
          <w:color w:val="0D0D0D"/>
          <w:spacing w:val="-6"/>
          <w:w w:val="135"/>
          <w:sz w:val="20"/>
        </w:rPr>
        <w:t>/</w:t>
      </w:r>
    </w:p>
    <w:p w14:paraId="3DED3D97">
      <w:pPr>
        <w:pStyle w:val="7"/>
        <w:spacing w:before="282"/>
        <w:rPr>
          <w:rFonts w:ascii="Times New Roman"/>
          <w:sz w:val="29"/>
        </w:rPr>
      </w:pPr>
      <w:r>
        <w:br w:type="column"/>
      </w:r>
    </w:p>
    <w:p w14:paraId="1B7E753B">
      <w:pPr>
        <w:spacing w:before="1" w:line="264" w:lineRule="exact"/>
        <w:ind w:left="1615" w:right="0" w:firstLine="0"/>
        <w:jc w:val="left"/>
        <w:rPr>
          <w:rFonts w:ascii="Times New Roman" w:hAnsi="Times New Roman"/>
          <w:sz w:val="29"/>
        </w:rPr>
      </w:pPr>
      <w:r>
        <w:rPr>
          <w:rFonts w:ascii="Times New Roman" w:hAnsi="Times New Roman"/>
          <w:color w:val="0D0D0D"/>
          <w:w w:val="110"/>
          <w:sz w:val="29"/>
        </w:rPr>
        <w:t>83</w:t>
      </w:r>
      <w:r>
        <w:rPr>
          <w:rFonts w:ascii="Times New Roman" w:hAnsi="Times New Roman"/>
          <w:color w:val="0D0D0D"/>
          <w:spacing w:val="-11"/>
          <w:w w:val="110"/>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70</w:t>
      </w:r>
    </w:p>
    <w:p w14:paraId="10664F66">
      <w:pPr>
        <w:spacing w:before="0" w:line="265" w:lineRule="exact"/>
        <w:ind w:left="959" w:right="0" w:firstLine="0"/>
        <w:jc w:val="left"/>
        <w:rPr>
          <w:rFonts w:ascii="Times New Roman"/>
          <w:sz w:val="29"/>
        </w:rPr>
      </w:pPr>
      <w:r>
        <w:rPr>
          <w:rFonts w:ascii="Times New Roman"/>
          <w:sz w:val="29"/>
        </w:rPr>
        <mc:AlternateContent>
          <mc:Choice Requires="wpg">
            <w:drawing>
              <wp:anchor distT="0" distB="0" distL="0" distR="0" simplePos="0" relativeHeight="251661312" behindDoc="0" locked="0" layoutInCell="1" allowOverlap="1">
                <wp:simplePos x="0" y="0"/>
                <wp:positionH relativeFrom="page">
                  <wp:posOffset>3666490</wp:posOffset>
                </wp:positionH>
                <wp:positionV relativeFrom="paragraph">
                  <wp:posOffset>80010</wp:posOffset>
                </wp:positionV>
                <wp:extent cx="752475" cy="250190"/>
                <wp:effectExtent l="0" t="0" r="0" b="0"/>
                <wp:wrapNone/>
                <wp:docPr id="111" name="Group 111"/>
                <wp:cNvGraphicFramePr/>
                <a:graphic xmlns:a="http://schemas.openxmlformats.org/drawingml/2006/main">
                  <a:graphicData uri="http://schemas.microsoft.com/office/word/2010/wordprocessingGroup">
                    <wpg:wgp>
                      <wpg:cNvGrpSpPr/>
                      <wpg:grpSpPr>
                        <a:xfrm>
                          <a:off x="0" y="0"/>
                          <a:ext cx="752475" cy="250190"/>
                          <a:chOff x="0" y="0"/>
                          <a:chExt cx="752475" cy="250190"/>
                        </a:xfrm>
                      </wpg:grpSpPr>
                      <wps:wsp>
                        <wps:cNvPr id="112" name="Graphic 112"/>
                        <wps:cNvSpPr/>
                        <wps:spPr>
                          <a:xfrm>
                            <a:off x="-12" y="0"/>
                            <a:ext cx="752475" cy="227965"/>
                          </a:xfrm>
                          <a:custGeom>
                            <a:avLst/>
                            <a:gdLst/>
                            <a:ahLst/>
                            <a:cxnLst/>
                            <a:rect l="l" t="t" r="r" b="b"/>
                            <a:pathLst>
                              <a:path w="752475" h="227965">
                                <a:moveTo>
                                  <a:pt x="752475" y="43332"/>
                                </a:moveTo>
                                <a:lnTo>
                                  <a:pt x="572884" y="43332"/>
                                </a:lnTo>
                                <a:lnTo>
                                  <a:pt x="571411" y="43332"/>
                                </a:lnTo>
                                <a:lnTo>
                                  <a:pt x="570166" y="44196"/>
                                </a:lnTo>
                                <a:lnTo>
                                  <a:pt x="569188" y="45910"/>
                                </a:lnTo>
                                <a:lnTo>
                                  <a:pt x="567753" y="48806"/>
                                </a:lnTo>
                                <a:lnTo>
                                  <a:pt x="564007" y="56553"/>
                                </a:lnTo>
                                <a:lnTo>
                                  <a:pt x="530491" y="126352"/>
                                </a:lnTo>
                                <a:lnTo>
                                  <a:pt x="511479" y="165760"/>
                                </a:lnTo>
                                <a:lnTo>
                                  <a:pt x="497192" y="195211"/>
                                </a:lnTo>
                                <a:lnTo>
                                  <a:pt x="493572" y="202577"/>
                                </a:lnTo>
                                <a:lnTo>
                                  <a:pt x="492302" y="205028"/>
                                </a:lnTo>
                                <a:lnTo>
                                  <a:pt x="466826" y="149352"/>
                                </a:lnTo>
                                <a:lnTo>
                                  <a:pt x="460413" y="135343"/>
                                </a:lnTo>
                                <a:lnTo>
                                  <a:pt x="459663" y="133997"/>
                                </a:lnTo>
                                <a:lnTo>
                                  <a:pt x="459066" y="133489"/>
                                </a:lnTo>
                                <a:lnTo>
                                  <a:pt x="457822" y="133489"/>
                                </a:lnTo>
                                <a:lnTo>
                                  <a:pt x="457517" y="133629"/>
                                </a:lnTo>
                                <a:lnTo>
                                  <a:pt x="457149" y="133997"/>
                                </a:lnTo>
                                <a:lnTo>
                                  <a:pt x="453161" y="137121"/>
                                </a:lnTo>
                                <a:lnTo>
                                  <a:pt x="437032" y="149352"/>
                                </a:lnTo>
                                <a:lnTo>
                                  <a:pt x="432803" y="152730"/>
                                </a:lnTo>
                                <a:lnTo>
                                  <a:pt x="432562" y="153225"/>
                                </a:lnTo>
                                <a:lnTo>
                                  <a:pt x="432435" y="153352"/>
                                </a:lnTo>
                                <a:lnTo>
                                  <a:pt x="436130" y="158013"/>
                                </a:lnTo>
                                <a:lnTo>
                                  <a:pt x="436626" y="158013"/>
                                </a:lnTo>
                                <a:lnTo>
                                  <a:pt x="448602" y="149352"/>
                                </a:lnTo>
                                <a:lnTo>
                                  <a:pt x="478637" y="214845"/>
                                </a:lnTo>
                                <a:lnTo>
                                  <a:pt x="484378" y="227164"/>
                                </a:lnTo>
                                <a:lnTo>
                                  <a:pt x="484746" y="227533"/>
                                </a:lnTo>
                                <a:lnTo>
                                  <a:pt x="485482" y="227711"/>
                                </a:lnTo>
                                <a:lnTo>
                                  <a:pt x="488429" y="227711"/>
                                </a:lnTo>
                                <a:lnTo>
                                  <a:pt x="489597" y="227291"/>
                                </a:lnTo>
                                <a:lnTo>
                                  <a:pt x="489673" y="227164"/>
                                </a:lnTo>
                                <a:lnTo>
                                  <a:pt x="490093" y="226428"/>
                                </a:lnTo>
                                <a:lnTo>
                                  <a:pt x="500430" y="205028"/>
                                </a:lnTo>
                                <a:lnTo>
                                  <a:pt x="525487" y="153225"/>
                                </a:lnTo>
                                <a:lnTo>
                                  <a:pt x="574954" y="50711"/>
                                </a:lnTo>
                                <a:lnTo>
                                  <a:pt x="752475" y="50711"/>
                                </a:lnTo>
                                <a:lnTo>
                                  <a:pt x="752475" y="43332"/>
                                </a:lnTo>
                                <a:close/>
                              </a:path>
                              <a:path w="752475" h="227965">
                                <a:moveTo>
                                  <a:pt x="752475" y="0"/>
                                </a:moveTo>
                                <a:lnTo>
                                  <a:pt x="0" y="0"/>
                                </a:lnTo>
                                <a:lnTo>
                                  <a:pt x="0" y="9525"/>
                                </a:lnTo>
                                <a:lnTo>
                                  <a:pt x="752475" y="9525"/>
                                </a:lnTo>
                                <a:lnTo>
                                  <a:pt x="752475" y="0"/>
                                </a:lnTo>
                                <a:close/>
                              </a:path>
                            </a:pathLst>
                          </a:custGeom>
                          <a:solidFill>
                            <a:srgbClr val="0D0D0D"/>
                          </a:solidFill>
                        </wps:spPr>
                        <wps:bodyPr wrap="square" lIns="0" tIns="0" rIns="0" bIns="0" rtlCol="0">
                          <a:noAutofit/>
                        </wps:bodyPr>
                      </wps:wsp>
                      <wps:wsp>
                        <wps:cNvPr id="113" name="Textbox 113"/>
                        <wps:cNvSpPr txBox="1"/>
                        <wps:spPr>
                          <a:xfrm>
                            <a:off x="0" y="0"/>
                            <a:ext cx="752475" cy="250190"/>
                          </a:xfrm>
                          <a:prstGeom prst="rect">
                            <a:avLst/>
                          </a:prstGeom>
                        </wps:spPr>
                        <wps:txbx>
                          <w:txbxContent>
                            <w:p w14:paraId="439A28D8">
                              <w:pPr>
                                <w:tabs>
                                  <w:tab w:val="left" w:pos="897"/>
                                </w:tabs>
                                <w:spacing w:before="34"/>
                                <w:ind w:left="-7" w:right="-15" w:firstLine="0"/>
                                <w:jc w:val="left"/>
                                <w:rPr>
                                  <w:rFonts w:ascii="Times New Roman"/>
                                  <w:sz w:val="29"/>
                                </w:rPr>
                              </w:pPr>
                              <w:r>
                                <w:rPr>
                                  <w:rFonts w:ascii="Times New Roman"/>
                                  <w:color w:val="0D0D0D"/>
                                  <w:spacing w:val="-2"/>
                                  <w:w w:val="110"/>
                                  <w:position w:val="1"/>
                                  <w:sz w:val="29"/>
                                </w:rPr>
                                <w:t>12.5/</w:t>
                              </w:r>
                              <w:r>
                                <w:rPr>
                                  <w:rFonts w:ascii="Times New Roman"/>
                                  <w:color w:val="0D0D0D"/>
                                  <w:position w:val="1"/>
                                  <w:sz w:val="29"/>
                                </w:rPr>
                                <w:tab/>
                              </w:r>
                              <w:r>
                                <w:rPr>
                                  <w:rFonts w:ascii="Times New Roman"/>
                                  <w:color w:val="0D0D0D"/>
                                  <w:spacing w:val="-5"/>
                                  <w:sz w:val="29"/>
                                </w:rPr>
                                <w:t>22</w:t>
                              </w:r>
                            </w:p>
                          </w:txbxContent>
                        </wps:txbx>
                        <wps:bodyPr wrap="square" lIns="0" tIns="0" rIns="0" bIns="0" rtlCol="0">
                          <a:noAutofit/>
                        </wps:bodyPr>
                      </wps:wsp>
                    </wpg:wgp>
                  </a:graphicData>
                </a:graphic>
              </wp:anchor>
            </w:drawing>
          </mc:Choice>
          <mc:Fallback>
            <w:pict>
              <v:group id="_x0000_s1026" o:spid="_x0000_s1026" o:spt="203" style="position:absolute;left:0pt;margin-left:288.7pt;margin-top:6.3pt;height:19.7pt;width:59.25pt;mso-position-horizontal-relative:page;z-index:251661312;mso-width-relative:page;mso-height-relative:page;" coordsize="752475,250190" o:gfxdata="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kKIl3tkAAAAJAQAADwAAAAAAAAABACAAAAAiAAAAZHJzL2Rv&#10;d25yZXYueG1sUEsBAhQAFAAAAAgAh07iQI1TO3NzBAAABQ8AAA4AAAAAAAAAAQAgAAAAKAEAAGRy&#10;cy9lMm9Eb2MueG1sUEsFBgAAAAAGAAYAWQEAAA0IAAAAAA==&#10;">
                <o:lock v:ext="edit" aspectratio="f"/>
                <v:shape id="Graphic 112" o:spid="_x0000_s1026" o:spt="100" style="position:absolute;left:-12;top:0;height:227965;width:752475;" fillcolor="#0D0D0D" filled="t" stroked="f" coordsize="752475,227965" o:gfxdata="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nZMbsAAADc&#10;AAAADwAAAAAAAAABACAAAAAiAAAAZHJzL2Rvd25yZXYueG1sUEsBAhQAFAAAAAgAh07iQDMvBZ47&#10;AAAAOQAAABAAAAAAAAAAAQAgAAAACgEAAGRycy9zaGFwZXhtbC54bWxQSwUGAAAAAAYABgBbAQAA&#10;tAMAAAAA&#10;" path="m752475,43332l572884,43332,571411,43332,570166,44196,569188,45910,567753,48806,564007,56553,530491,126352,511479,165760,497192,195211,493572,202577,492302,205028,466826,149352,460413,135343,459663,133997,459066,133489,457822,133489,457517,133629,457149,133997,453161,137121,437032,149352,432803,152730,432562,153225,432435,153352,436130,158013,436626,158013,448602,149352,478637,214845,484378,227164,484746,227533,485482,227711,488429,227711,489597,227291,489673,227164,490093,226428,500430,205028,525487,153225,574954,50711,752475,50711,752475,43332xem752475,0l0,0,0,9525,752475,9525,752475,0xe">
                  <v:fill on="t" focussize="0,0"/>
                  <v:stroke on="f"/>
                  <v:imagedata o:title=""/>
                  <o:lock v:ext="edit" aspectratio="f"/>
                  <v:textbox inset="0mm,0mm,0mm,0mm"/>
                </v:shape>
                <v:shape id="Textbox 113" o:spid="_x0000_s1026" o:spt="202" type="#_x0000_t202" style="position:absolute;left:0;top:0;height:250190;width:752475;" filled="f" stroked="f" coordsize="21600,21600" o:gfxdata="UEsDBAoAAAAAAIdO4kAAAAAAAAAAAAAAAAAEAAAAZHJzL1BLAwQUAAAACACHTuJA0oteyLwAAADc&#10;AAAADwAAAGRycy9kb3ducmV2LnhtbEVPTWsCMRC9F/wPYYTearIt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LXs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39A28D8">
                        <w:pPr>
                          <w:tabs>
                            <w:tab w:val="left" w:pos="897"/>
                          </w:tabs>
                          <w:spacing w:before="34"/>
                          <w:ind w:left="-7" w:right="-15" w:firstLine="0"/>
                          <w:jc w:val="left"/>
                          <w:rPr>
                            <w:rFonts w:ascii="Times New Roman"/>
                            <w:sz w:val="29"/>
                          </w:rPr>
                        </w:pPr>
                        <w:r>
                          <w:rPr>
                            <w:rFonts w:ascii="Times New Roman"/>
                            <w:color w:val="0D0D0D"/>
                            <w:spacing w:val="-2"/>
                            <w:w w:val="110"/>
                            <w:position w:val="1"/>
                            <w:sz w:val="29"/>
                          </w:rPr>
                          <w:t>12.5/</w:t>
                        </w:r>
                        <w:r>
                          <w:rPr>
                            <w:rFonts w:ascii="Times New Roman"/>
                            <w:color w:val="0D0D0D"/>
                            <w:position w:val="1"/>
                            <w:sz w:val="29"/>
                          </w:rPr>
                          <w:tab/>
                        </w:r>
                        <w:r>
                          <w:rPr>
                            <w:rFonts w:ascii="Times New Roman"/>
                            <w:color w:val="0D0D0D"/>
                            <w:spacing w:val="-5"/>
                            <w:sz w:val="29"/>
                          </w:rPr>
                          <w:t>22</w:t>
                        </w:r>
                      </w:p>
                    </w:txbxContent>
                  </v:textbox>
                </v:shape>
              </v:group>
            </w:pict>
          </mc:Fallback>
        </mc:AlternateContent>
      </w: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p w14:paraId="005A7BF9">
      <w:pPr>
        <w:spacing w:after="0" w:line="265" w:lineRule="exact"/>
        <w:jc w:val="left"/>
        <w:rPr>
          <w:rFonts w:ascii="Times New Roman"/>
          <w:sz w:val="29"/>
        </w:rPr>
        <w:sectPr>
          <w:type w:val="continuous"/>
          <w:pgSz w:w="12240" w:h="15840"/>
          <w:pgMar w:top="1820" w:right="360" w:bottom="280" w:left="360" w:header="720" w:footer="720" w:gutter="0"/>
          <w:cols w:equalWidth="0" w:num="2">
            <w:col w:w="1970" w:space="1952"/>
            <w:col w:w="7598"/>
          </w:cols>
        </w:sectPr>
      </w:pPr>
    </w:p>
    <w:p w14:paraId="0A768A2A">
      <w:pPr>
        <w:pStyle w:val="7"/>
        <w:spacing w:before="79"/>
        <w:rPr>
          <w:rFonts w:ascii="Times New Roman"/>
          <w:sz w:val="20"/>
        </w:rPr>
      </w:pPr>
    </w:p>
    <w:p w14:paraId="1000A531">
      <w:pPr>
        <w:pStyle w:val="7"/>
        <w:spacing w:after="0"/>
        <w:rPr>
          <w:rFonts w:ascii="Times New Roman"/>
          <w:sz w:val="20"/>
        </w:rPr>
        <w:sectPr>
          <w:type w:val="continuous"/>
          <w:pgSz w:w="12240" w:h="15840"/>
          <w:pgMar w:top="1820" w:right="360" w:bottom="280" w:left="360" w:header="720" w:footer="720" w:gutter="0"/>
          <w:cols w:space="720" w:num="1"/>
        </w:sectPr>
      </w:pPr>
    </w:p>
    <w:p w14:paraId="3E56D08C">
      <w:pPr>
        <w:pStyle w:val="7"/>
        <w:rPr>
          <w:rFonts w:ascii="Times New Roman"/>
        </w:rPr>
      </w:pPr>
    </w:p>
    <w:p w14:paraId="215B8E4D">
      <w:pPr>
        <w:pStyle w:val="7"/>
        <w:rPr>
          <w:rFonts w:ascii="Times New Roman"/>
        </w:rPr>
      </w:pPr>
    </w:p>
    <w:p w14:paraId="73339E30">
      <w:pPr>
        <w:pStyle w:val="7"/>
        <w:rPr>
          <w:rFonts w:ascii="Times New Roman"/>
        </w:rPr>
      </w:pPr>
    </w:p>
    <w:p w14:paraId="10CFEFCF">
      <w:pPr>
        <w:pStyle w:val="7"/>
        <w:rPr>
          <w:rFonts w:ascii="Times New Roman"/>
        </w:rPr>
      </w:pPr>
    </w:p>
    <w:p w14:paraId="30E5B2E2">
      <w:pPr>
        <w:pStyle w:val="7"/>
        <w:spacing w:before="254"/>
        <w:rPr>
          <w:rFonts w:ascii="Times New Roman"/>
        </w:rPr>
      </w:pPr>
    </w:p>
    <w:p w14:paraId="0D2AF83C">
      <w:pPr>
        <w:pStyle w:val="7"/>
        <w:ind w:left="959"/>
      </w:pPr>
      <w:r>
        <w:rPr>
          <w:color w:val="0D0D0D"/>
        </w:rPr>
        <w:t xml:space="preserve">Degrees of </w:t>
      </w:r>
      <w:r>
        <w:rPr>
          <w:color w:val="0D0D0D"/>
          <w:spacing w:val="-2"/>
        </w:rPr>
        <w:t>freedom:</w:t>
      </w:r>
    </w:p>
    <w:p w14:paraId="0D68CC9D">
      <w:pPr>
        <w:spacing w:before="92" w:line="264" w:lineRule="exact"/>
        <w:ind w:left="2150" w:right="0" w:firstLine="0"/>
        <w:jc w:val="left"/>
        <w:rPr>
          <w:rFonts w:ascii="Times New Roman"/>
          <w:sz w:val="29"/>
        </w:rPr>
      </w:pPr>
      <w:r>
        <w:br w:type="column"/>
      </w:r>
      <w:r>
        <w:rPr>
          <w:rFonts w:ascii="Times New Roman"/>
          <w:color w:val="0D0D0D"/>
          <w:spacing w:val="-5"/>
          <w:sz w:val="29"/>
        </w:rPr>
        <w:t>13</w:t>
      </w:r>
    </w:p>
    <w:p w14:paraId="7964C00F">
      <w:pPr>
        <w:spacing w:before="0" w:line="475" w:lineRule="exact"/>
        <w:ind w:left="0" w:right="3742" w:firstLine="0"/>
        <w:jc w:val="center"/>
        <w:rPr>
          <w:rFonts w:ascii="Times New Roman"/>
          <w:sz w:val="29"/>
        </w:rPr>
      </w:pPr>
      <w:r>
        <w:rPr>
          <w:rFonts w:ascii="Times New Roman"/>
          <w:sz w:val="29"/>
        </w:rPr>
        <mc:AlternateContent>
          <mc:Choice Requires="wps">
            <w:drawing>
              <wp:anchor distT="0" distB="0" distL="0" distR="0" simplePos="0" relativeHeight="251712512" behindDoc="1" locked="0" layoutInCell="1" allowOverlap="1">
                <wp:simplePos x="0" y="0"/>
                <wp:positionH relativeFrom="page">
                  <wp:posOffset>3828415</wp:posOffset>
                </wp:positionH>
                <wp:positionV relativeFrom="paragraph">
                  <wp:posOffset>80645</wp:posOffset>
                </wp:positionV>
                <wp:extent cx="419100" cy="9525"/>
                <wp:effectExtent l="0" t="0" r="0" b="0"/>
                <wp:wrapNone/>
                <wp:docPr id="114" name="Graphic 114"/>
                <wp:cNvGraphicFramePr/>
                <a:graphic xmlns:a="http://schemas.openxmlformats.org/drawingml/2006/main">
                  <a:graphicData uri="http://schemas.microsoft.com/office/word/2010/wordprocessingShape">
                    <wps:wsp>
                      <wps:cNvSpPr/>
                      <wps:spPr>
                        <a:xfrm>
                          <a:off x="0" y="0"/>
                          <a:ext cx="419100" cy="9525"/>
                        </a:xfrm>
                        <a:custGeom>
                          <a:avLst/>
                          <a:gdLst/>
                          <a:ahLst/>
                          <a:cxnLst/>
                          <a:rect l="l" t="t" r="r" b="b"/>
                          <a:pathLst>
                            <a:path w="419100" h="9525">
                              <a:moveTo>
                                <a:pt x="419099" y="9524"/>
                              </a:moveTo>
                              <a:lnTo>
                                <a:pt x="0" y="9524"/>
                              </a:lnTo>
                              <a:lnTo>
                                <a:pt x="0" y="0"/>
                              </a:lnTo>
                              <a:lnTo>
                                <a:pt x="419099" y="0"/>
                              </a:lnTo>
                              <a:lnTo>
                                <a:pt x="419099" y="9524"/>
                              </a:lnTo>
                              <a:close/>
                            </a:path>
                          </a:pathLst>
                        </a:custGeom>
                        <a:solidFill>
                          <a:srgbClr val="0D0D0D"/>
                        </a:solidFill>
                      </wps:spPr>
                      <wps:bodyPr wrap="square" lIns="0" tIns="0" rIns="0" bIns="0" rtlCol="0">
                        <a:noAutofit/>
                      </wps:bodyPr>
                    </wps:wsp>
                  </a:graphicData>
                </a:graphic>
              </wp:anchor>
            </w:drawing>
          </mc:Choice>
          <mc:Fallback>
            <w:pict>
              <v:shape id="Graphic 114" o:spid="_x0000_s1026" o:spt="100" style="position:absolute;left:0pt;margin-left:301.45pt;margin-top:6.35pt;height:0.75pt;width:33pt;mso-position-horizontal-relative:page;z-index:-251603968;mso-width-relative:page;mso-height-relative:page;" fillcolor="#0D0D0D" filled="t" stroked="f" coordsize="419100,9525" o:gfxdata="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0SN3&#10;BNcAAAAJAQAADwAAAAAAAAABACAAAAAiAAAAZHJzL2Rvd25yZXYueG1sUEsBAhQAFAAAAAgAh07i&#10;QDG0BkAjAgAA3gQAAA4AAAAAAAAAAQAgAAAAJgEAAGRycy9lMm9Eb2MueG1sUEsFBgAAAAAGAAYA&#10;WQEAALsFAAAAAA==&#10;" path="m419099,9524l0,9524,0,0,419099,0,419099,9524xe">
                <v:fill on="t" focussize="0,0"/>
                <v:stroke on="f"/>
                <v:imagedata o:title=""/>
                <o:lock v:ext="edit" aspectratio="f"/>
                <v:textbox inset="0mm,0mm,0mm,0mm"/>
              </v:shape>
            </w:pict>
          </mc:Fallback>
        </mc:AlternateContent>
      </w:r>
      <w:r>
        <w:rPr>
          <w:rFonts w:ascii="Arial"/>
          <w:i/>
          <w:color w:val="0D0D0D"/>
          <w:w w:val="120"/>
          <w:position w:val="21"/>
          <w:sz w:val="29"/>
        </w:rPr>
        <w:t>t</w:t>
      </w:r>
      <w:r>
        <w:rPr>
          <w:rFonts w:ascii="Arial"/>
          <w:i/>
          <w:color w:val="0D0D0D"/>
          <w:spacing w:val="-1"/>
          <w:w w:val="120"/>
          <w:position w:val="21"/>
          <w:sz w:val="29"/>
        </w:rPr>
        <w:t xml:space="preserve"> </w:t>
      </w:r>
      <w:r>
        <w:rPr>
          <w:rFonts w:ascii="Times New Roman"/>
          <w:color w:val="0D0D0D"/>
          <w:w w:val="120"/>
          <w:position w:val="21"/>
          <w:sz w:val="29"/>
        </w:rPr>
        <w:t>=</w:t>
      </w:r>
      <w:r>
        <w:rPr>
          <w:rFonts w:ascii="Times New Roman"/>
          <w:color w:val="0D0D0D"/>
          <w:spacing w:val="49"/>
          <w:w w:val="120"/>
          <w:position w:val="21"/>
          <w:sz w:val="29"/>
        </w:rPr>
        <w:t xml:space="preserve"> </w:t>
      </w:r>
      <w:r>
        <w:rPr>
          <w:rFonts w:ascii="Times New Roman"/>
          <w:color w:val="0D0D0D"/>
          <w:spacing w:val="-2"/>
          <w:w w:val="120"/>
          <w:sz w:val="29"/>
        </w:rPr>
        <w:t>2.665</w:t>
      </w:r>
    </w:p>
    <w:p w14:paraId="0819BB5B">
      <w:pPr>
        <w:spacing w:before="160"/>
        <w:ind w:left="35" w:right="3742" w:firstLine="0"/>
        <w:jc w:val="center"/>
        <w:rPr>
          <w:rFonts w:ascii="Times New Roman"/>
          <w:sz w:val="29"/>
        </w:rPr>
      </w:pPr>
      <w:r>
        <w:rPr>
          <w:rFonts w:ascii="Arial"/>
          <w:i/>
          <w:color w:val="0D0D0D"/>
          <w:w w:val="120"/>
          <w:sz w:val="29"/>
        </w:rPr>
        <w:t>t</w:t>
      </w:r>
      <w:r>
        <w:rPr>
          <w:rFonts w:ascii="Arial"/>
          <w:i/>
          <w:color w:val="0D0D0D"/>
          <w:spacing w:val="2"/>
          <w:w w:val="120"/>
          <w:sz w:val="29"/>
        </w:rPr>
        <w:t xml:space="preserve"> </w:t>
      </w:r>
      <w:r>
        <w:rPr>
          <w:rFonts w:ascii="Times New Roman"/>
          <w:color w:val="0D0D0D"/>
          <w:w w:val="120"/>
          <w:sz w:val="29"/>
        </w:rPr>
        <w:t>=</w:t>
      </w:r>
      <w:r>
        <w:rPr>
          <w:rFonts w:ascii="Times New Roman"/>
          <w:color w:val="0D0D0D"/>
          <w:spacing w:val="12"/>
          <w:w w:val="120"/>
          <w:sz w:val="29"/>
        </w:rPr>
        <w:t xml:space="preserve"> </w:t>
      </w:r>
      <w:r>
        <w:rPr>
          <w:rFonts w:ascii="Times New Roman"/>
          <w:color w:val="0D0D0D"/>
          <w:spacing w:val="-4"/>
          <w:w w:val="120"/>
          <w:sz w:val="29"/>
        </w:rPr>
        <w:t>4.88</w:t>
      </w:r>
    </w:p>
    <w:p w14:paraId="13146202">
      <w:pPr>
        <w:pStyle w:val="7"/>
        <w:rPr>
          <w:rFonts w:ascii="Times New Roman"/>
          <w:sz w:val="29"/>
        </w:rPr>
      </w:pPr>
    </w:p>
    <w:p w14:paraId="41E562FD">
      <w:pPr>
        <w:pStyle w:val="7"/>
        <w:spacing w:before="228"/>
        <w:rPr>
          <w:rFonts w:ascii="Times New Roman"/>
          <w:sz w:val="29"/>
        </w:rPr>
      </w:pPr>
    </w:p>
    <w:p w14:paraId="3AD1601B">
      <w:pPr>
        <w:spacing w:before="1"/>
        <w:ind w:left="0" w:right="3708" w:firstLine="0"/>
        <w:jc w:val="center"/>
        <w:rPr>
          <w:rFonts w:ascii="Times New Roman" w:hAnsi="Times New Roman"/>
          <w:sz w:val="29"/>
        </w:rPr>
      </w:pPr>
      <w:r>
        <w:rPr>
          <w:rFonts w:ascii="Arial" w:hAnsi="Arial"/>
          <w:i/>
          <w:color w:val="0D0D0D"/>
          <w:w w:val="120"/>
          <w:sz w:val="29"/>
        </w:rPr>
        <w:t>df</w:t>
      </w:r>
      <w:r>
        <w:rPr>
          <w:rFonts w:ascii="Arial" w:hAnsi="Arial"/>
          <w:i/>
          <w:color w:val="0D0D0D"/>
          <w:spacing w:val="15"/>
          <w:w w:val="120"/>
          <w:sz w:val="29"/>
        </w:rPr>
        <w:t xml:space="preserve"> </w:t>
      </w:r>
      <w:r>
        <w:rPr>
          <w:rFonts w:ascii="Times New Roman" w:hAnsi="Times New Roman"/>
          <w:color w:val="0D0D0D"/>
          <w:w w:val="120"/>
          <w:sz w:val="29"/>
        </w:rPr>
        <w:t>=</w:t>
      </w:r>
      <w:r>
        <w:rPr>
          <w:rFonts w:ascii="Times New Roman" w:hAnsi="Times New Roman"/>
          <w:color w:val="0D0D0D"/>
          <w:spacing w:val="-6"/>
          <w:w w:val="120"/>
          <w:sz w:val="29"/>
        </w:rPr>
        <w:t xml:space="preserve"> </w:t>
      </w:r>
      <w:r>
        <w:rPr>
          <w:rFonts w:ascii="Times New Roman" w:hAnsi="Times New Roman"/>
          <w:color w:val="0D0D0D"/>
          <w:w w:val="120"/>
          <w:sz w:val="29"/>
        </w:rPr>
        <w:t>22</w:t>
      </w:r>
      <w:r>
        <w:rPr>
          <w:rFonts w:ascii="Times New Roman" w:hAnsi="Times New Roman"/>
          <w:color w:val="0D0D0D"/>
          <w:spacing w:val="-22"/>
          <w:w w:val="120"/>
          <w:sz w:val="29"/>
        </w:rPr>
        <w:t xml:space="preserve"> </w:t>
      </w:r>
      <w:r>
        <w:rPr>
          <w:rFonts w:ascii="Times New Roman" w:hAnsi="Times New Roman"/>
          <w:color w:val="0D0D0D"/>
          <w:w w:val="120"/>
          <w:sz w:val="29"/>
        </w:rPr>
        <w:t>−</w:t>
      </w:r>
      <w:r>
        <w:rPr>
          <w:rFonts w:ascii="Times New Roman" w:hAnsi="Times New Roman"/>
          <w:color w:val="0D0D0D"/>
          <w:spacing w:val="-23"/>
          <w:w w:val="120"/>
          <w:sz w:val="29"/>
        </w:rPr>
        <w:t xml:space="preserve"> </w:t>
      </w:r>
      <w:r>
        <w:rPr>
          <w:rFonts w:ascii="Times New Roman" w:hAnsi="Times New Roman"/>
          <w:color w:val="0D0D0D"/>
          <w:w w:val="120"/>
          <w:sz w:val="29"/>
        </w:rPr>
        <w:t>1</w:t>
      </w:r>
      <w:r>
        <w:rPr>
          <w:rFonts w:ascii="Times New Roman" w:hAnsi="Times New Roman"/>
          <w:color w:val="0D0D0D"/>
          <w:spacing w:val="-5"/>
          <w:w w:val="120"/>
          <w:sz w:val="29"/>
        </w:rPr>
        <w:t xml:space="preserve"> </w:t>
      </w:r>
      <w:r>
        <w:rPr>
          <w:rFonts w:ascii="Times New Roman" w:hAnsi="Times New Roman"/>
          <w:color w:val="0D0D0D"/>
          <w:w w:val="120"/>
          <w:sz w:val="29"/>
        </w:rPr>
        <w:t>=</w:t>
      </w:r>
      <w:r>
        <w:rPr>
          <w:rFonts w:ascii="Times New Roman" w:hAnsi="Times New Roman"/>
          <w:color w:val="0D0D0D"/>
          <w:spacing w:val="-6"/>
          <w:w w:val="120"/>
          <w:sz w:val="29"/>
        </w:rPr>
        <w:t xml:space="preserve"> </w:t>
      </w:r>
      <w:r>
        <w:rPr>
          <w:rFonts w:ascii="Times New Roman" w:hAnsi="Times New Roman"/>
          <w:color w:val="0D0D0D"/>
          <w:spacing w:val="-7"/>
          <w:w w:val="120"/>
          <w:sz w:val="29"/>
        </w:rPr>
        <w:t>21</w:t>
      </w:r>
    </w:p>
    <w:p w14:paraId="1EB9B999">
      <w:pPr>
        <w:spacing w:after="0"/>
        <w:jc w:val="center"/>
        <w:rPr>
          <w:rFonts w:ascii="Times New Roman" w:hAnsi="Times New Roman"/>
          <w:sz w:val="29"/>
        </w:rPr>
        <w:sectPr>
          <w:type w:val="continuous"/>
          <w:pgSz w:w="12240" w:h="15840"/>
          <w:pgMar w:top="1820" w:right="360" w:bottom="280" w:left="360" w:header="720" w:footer="720" w:gutter="0"/>
          <w:cols w:equalWidth="0" w:num="2">
            <w:col w:w="3169" w:space="540"/>
            <w:col w:w="7811"/>
          </w:cols>
        </w:sectPr>
      </w:pPr>
    </w:p>
    <w:p w14:paraId="0F93C51A">
      <w:pPr>
        <w:pStyle w:val="7"/>
        <w:spacing w:before="32"/>
        <w:rPr>
          <w:rFonts w:ascii="Times New Roman"/>
        </w:rPr>
      </w:pPr>
    </w:p>
    <w:p w14:paraId="0DAF3BD8">
      <w:pPr>
        <w:pStyle w:val="7"/>
        <w:ind w:left="959"/>
      </w:pPr>
      <w:r>
        <w:rPr>
          <w:color w:val="0D0D0D"/>
        </w:rPr>
        <w:t xml:space="preserve">Critical value at 0.025 significance </w:t>
      </w:r>
      <w:r>
        <w:rPr>
          <w:color w:val="0D0D0D"/>
          <w:spacing w:val="-2"/>
        </w:rPr>
        <w:t>level:</w:t>
      </w:r>
    </w:p>
    <w:p w14:paraId="182AD2D3">
      <w:pPr>
        <w:spacing w:before="273"/>
        <w:ind w:left="0" w:right="0" w:firstLine="0"/>
        <w:jc w:val="center"/>
        <w:rPr>
          <w:rFonts w:ascii="Times New Roman"/>
          <w:position w:val="4"/>
          <w:sz w:val="29"/>
        </w:rPr>
      </w:pPr>
      <w:r>
        <w:rPr>
          <w:rFonts w:ascii="Arial"/>
          <w:i/>
          <w:color w:val="0D0D0D"/>
          <w:w w:val="115"/>
          <w:position w:val="4"/>
          <w:sz w:val="29"/>
        </w:rPr>
        <w:t>t</w:t>
      </w:r>
      <w:r>
        <w:rPr>
          <w:rFonts w:ascii="Times New Roman"/>
          <w:color w:val="0D0D0D"/>
          <w:w w:val="115"/>
          <w:sz w:val="20"/>
        </w:rPr>
        <w:t>0.025,21</w:t>
      </w:r>
      <w:r>
        <w:rPr>
          <w:rFonts w:ascii="Times New Roman"/>
          <w:color w:val="0D0D0D"/>
          <w:spacing w:val="17"/>
          <w:w w:val="115"/>
          <w:sz w:val="20"/>
        </w:rPr>
        <w:t xml:space="preserve"> </w:t>
      </w:r>
      <w:r>
        <w:rPr>
          <w:rFonts w:ascii="Times New Roman"/>
          <w:color w:val="0D0D0D"/>
          <w:w w:val="115"/>
          <w:position w:val="4"/>
          <w:sz w:val="29"/>
        </w:rPr>
        <w:t>=</w:t>
      </w:r>
      <w:r>
        <w:rPr>
          <w:rFonts w:ascii="Times New Roman"/>
          <w:color w:val="0D0D0D"/>
          <w:spacing w:val="-19"/>
          <w:w w:val="115"/>
          <w:position w:val="4"/>
          <w:sz w:val="29"/>
        </w:rPr>
        <w:t xml:space="preserve"> </w:t>
      </w:r>
      <w:r>
        <w:rPr>
          <w:rFonts w:ascii="Times New Roman"/>
          <w:color w:val="0D0D0D"/>
          <w:spacing w:val="-2"/>
          <w:w w:val="115"/>
          <w:position w:val="4"/>
          <w:sz w:val="29"/>
        </w:rPr>
        <w:t>2.080</w:t>
      </w:r>
    </w:p>
    <w:p w14:paraId="25DA5C8F">
      <w:pPr>
        <w:pStyle w:val="7"/>
        <w:spacing w:before="10"/>
        <w:rPr>
          <w:rFonts w:ascii="Times New Roman"/>
          <w:sz w:val="15"/>
        </w:rPr>
      </w:pPr>
    </w:p>
    <w:p w14:paraId="2CFF6A9F">
      <w:pPr>
        <w:pStyle w:val="7"/>
        <w:spacing w:after="0"/>
        <w:rPr>
          <w:rFonts w:ascii="Times New Roman"/>
          <w:sz w:val="15"/>
        </w:rPr>
        <w:sectPr>
          <w:type w:val="continuous"/>
          <w:pgSz w:w="12240" w:h="15840"/>
          <w:pgMar w:top="1820" w:right="360" w:bottom="280" w:left="360" w:header="720" w:footer="720" w:gutter="0"/>
          <w:cols w:space="720" w:num="1"/>
        </w:sectPr>
      </w:pPr>
    </w:p>
    <w:p w14:paraId="7B62B569">
      <w:pPr>
        <w:pStyle w:val="7"/>
        <w:spacing w:before="100"/>
        <w:ind w:left="959"/>
      </w:pPr>
      <w:r>
        <w:rPr>
          <w:color w:val="0D0D0D"/>
          <w:spacing w:val="-2"/>
        </w:rPr>
        <w:t>Since:</w:t>
      </w:r>
    </w:p>
    <w:p w14:paraId="5B98B73D">
      <w:pPr>
        <w:pStyle w:val="7"/>
      </w:pPr>
    </w:p>
    <w:p w14:paraId="7949B524">
      <w:pPr>
        <w:pStyle w:val="7"/>
        <w:spacing w:before="244"/>
      </w:pPr>
    </w:p>
    <w:p w14:paraId="44D292D3">
      <w:pPr>
        <w:pStyle w:val="7"/>
        <w:ind w:left="959"/>
      </w:pPr>
      <w:r>
        <w:rPr>
          <w:color w:val="0D0D0D"/>
        </w:rPr>
        <w:t>Reject</w:t>
      </w:r>
      <w:r>
        <w:rPr>
          <w:color w:val="0D0D0D"/>
          <w:spacing w:val="-8"/>
        </w:rPr>
        <w:t xml:space="preserve"> </w:t>
      </w:r>
      <w:r>
        <w:rPr>
          <w:rFonts w:ascii="Arial"/>
          <w:i/>
          <w:color w:val="0D0D0D"/>
          <w:spacing w:val="-5"/>
          <w:sz w:val="29"/>
        </w:rPr>
        <w:t>H</w:t>
      </w:r>
      <w:r>
        <w:rPr>
          <w:rFonts w:ascii="Times New Roman"/>
          <w:color w:val="0D0D0D"/>
          <w:spacing w:val="-5"/>
          <w:sz w:val="29"/>
          <w:vertAlign w:val="subscript"/>
        </w:rPr>
        <w:t>0</w:t>
      </w:r>
      <w:r>
        <w:rPr>
          <w:color w:val="0D0D0D"/>
          <w:spacing w:val="-5"/>
          <w:vertAlign w:val="baseline"/>
        </w:rPr>
        <w:t>.</w:t>
      </w:r>
    </w:p>
    <w:p w14:paraId="7DA4177E">
      <w:pPr>
        <w:pStyle w:val="7"/>
        <w:spacing w:before="302"/>
        <w:rPr>
          <w:sz w:val="29"/>
        </w:rPr>
      </w:pPr>
      <w:r>
        <w:br w:type="column"/>
      </w:r>
    </w:p>
    <w:p w14:paraId="7330C3EE">
      <w:pPr>
        <w:spacing w:before="0"/>
        <w:ind w:left="959" w:right="0" w:firstLine="0"/>
        <w:jc w:val="left"/>
        <w:rPr>
          <w:rFonts w:ascii="Times New Roman"/>
          <w:sz w:val="29"/>
        </w:rPr>
      </w:pPr>
      <w:r>
        <w:rPr>
          <w:rFonts w:ascii="Times New Roman"/>
          <w:color w:val="0D0D0D"/>
          <w:w w:val="115"/>
          <w:sz w:val="29"/>
        </w:rPr>
        <w:t>4.88</w:t>
      </w:r>
      <w:r>
        <w:rPr>
          <w:rFonts w:ascii="Times New Roman"/>
          <w:color w:val="0D0D0D"/>
          <w:spacing w:val="-19"/>
          <w:w w:val="115"/>
          <w:sz w:val="29"/>
        </w:rPr>
        <w:t xml:space="preserve"> </w:t>
      </w:r>
      <w:r>
        <w:rPr>
          <w:rFonts w:ascii="Times New Roman"/>
          <w:color w:val="0D0D0D"/>
          <w:w w:val="115"/>
          <w:sz w:val="29"/>
        </w:rPr>
        <w:t>&gt;</w:t>
      </w:r>
      <w:r>
        <w:rPr>
          <w:rFonts w:ascii="Times New Roman"/>
          <w:color w:val="0D0D0D"/>
          <w:spacing w:val="-19"/>
          <w:w w:val="115"/>
          <w:sz w:val="29"/>
        </w:rPr>
        <w:t xml:space="preserve"> </w:t>
      </w:r>
      <w:r>
        <w:rPr>
          <w:rFonts w:ascii="Times New Roman"/>
          <w:color w:val="0D0D0D"/>
          <w:spacing w:val="-2"/>
          <w:w w:val="115"/>
          <w:sz w:val="29"/>
        </w:rPr>
        <w:t>2.080</w:t>
      </w:r>
    </w:p>
    <w:p w14:paraId="47110C37">
      <w:pPr>
        <w:spacing w:after="0"/>
        <w:jc w:val="left"/>
        <w:rPr>
          <w:rFonts w:ascii="Times New Roman"/>
          <w:sz w:val="29"/>
        </w:rPr>
        <w:sectPr>
          <w:type w:val="continuous"/>
          <w:pgSz w:w="12240" w:h="15840"/>
          <w:pgMar w:top="1820" w:right="360" w:bottom="280" w:left="360" w:header="720" w:footer="720" w:gutter="0"/>
          <w:cols w:equalWidth="0" w:num="2">
            <w:col w:w="2114" w:space="1904"/>
            <w:col w:w="7502"/>
          </w:cols>
        </w:sectPr>
      </w:pPr>
    </w:p>
    <w:p w14:paraId="4C01E1F5">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115" name="Group 115"/>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116" name="Graphic 116"/>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&#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e7OXXTAAAAAwEAAA8AAAAAAAAAAQAgAAAAIgAAAGRy&#10;cy9kb3ducmV2LnhtbFBLAQIUABQAAAAIAIdO4kChgvZzfAIAADIGAAAOAAAAAAAAAAEAIAAAACIB&#10;AABkcnMvZTJvRG9jLnhtbFBLBQYAAAAABgAGAFkBAAAQBgAAAAA=&#10;">
                <o:lock v:ext="edit" aspectratio="f"/>
                <v:shape id="Graphic 116" o:spid="_x0000_s1026" o:spt="100" style="position:absolute;left:0;top:0;height:9525;width:6096000;" fillcolor="#000000" filled="t" stroked="f" coordsize="6096000,9525" o:gfxdata="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xRK+8AAAA&#10;3AAAAA8AAAAAAAAAAQAgAAAAIgAAAGRycy9kb3ducmV2LnhtbFBLAQIUABQAAAAIAIdO4kAzLwWe&#10;OwAAADkAAAAQAAAAAAAAAAEAIAAAAAsBAABkcnMvc2hhcGV4bWwueG1sUEsFBgAAAAAGAAYAWwEA&#10;ALUDAAAAAA==&#10;" path="m6095999,9524l0,9524,0,0,6095999,0,6095999,9524xe">
                  <v:fill on="t" opacity="9763f" focussize="0,0"/>
                  <v:stroke on="f"/>
                  <v:imagedata o:title=""/>
                  <o:lock v:ext="edit" aspectratio="f"/>
                  <v:textbox inset="0mm,0mm,0mm,0mm"/>
                </v:shape>
                <w10:wrap type="none"/>
                <w10:anchorlock/>
              </v:group>
            </w:pict>
          </mc:Fallback>
        </mc:AlternateContent>
      </w:r>
    </w:p>
    <w:p w14:paraId="34D5AF07">
      <w:pPr>
        <w:pStyle w:val="7"/>
        <w:spacing w:before="12"/>
        <w:rPr>
          <w:rFonts w:ascii="Times New Roman"/>
          <w:sz w:val="36"/>
        </w:rPr>
      </w:pPr>
    </w:p>
    <w:p w14:paraId="380CCEFE">
      <w:pPr>
        <w:pStyle w:val="2"/>
        <w:rPr>
          <w:b w:val="0"/>
        </w:rPr>
      </w:pPr>
      <w:bookmarkStart w:id="24" w:name="_Toc31600"/>
      <w:bookmarkStart w:id="25" w:name="_Toc11459"/>
      <w:bookmarkStart w:id="26" w:name="_Toc8944"/>
      <w:bookmarkStart w:id="27" w:name="_Toc15343"/>
      <w:r>
        <w:rPr>
          <w:b w:val="0"/>
          <w:color w:val="0D0D0D"/>
          <w:spacing w:val="-2"/>
        </w:rPr>
        <w:t>Conclusion</w:t>
      </w:r>
      <w:bookmarkEnd w:id="24"/>
      <w:bookmarkEnd w:id="25"/>
      <w:bookmarkEnd w:id="26"/>
      <w:bookmarkEnd w:id="27"/>
    </w:p>
    <w:p w14:paraId="17909A2A">
      <w:pPr>
        <w:pStyle w:val="7"/>
        <w:spacing w:before="146" w:line="292" w:lineRule="auto"/>
        <w:ind w:left="959" w:right="961"/>
      </w:pPr>
      <w:r>
        <w:rPr>
          <w:color w:val="0D0D0D"/>
        </w:rPr>
        <w:t>At</w:t>
      </w:r>
      <w:r>
        <w:rPr>
          <w:color w:val="0D0D0D"/>
          <w:spacing w:val="-3"/>
        </w:rPr>
        <w:t xml:space="preserve"> </w:t>
      </w:r>
      <w:r>
        <w:rPr>
          <w:color w:val="0D0D0D"/>
        </w:rPr>
        <w:t>0.025</w:t>
      </w:r>
      <w:r>
        <w:rPr>
          <w:color w:val="0D0D0D"/>
          <w:spacing w:val="-3"/>
        </w:rPr>
        <w:t xml:space="preserve"> </w:t>
      </w:r>
      <w:r>
        <w:rPr>
          <w:color w:val="0D0D0D"/>
        </w:rPr>
        <w:t>significance</w:t>
      </w:r>
      <w:r>
        <w:rPr>
          <w:color w:val="0D0D0D"/>
          <w:spacing w:val="-3"/>
        </w:rPr>
        <w:t xml:space="preserve"> </w:t>
      </w:r>
      <w:r>
        <w:rPr>
          <w:color w:val="0D0D0D"/>
        </w:rPr>
        <w:t>level,</w:t>
      </w:r>
      <w:r>
        <w:rPr>
          <w:color w:val="0D0D0D"/>
          <w:spacing w:val="-3"/>
        </w:rPr>
        <w:t xml:space="preserve"> </w:t>
      </w:r>
      <w:r>
        <w:rPr>
          <w:color w:val="0D0D0D"/>
        </w:rPr>
        <w:t>there</w:t>
      </w:r>
      <w:r>
        <w:rPr>
          <w:color w:val="0D0D0D"/>
          <w:spacing w:val="-3"/>
        </w:rPr>
        <w:t xml:space="preserve"> </w:t>
      </w:r>
      <w:r>
        <w:rPr>
          <w:color w:val="0D0D0D"/>
        </w:rPr>
        <w:t>is</w:t>
      </w:r>
      <w:r>
        <w:rPr>
          <w:color w:val="0D0D0D"/>
          <w:spacing w:val="-3"/>
        </w:rPr>
        <w:t xml:space="preserve"> </w:t>
      </w:r>
      <w:r>
        <w:rPr>
          <w:color w:val="0D0D0D"/>
        </w:rPr>
        <w:t>enough</w:t>
      </w:r>
      <w:r>
        <w:rPr>
          <w:color w:val="0D0D0D"/>
          <w:spacing w:val="-3"/>
        </w:rPr>
        <w:t xml:space="preserve"> </w:t>
      </w:r>
      <w:r>
        <w:rPr>
          <w:color w:val="0D0D0D"/>
        </w:rPr>
        <w:t>evidence</w:t>
      </w:r>
      <w:r>
        <w:rPr>
          <w:color w:val="0D0D0D"/>
          <w:spacing w:val="-3"/>
        </w:rPr>
        <w:t xml:space="preserve"> </w:t>
      </w:r>
      <w:r>
        <w:rPr>
          <w:color w:val="0D0D0D"/>
        </w:rPr>
        <w:t>to</w:t>
      </w:r>
      <w:r>
        <w:rPr>
          <w:color w:val="0D0D0D"/>
          <w:spacing w:val="-3"/>
        </w:rPr>
        <w:t xml:space="preserve"> </w:t>
      </w:r>
      <w:r>
        <w:rPr>
          <w:color w:val="0D0D0D"/>
        </w:rPr>
        <w:t>conclude</w:t>
      </w:r>
      <w:r>
        <w:rPr>
          <w:color w:val="0D0D0D"/>
          <w:spacing w:val="-3"/>
        </w:rPr>
        <w:t xml:space="preserve"> </w:t>
      </w:r>
      <w:r>
        <w:rPr>
          <w:color w:val="0D0D0D"/>
        </w:rPr>
        <w:t>that</w:t>
      </w:r>
      <w:r>
        <w:rPr>
          <w:color w:val="0D0D0D"/>
          <w:spacing w:val="-3"/>
        </w:rPr>
        <w:t xml:space="preserve"> </w:t>
      </w:r>
      <w:r>
        <w:rPr>
          <w:color w:val="0D0D0D"/>
        </w:rPr>
        <w:t>the</w:t>
      </w:r>
      <w:r>
        <w:rPr>
          <w:color w:val="0D0D0D"/>
          <w:spacing w:val="-3"/>
        </w:rPr>
        <w:t xml:space="preserve"> </w:t>
      </w:r>
      <w:r>
        <w:rPr>
          <w:color w:val="0D0D0D"/>
        </w:rPr>
        <w:t>population</w:t>
      </w:r>
      <w:r>
        <w:rPr>
          <w:color w:val="0D0D0D"/>
          <w:spacing w:val="-3"/>
        </w:rPr>
        <w:t xml:space="preserve"> </w:t>
      </w:r>
      <w:r>
        <w:rPr>
          <w:color w:val="0D0D0D"/>
        </w:rPr>
        <w:t>mean is greater than 70.</w:t>
      </w:r>
    </w:p>
    <w:p w14:paraId="5D252F71">
      <w:pPr>
        <w:pStyle w:val="7"/>
        <w:spacing w:before="105"/>
        <w:rPr>
          <w:sz w:val="20"/>
        </w:rPr>
      </w:pPr>
      <w:r>
        <w:rPr>
          <w:sz w:val="20"/>
        </w:rPr>
        <mc:AlternateContent>
          <mc:Choice Requires="wps">
            <w:drawing>
              <wp:anchor distT="0" distB="0" distL="0" distR="0" simplePos="0" relativeHeight="251730944"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117" name="Graphic 11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17" o:spid="_x0000_s1026" o:spt="100" style="position:absolute;left:0pt;margin-left:65.95pt;margin-top:19.75pt;height:0.75pt;width:480pt;mso-position-horizontal-relative:page;mso-wrap-distance-bottom:0pt;mso-wrap-distance-top:0pt;z-index:-251585536;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XFgeMTMCAAAEBQAADgAAAGRycy9lMm9Eb2MueG1srVTB&#10;jtowEL1X6j9YvpcEtN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4Dmb2AAAAAoBAAAPAAAAAAAAAAEAIAAAACIAAABkcnMvZG93bnJldi54&#10;bWxQSwECFAAUAAAACACHTuJAXFgeMT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189DB6EF">
      <w:pPr>
        <w:pStyle w:val="7"/>
        <w:spacing w:before="102"/>
      </w:pPr>
    </w:p>
    <w:p w14:paraId="5109085B">
      <w:pPr>
        <w:pStyle w:val="2"/>
        <w:rPr>
          <w:b w:val="0"/>
        </w:rPr>
      </w:pPr>
      <w:bookmarkStart w:id="28" w:name="_Toc3407"/>
      <w:bookmarkStart w:id="29" w:name="_Toc2550"/>
      <w:bookmarkStart w:id="30" w:name="_Toc18742"/>
      <w:bookmarkStart w:id="31" w:name="_Toc21336"/>
      <w:r>
        <w:rPr>
          <w:b w:val="0"/>
          <w:color w:val="0D0D0D"/>
        </w:rPr>
        <w:t xml:space="preserve">R </w:t>
      </w:r>
      <w:r>
        <w:rPr>
          <w:b w:val="0"/>
          <w:color w:val="0D0D0D"/>
          <w:spacing w:val="-2"/>
        </w:rPr>
        <w:t>Program</w:t>
      </w:r>
      <w:bookmarkEnd w:id="28"/>
      <w:bookmarkEnd w:id="29"/>
      <w:bookmarkEnd w:id="30"/>
      <w:bookmarkEnd w:id="31"/>
    </w:p>
    <w:p w14:paraId="6D6BA383">
      <w:pPr>
        <w:pStyle w:val="7"/>
        <w:spacing w:before="3"/>
        <w:rPr>
          <w:rFonts w:ascii="Segoe UI Semibold"/>
          <w:sz w:val="16"/>
        </w:rPr>
      </w:pPr>
      <w:r>
        <w:rPr>
          <w:rFonts w:ascii="Segoe UI Semibold"/>
          <w:sz w:val="16"/>
        </w:rPr>
        <mc:AlternateContent>
          <mc:Choice Requires="wpg">
            <w:drawing>
              <wp:anchor distT="0" distB="0" distL="0" distR="0" simplePos="0" relativeHeight="251731968" behindDoc="1" locked="0" layoutInCell="1" allowOverlap="1">
                <wp:simplePos x="0" y="0"/>
                <wp:positionH relativeFrom="page">
                  <wp:posOffset>837565</wp:posOffset>
                </wp:positionH>
                <wp:positionV relativeFrom="paragraph">
                  <wp:posOffset>151765</wp:posOffset>
                </wp:positionV>
                <wp:extent cx="6577330" cy="5734050"/>
                <wp:effectExtent l="0" t="0" r="0" b="0"/>
                <wp:wrapTopAndBottom/>
                <wp:docPr id="118" name="Group 118"/>
                <wp:cNvGraphicFramePr/>
                <a:graphic xmlns:a="http://schemas.openxmlformats.org/drawingml/2006/main">
                  <a:graphicData uri="http://schemas.microsoft.com/office/word/2010/wordprocessingGroup">
                    <wpg:wgp>
                      <wpg:cNvGrpSpPr/>
                      <wpg:grpSpPr>
                        <a:xfrm>
                          <a:off x="0" y="0"/>
                          <a:ext cx="6577330" cy="5734050"/>
                          <a:chOff x="0" y="0"/>
                          <a:chExt cx="6577330" cy="5734050"/>
                        </a:xfrm>
                      </wpg:grpSpPr>
                      <wps:wsp>
                        <wps:cNvPr id="119" name="Graphic 119"/>
                        <wps:cNvSpPr/>
                        <wps:spPr>
                          <a:xfrm>
                            <a:off x="-12" y="0"/>
                            <a:ext cx="6096000" cy="5734050"/>
                          </a:xfrm>
                          <a:custGeom>
                            <a:avLst/>
                            <a:gdLst/>
                            <a:ahLst/>
                            <a:cxnLst/>
                            <a:rect l="l" t="t" r="r" b="b"/>
                            <a:pathLst>
                              <a:path w="6096000" h="57340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5505450"/>
                                </a:lnTo>
                                <a:lnTo>
                                  <a:pt x="2197" y="5541162"/>
                                </a:lnTo>
                                <a:lnTo>
                                  <a:pt x="11112" y="5583288"/>
                                </a:lnTo>
                                <a:lnTo>
                                  <a:pt x="30264" y="5627852"/>
                                </a:lnTo>
                                <a:lnTo>
                                  <a:pt x="63169" y="5670893"/>
                                </a:lnTo>
                                <a:lnTo>
                                  <a:pt x="70269" y="5663781"/>
                                </a:lnTo>
                                <a:lnTo>
                                  <a:pt x="39598" y="5624080"/>
                                </a:lnTo>
                                <a:lnTo>
                                  <a:pt x="21247" y="5582869"/>
                                </a:lnTo>
                                <a:lnTo>
                                  <a:pt x="12217" y="5543537"/>
                                </a:lnTo>
                                <a:lnTo>
                                  <a:pt x="9537" y="5509488"/>
                                </a:lnTo>
                                <a:lnTo>
                                  <a:pt x="9525" y="224586"/>
                                </a:lnTo>
                                <a:lnTo>
                                  <a:pt x="12217" y="190525"/>
                                </a:lnTo>
                                <a:lnTo>
                                  <a:pt x="21247" y="151206"/>
                                </a:lnTo>
                                <a:lnTo>
                                  <a:pt x="39598" y="109994"/>
                                </a:lnTo>
                                <a:lnTo>
                                  <a:pt x="70269" y="70269"/>
                                </a:lnTo>
                                <a:lnTo>
                                  <a:pt x="109994" y="39598"/>
                                </a:lnTo>
                                <a:lnTo>
                                  <a:pt x="151206" y="21247"/>
                                </a:lnTo>
                                <a:lnTo>
                                  <a:pt x="190525" y="12217"/>
                                </a:lnTo>
                                <a:lnTo>
                                  <a:pt x="224574" y="9525"/>
                                </a:lnTo>
                                <a:lnTo>
                                  <a:pt x="5871438" y="9525"/>
                                </a:lnTo>
                                <a:lnTo>
                                  <a:pt x="5944806" y="21247"/>
                                </a:lnTo>
                                <a:lnTo>
                                  <a:pt x="5986018" y="39598"/>
                                </a:lnTo>
                                <a:lnTo>
                                  <a:pt x="6025731" y="70269"/>
                                </a:lnTo>
                                <a:lnTo>
                                  <a:pt x="6056414" y="109994"/>
                                </a:lnTo>
                                <a:lnTo>
                                  <a:pt x="6074765" y="151206"/>
                                </a:lnTo>
                                <a:lnTo>
                                  <a:pt x="6083795" y="190525"/>
                                </a:lnTo>
                                <a:lnTo>
                                  <a:pt x="6086475" y="224586"/>
                                </a:lnTo>
                                <a:lnTo>
                                  <a:pt x="6086475" y="5509488"/>
                                </a:lnTo>
                                <a:lnTo>
                                  <a:pt x="6074765" y="5582869"/>
                                </a:lnTo>
                                <a:lnTo>
                                  <a:pt x="6056414" y="5624080"/>
                                </a:lnTo>
                                <a:lnTo>
                                  <a:pt x="6025731" y="5663781"/>
                                </a:lnTo>
                                <a:lnTo>
                                  <a:pt x="5986030" y="5694464"/>
                                </a:lnTo>
                                <a:lnTo>
                                  <a:pt x="5944819" y="5712815"/>
                                </a:lnTo>
                                <a:lnTo>
                                  <a:pt x="5905487" y="5721845"/>
                                </a:lnTo>
                                <a:lnTo>
                                  <a:pt x="5871438" y="5724525"/>
                                </a:lnTo>
                                <a:lnTo>
                                  <a:pt x="224574" y="5724525"/>
                                </a:lnTo>
                                <a:lnTo>
                                  <a:pt x="190525" y="5721845"/>
                                </a:lnTo>
                                <a:lnTo>
                                  <a:pt x="151193" y="5712815"/>
                                </a:lnTo>
                                <a:lnTo>
                                  <a:pt x="109982" y="5694464"/>
                                </a:lnTo>
                                <a:lnTo>
                                  <a:pt x="70281" y="5663781"/>
                                </a:lnTo>
                                <a:lnTo>
                                  <a:pt x="63169" y="5670893"/>
                                </a:lnTo>
                                <a:lnTo>
                                  <a:pt x="106210" y="5703798"/>
                                </a:lnTo>
                                <a:lnTo>
                                  <a:pt x="150774" y="5722950"/>
                                </a:lnTo>
                                <a:lnTo>
                                  <a:pt x="192900" y="5731865"/>
                                </a:lnTo>
                                <a:lnTo>
                                  <a:pt x="228600" y="5734050"/>
                                </a:lnTo>
                                <a:lnTo>
                                  <a:pt x="5867400" y="5734050"/>
                                </a:lnTo>
                                <a:lnTo>
                                  <a:pt x="5903112" y="5731865"/>
                                </a:lnTo>
                                <a:lnTo>
                                  <a:pt x="5937770" y="5724525"/>
                                </a:lnTo>
                                <a:lnTo>
                                  <a:pt x="5945238" y="5722950"/>
                                </a:lnTo>
                                <a:lnTo>
                                  <a:pt x="5989802" y="5703798"/>
                                </a:lnTo>
                                <a:lnTo>
                                  <a:pt x="6032843" y="5670893"/>
                                </a:lnTo>
                                <a:lnTo>
                                  <a:pt x="6065748" y="5627852"/>
                                </a:lnTo>
                                <a:lnTo>
                                  <a:pt x="6084900" y="5583288"/>
                                </a:lnTo>
                                <a:lnTo>
                                  <a:pt x="6093815" y="5541162"/>
                                </a:lnTo>
                                <a:lnTo>
                                  <a:pt x="6096000" y="5505450"/>
                                </a:lnTo>
                                <a:lnTo>
                                  <a:pt x="6096000" y="228600"/>
                                </a:lnTo>
                                <a:close/>
                              </a:path>
                            </a:pathLst>
                          </a:custGeom>
                          <a:solidFill>
                            <a:srgbClr val="0D0D0D">
                              <a:alpha val="5099"/>
                            </a:srgbClr>
                          </a:solidFill>
                        </wps:spPr>
                        <wps:bodyPr wrap="square" lIns="0" tIns="0" rIns="0" bIns="0" rtlCol="0">
                          <a:noAutofit/>
                        </wps:bodyPr>
                      </wps:wsp>
                      <wps:wsp>
                        <wps:cNvPr id="120" name="Graphic 120"/>
                        <wps:cNvSpPr/>
                        <wps:spPr>
                          <a:xfrm>
                            <a:off x="9512" y="9525"/>
                            <a:ext cx="6076950" cy="5715000"/>
                          </a:xfrm>
                          <a:custGeom>
                            <a:avLst/>
                            <a:gdLst/>
                            <a:ahLst/>
                            <a:cxnLst/>
                            <a:rect l="l" t="t" r="r" b="b"/>
                            <a:pathLst>
                              <a:path w="6076950" h="571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5486400"/>
                                </a:lnTo>
                                <a:lnTo>
                                  <a:pt x="11112" y="5564238"/>
                                </a:lnTo>
                                <a:lnTo>
                                  <a:pt x="30264" y="5608802"/>
                                </a:lnTo>
                                <a:lnTo>
                                  <a:pt x="63169" y="5651843"/>
                                </a:lnTo>
                                <a:lnTo>
                                  <a:pt x="106210" y="5684748"/>
                                </a:lnTo>
                                <a:lnTo>
                                  <a:pt x="150774" y="5703900"/>
                                </a:lnTo>
                                <a:lnTo>
                                  <a:pt x="192900" y="5712815"/>
                                </a:lnTo>
                                <a:lnTo>
                                  <a:pt x="228600" y="5715000"/>
                                </a:lnTo>
                                <a:lnTo>
                                  <a:pt x="5848350" y="5715000"/>
                                </a:lnTo>
                                <a:lnTo>
                                  <a:pt x="5926188" y="5703900"/>
                                </a:lnTo>
                                <a:lnTo>
                                  <a:pt x="5970752" y="5684748"/>
                                </a:lnTo>
                                <a:lnTo>
                                  <a:pt x="6013793" y="5651843"/>
                                </a:lnTo>
                                <a:lnTo>
                                  <a:pt x="6046698" y="5608802"/>
                                </a:lnTo>
                                <a:lnTo>
                                  <a:pt x="6065850" y="5564238"/>
                                </a:lnTo>
                                <a:lnTo>
                                  <a:pt x="6074765" y="5522112"/>
                                </a:lnTo>
                                <a:lnTo>
                                  <a:pt x="6076950" y="5486400"/>
                                </a:lnTo>
                                <a:lnTo>
                                  <a:pt x="6076950" y="228600"/>
                                </a:lnTo>
                                <a:close/>
                              </a:path>
                            </a:pathLst>
                          </a:custGeom>
                          <a:solidFill>
                            <a:srgbClr val="FFFFFF"/>
                          </a:solidFill>
                        </wps:spPr>
                        <wps:bodyPr wrap="square" lIns="0" tIns="0" rIns="0" bIns="0" rtlCol="0">
                          <a:noAutofit/>
                        </wps:bodyPr>
                      </wps:wsp>
                      <wps:wsp>
                        <wps:cNvPr id="121" name="Graphic 121"/>
                        <wps:cNvSpPr/>
                        <wps:spPr>
                          <a:xfrm>
                            <a:off x="6092951" y="70104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22" name="Graphic 122"/>
                        <wps:cNvSpPr/>
                        <wps:spPr>
                          <a:xfrm>
                            <a:off x="6210299" y="91440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23" name="Image 123"/>
                          <pic:cNvPicPr/>
                        </pic:nvPicPr>
                        <pic:blipFill>
                          <a:blip r:embed="rId11" cstate="print"/>
                          <a:stretch>
                            <a:fillRect/>
                          </a:stretch>
                        </pic:blipFill>
                        <pic:spPr>
                          <a:xfrm>
                            <a:off x="6562725" y="1247775"/>
                            <a:ext cx="9524" cy="9524"/>
                          </a:xfrm>
                          <a:prstGeom prst="rect">
                            <a:avLst/>
                          </a:prstGeom>
                        </pic:spPr>
                      </pic:pic>
                      <pic:pic xmlns:pic="http://schemas.openxmlformats.org/drawingml/2006/picture">
                        <pic:nvPicPr>
                          <pic:cNvPr id="124" name="Image 124"/>
                          <pic:cNvPicPr/>
                        </pic:nvPicPr>
                        <pic:blipFill>
                          <a:blip r:embed="rId11" cstate="print"/>
                          <a:stretch>
                            <a:fillRect/>
                          </a:stretch>
                        </pic:blipFill>
                        <pic:spPr>
                          <a:xfrm>
                            <a:off x="6210299" y="1247775"/>
                            <a:ext cx="9524" cy="9524"/>
                          </a:xfrm>
                          <a:prstGeom prst="rect">
                            <a:avLst/>
                          </a:prstGeom>
                        </pic:spPr>
                      </pic:pic>
                      <pic:pic xmlns:pic="http://schemas.openxmlformats.org/drawingml/2006/picture">
                        <pic:nvPicPr>
                          <pic:cNvPr id="125" name="Image 125"/>
                          <pic:cNvPicPr/>
                        </pic:nvPicPr>
                        <pic:blipFill>
                          <a:blip r:embed="rId11" cstate="print"/>
                          <a:stretch>
                            <a:fillRect/>
                          </a:stretch>
                        </pic:blipFill>
                        <pic:spPr>
                          <a:xfrm>
                            <a:off x="6210299" y="914400"/>
                            <a:ext cx="9524" cy="9524"/>
                          </a:xfrm>
                          <a:prstGeom prst="rect">
                            <a:avLst/>
                          </a:prstGeom>
                        </pic:spPr>
                      </pic:pic>
                      <pic:pic xmlns:pic="http://schemas.openxmlformats.org/drawingml/2006/picture">
                        <pic:nvPicPr>
                          <pic:cNvPr id="126" name="Image 126"/>
                          <pic:cNvPicPr/>
                        </pic:nvPicPr>
                        <pic:blipFill>
                          <a:blip r:embed="rId11" cstate="print"/>
                          <a:stretch>
                            <a:fillRect/>
                          </a:stretch>
                        </pic:blipFill>
                        <pic:spPr>
                          <a:xfrm>
                            <a:off x="6562725" y="914400"/>
                            <a:ext cx="9524" cy="9524"/>
                          </a:xfrm>
                          <a:prstGeom prst="rect">
                            <a:avLst/>
                          </a:prstGeom>
                        </pic:spPr>
                      </pic:pic>
                      <wps:wsp>
                        <wps:cNvPr id="127" name="Graphic 127"/>
                        <wps:cNvSpPr/>
                        <wps:spPr>
                          <a:xfrm>
                            <a:off x="6257924" y="95250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128" name="Image 128"/>
                          <pic:cNvPicPr/>
                        </pic:nvPicPr>
                        <pic:blipFill>
                          <a:blip r:embed="rId12" cstate="print"/>
                          <a:stretch>
                            <a:fillRect/>
                          </a:stretch>
                        </pic:blipFill>
                        <pic:spPr>
                          <a:xfrm>
                            <a:off x="6321027" y="1009174"/>
                            <a:ext cx="143676" cy="146923"/>
                          </a:xfrm>
                          <a:prstGeom prst="rect">
                            <a:avLst/>
                          </a:prstGeom>
                        </pic:spPr>
                      </pic:pic>
                      <wps:wsp>
                        <wps:cNvPr id="129" name="Textbox 129"/>
                        <wps:cNvSpPr txBox="1"/>
                        <wps:spPr>
                          <a:xfrm>
                            <a:off x="0" y="0"/>
                            <a:ext cx="6577330" cy="5734050"/>
                          </a:xfrm>
                          <a:prstGeom prst="rect">
                            <a:avLst/>
                          </a:prstGeom>
                        </wps:spPr>
                        <wps:txbx>
                          <w:txbxContent>
                            <w:p w14:paraId="1097560B">
                              <w:pPr>
                                <w:spacing w:before="0" w:line="240" w:lineRule="auto"/>
                                <w:rPr>
                                  <w:rFonts w:ascii="Segoe UI Semibold"/>
                                  <w:sz w:val="18"/>
                                </w:rPr>
                              </w:pPr>
                            </w:p>
                            <w:p w14:paraId="43BF2900">
                              <w:pPr>
                                <w:spacing w:before="0" w:line="240" w:lineRule="auto"/>
                                <w:rPr>
                                  <w:rFonts w:ascii="Segoe UI Semibold"/>
                                  <w:sz w:val="18"/>
                                </w:rPr>
                              </w:pPr>
                            </w:p>
                            <w:p w14:paraId="6C546C83">
                              <w:pPr>
                                <w:spacing w:before="61" w:line="240" w:lineRule="auto"/>
                                <w:rPr>
                                  <w:rFonts w:ascii="Segoe UI Semibold"/>
                                  <w:sz w:val="18"/>
                                </w:rPr>
                              </w:pPr>
                            </w:p>
                            <w:p w14:paraId="45CF85D7">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Hypothesis</w:t>
                              </w:r>
                              <w:r>
                                <w:rPr>
                                  <w:rFonts w:ascii="Consolas"/>
                                  <w:i/>
                                  <w:color w:val="2D2D2D"/>
                                  <w:spacing w:val="14"/>
                                  <w:sz w:val="18"/>
                                </w:rPr>
                                <w:t xml:space="preserve"> </w:t>
                              </w:r>
                              <w:r>
                                <w:rPr>
                                  <w:rFonts w:ascii="Consolas"/>
                                  <w:i/>
                                  <w:color w:val="2D2D2D"/>
                                  <w:sz w:val="18"/>
                                </w:rPr>
                                <w:t>testing</w:t>
                              </w:r>
                              <w:r>
                                <w:rPr>
                                  <w:rFonts w:ascii="Consolas"/>
                                  <w:i/>
                                  <w:color w:val="2D2D2D"/>
                                  <w:spacing w:val="14"/>
                                  <w:sz w:val="18"/>
                                </w:rPr>
                                <w:t xml:space="preserve"> </w:t>
                              </w:r>
                              <w:r>
                                <w:rPr>
                                  <w:rFonts w:ascii="Consolas"/>
                                  <w:i/>
                                  <w:color w:val="2D2D2D"/>
                                  <w:spacing w:val="-2"/>
                                  <w:sz w:val="18"/>
                                </w:rPr>
                                <w:t>problem</w:t>
                              </w:r>
                            </w:p>
                            <w:p w14:paraId="121229A4">
                              <w:pPr>
                                <w:spacing w:before="178" w:line="240" w:lineRule="auto"/>
                                <w:rPr>
                                  <w:rFonts w:ascii="Consolas"/>
                                  <w:i/>
                                  <w:sz w:val="18"/>
                                </w:rPr>
                              </w:pPr>
                            </w:p>
                            <w:p w14:paraId="11EF7A6A">
                              <w:pPr>
                                <w:spacing w:before="0"/>
                                <w:ind w:left="255"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5"/>
                                  <w:sz w:val="18"/>
                                </w:rPr>
                                <w:t>83</w:t>
                              </w:r>
                            </w:p>
                            <w:p w14:paraId="5E2686BB">
                              <w:pPr>
                                <w:spacing w:before="9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70</w:t>
                              </w:r>
                            </w:p>
                            <w:p w14:paraId="345A3622">
                              <w:pPr>
                                <w:spacing w:before="89"/>
                                <w:ind w:left="255" w:right="0" w:firstLine="0"/>
                                <w:jc w:val="left"/>
                                <w:rPr>
                                  <w:rFonts w:ascii="Consolas"/>
                                  <w:sz w:val="18"/>
                                </w:rPr>
                              </w:pPr>
                              <w:r>
                                <w:rPr>
                                  <w:rFonts w:ascii="Consolas"/>
                                  <w:color w:val="6A3AB4"/>
                                  <w:sz w:val="18"/>
                                </w:rPr>
                                <w:t>s</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4"/>
                                  <w:sz w:val="18"/>
                                </w:rPr>
                                <w:t>12.5</w:t>
                              </w:r>
                            </w:p>
                            <w:p w14:paraId="09EEA949">
                              <w:pPr>
                                <w:spacing w:before="89"/>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22</w:t>
                              </w:r>
                            </w:p>
                            <w:p w14:paraId="16627F17">
                              <w:pPr>
                                <w:spacing w:before="178" w:line="240" w:lineRule="auto"/>
                                <w:rPr>
                                  <w:rFonts w:ascii="Consolas"/>
                                  <w:sz w:val="18"/>
                                </w:rPr>
                              </w:pPr>
                            </w:p>
                            <w:p w14:paraId="76003BBA">
                              <w:pPr>
                                <w:spacing w:before="1"/>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t</w:t>
                              </w:r>
                              <w:r>
                                <w:rPr>
                                  <w:rFonts w:ascii="Consolas"/>
                                  <w:i/>
                                  <w:color w:val="2D2D2D"/>
                                  <w:spacing w:val="4"/>
                                  <w:sz w:val="18"/>
                                </w:rPr>
                                <w:t xml:space="preserve"> </w:t>
                              </w:r>
                              <w:r>
                                <w:rPr>
                                  <w:rFonts w:ascii="Consolas"/>
                                  <w:i/>
                                  <w:color w:val="2D2D2D"/>
                                  <w:spacing w:val="-2"/>
                                  <w:sz w:val="18"/>
                                </w:rPr>
                                <w:t>statistic</w:t>
                              </w:r>
                            </w:p>
                            <w:p w14:paraId="2F4B2F36">
                              <w:pPr>
                                <w:spacing w:before="178" w:line="240" w:lineRule="auto"/>
                                <w:rPr>
                                  <w:rFonts w:ascii="Consolas"/>
                                  <w:i/>
                                  <w:sz w:val="18"/>
                                </w:rPr>
                              </w:pPr>
                            </w:p>
                            <w:p w14:paraId="7698F9B2">
                              <w:pPr>
                                <w:spacing w:before="0" w:line="340" w:lineRule="auto"/>
                                <w:ind w:left="255" w:right="7263" w:firstLine="0"/>
                                <w:jc w:val="left"/>
                                <w:rPr>
                                  <w:rFonts w:ascii="Consolas"/>
                                  <w:sz w:val="18"/>
                                </w:rPr>
                              </w:pPr>
                              <w:r>
                                <w:rPr>
                                  <w:rFonts w:ascii="Consolas"/>
                                  <w:color w:val="6A3AB4"/>
                                  <w:sz w:val="18"/>
                                </w:rPr>
                                <w:t xml:space="preserve">t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t</w:t>
                              </w:r>
                            </w:p>
                            <w:p w14:paraId="74B968EF">
                              <w:pPr>
                                <w:spacing w:before="91" w:line="240" w:lineRule="auto"/>
                                <w:rPr>
                                  <w:rFonts w:ascii="Consolas"/>
                                  <w:sz w:val="18"/>
                                </w:rPr>
                              </w:pPr>
                            </w:p>
                            <w:p w14:paraId="317DFB95">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0B01C7F5">
                              <w:pPr>
                                <w:spacing w:before="178" w:line="240" w:lineRule="auto"/>
                                <w:rPr>
                                  <w:rFonts w:ascii="Consolas"/>
                                  <w:i/>
                                  <w:sz w:val="18"/>
                                </w:rPr>
                              </w:pPr>
                            </w:p>
                            <w:p w14:paraId="7C03B2B4">
                              <w:pPr>
                                <w:spacing w:before="0" w:line="340" w:lineRule="auto"/>
                                <w:ind w:left="255" w:right="7263"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pt</w:t>
                              </w:r>
                              <w:r>
                                <w:rPr>
                                  <w:rFonts w:ascii="Consolas"/>
                                  <w:color w:val="0D0D0D"/>
                                  <w:sz w:val="18"/>
                                </w:rPr>
                                <w:t>(</w:t>
                              </w:r>
                              <w:r>
                                <w:rPr>
                                  <w:rFonts w:ascii="Consolas"/>
                                  <w:color w:val="6A3AB4"/>
                                  <w:sz w:val="18"/>
                                </w:rPr>
                                <w:t>t</w:t>
                              </w:r>
                              <w:r>
                                <w:rPr>
                                  <w:rFonts w:ascii="Consolas"/>
                                  <w:color w:val="0D0D0D"/>
                                  <w:sz w:val="18"/>
                                </w:rPr>
                                <w:t xml:space="preserve">, </w:t>
                              </w:r>
                              <w:r>
                                <w:rPr>
                                  <w:rFonts w:ascii="Consolas"/>
                                  <w:color w:val="6A3AB4"/>
                                  <w:sz w:val="18"/>
                                </w:rPr>
                                <w:t>df</w:t>
                              </w:r>
                              <w:r>
                                <w:rPr>
                                  <w:rFonts w:ascii="Consolas"/>
                                  <w:color w:val="662442"/>
                                  <w:sz w:val="18"/>
                                </w:rPr>
                                <w:t>=</w:t>
                              </w:r>
                              <w:r>
                                <w:rPr>
                                  <w:rFonts w:ascii="Consolas"/>
                                  <w:color w:val="6A3AB4"/>
                                  <w:sz w:val="18"/>
                                </w:rPr>
                                <w:t>n</w:t>
                              </w:r>
                              <w:r>
                                <w:rPr>
                                  <w:rFonts w:ascii="Consolas"/>
                                  <w:color w:val="662442"/>
                                  <w:sz w:val="18"/>
                                </w:rPr>
                                <w:t>-</w:t>
                              </w:r>
                              <w:r>
                                <w:rPr>
                                  <w:rFonts w:ascii="Consolas"/>
                                  <w:color w:val="B9480D"/>
                                  <w:sz w:val="18"/>
                                </w:rPr>
                                <w:t>1</w:t>
                              </w:r>
                              <w:r>
                                <w:rPr>
                                  <w:rFonts w:ascii="Consolas"/>
                                  <w:color w:val="0D0D0D"/>
                                  <w:sz w:val="18"/>
                                </w:rPr>
                                <w:t xml:space="preserve">) </w:t>
                              </w:r>
                              <w:r>
                                <w:rPr>
                                  <w:rFonts w:ascii="Consolas"/>
                                  <w:color w:val="6A3AB4"/>
                                  <w:spacing w:val="-2"/>
                                  <w:sz w:val="18"/>
                                </w:rPr>
                                <w:t>p_value</w:t>
                              </w:r>
                            </w:p>
                            <w:p w14:paraId="65B4FC83">
                              <w:pPr>
                                <w:spacing w:before="91" w:line="240" w:lineRule="auto"/>
                                <w:rPr>
                                  <w:rFonts w:ascii="Consolas"/>
                                  <w:sz w:val="18"/>
                                </w:rPr>
                              </w:pPr>
                            </w:p>
                            <w:p w14:paraId="2074542F">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31421EA0">
                              <w:pPr>
                                <w:spacing w:before="178" w:line="240" w:lineRule="auto"/>
                                <w:rPr>
                                  <w:rFonts w:ascii="Consolas"/>
                                  <w:i/>
                                  <w:sz w:val="18"/>
                                </w:rPr>
                              </w:pPr>
                            </w:p>
                            <w:p w14:paraId="0491117B">
                              <w:pPr>
                                <w:spacing w:before="0"/>
                                <w:ind w:left="255"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2"/>
                                  <w:sz w:val="18"/>
                                </w:rPr>
                                <w:t>0.025</w:t>
                              </w:r>
                            </w:p>
                            <w:p w14:paraId="15F33802">
                              <w:pPr>
                                <w:spacing w:before="179" w:line="240" w:lineRule="auto"/>
                                <w:rPr>
                                  <w:rFonts w:ascii="Consolas"/>
                                  <w:sz w:val="18"/>
                                </w:rPr>
                              </w:pPr>
                            </w:p>
                            <w:p w14:paraId="1A3212CF">
                              <w:pPr>
                                <w:spacing w:before="0"/>
                                <w:ind w:left="255"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4764BC6E">
                              <w:pPr>
                                <w:spacing w:before="89"/>
                                <w:ind w:left="255" w:right="0" w:firstLine="0"/>
                                <w:jc w:val="left"/>
                                <w:rPr>
                                  <w:rFonts w:ascii="Consolas"/>
                                  <w:sz w:val="18"/>
                                </w:rPr>
                              </w:pPr>
                              <w:r>
                                <w:rPr>
                                  <w:rFonts w:ascii="Consolas"/>
                                  <w:color w:val="0D0D0D"/>
                                  <w:spacing w:val="-10"/>
                                  <w:sz w:val="18"/>
                                </w:rPr>
                                <w:t>{</w:t>
                              </w:r>
                            </w:p>
                            <w:p w14:paraId="48BDB968">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25F6B630">
                              <w:pPr>
                                <w:spacing w:before="90"/>
                                <w:ind w:left="255"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3CEC874E">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3F97B728">
                              <w:pPr>
                                <w:spacing w:before="89"/>
                                <w:ind w:left="255" w:right="0" w:firstLine="0"/>
                                <w:jc w:val="left"/>
                                <w:rPr>
                                  <w:rFonts w:ascii="Consolas"/>
                                  <w:sz w:val="18"/>
                                </w:rPr>
                              </w:pPr>
                              <w:r>
                                <w:rPr>
                                  <w:rFonts w:ascii="Consolas"/>
                                  <w:color w:val="0D0D0D"/>
                                  <w:spacing w:val="-10"/>
                                  <w:sz w:val="18"/>
                                </w:rPr>
                                <w:t>}</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1.95pt;height:451.5pt;width:517.9pt;mso-position-horizontal-relative:page;mso-wrap-distance-bottom:0pt;mso-wrap-distance-top:0pt;z-index:-251584512;mso-width-relative:page;mso-height-relative:page;" coordsize="6577330,5734050" o:gfxdata="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">
                <o:lock v:ext="edit" aspectratio="f"/>
                <v:shape id="Graphic 119" o:spid="_x0000_s1026" o:spt="100" style="position:absolute;left:-12;top:0;height:5734050;width:6096000;" fillcolor="#0D0D0D" filled="t" stroked="f" coordsize="6096000,5734050" o:gfxdata="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LLzLLsAAADc&#10;AAAADwAAAAAAAAABACAAAAAiAAAAZHJzL2Rvd25yZXYueG1sUEsBAhQAFAAAAAgAh07iQDMvBZ47&#10;AAAAOQAAABAAAAAAAAAAAQAgAAAACgEAAGRycy9zaGFwZXhtbC54bWxQSwUGAAAAAAYABgBbAQAA&#10;tAMAAAAA&#10;" path="m6096000,228600l6084900,150774,6065748,106210,6032843,63169,5989802,30264,5945238,11112,5903112,2197,5867400,0,228600,0,150774,11112,106210,30264,63169,63169,30264,106210,11112,150774,2197,192900,0,228600,0,5505450,2197,5541162,11112,5583288,30264,5627852,63169,5670893,70269,5663781,39598,5624080,21247,5582869,12217,5543537,9537,5509488,9525,224586,12217,190525,21247,151206,39598,109994,70269,70269,109994,39598,151206,21247,190525,12217,224574,9525,5871438,9525,5944806,21247,5986018,39598,6025731,70269,6056414,109994,6074765,151206,6083795,190525,6086475,224586,6086475,5509488,6074765,5582869,6056414,5624080,6025731,5663781,5986030,5694464,5944819,5712815,5905487,5721845,5871438,5724525,224574,5724525,190525,5721845,151193,5712815,109982,5694464,70281,5663781,63169,5670893,106210,5703798,150774,5722950,192900,5731865,228600,5734050,5867400,5734050,5903112,5731865,5937770,5724525,5945238,5722950,5989802,5703798,6032843,5670893,6065748,5627852,6084900,5583288,6093815,5541162,6096000,5505450,6096000,228600xe">
                  <v:fill on="t" opacity="3341f" focussize="0,0"/>
                  <v:stroke on="f"/>
                  <v:imagedata o:title=""/>
                  <o:lock v:ext="edit" aspectratio="f"/>
                  <v:textbox inset="0mm,0mm,0mm,0mm"/>
                </v:shape>
                <v:shape id="Graphic 120" o:spid="_x0000_s1026" o:spt="100" style="position:absolute;left:9512;top:9525;height:5715000;width:6076950;" fillcolor="#FFFFFF" filled="t" stroked="f" coordsize="6076950,5715000" o:gfxdata="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gs7sAAADc&#10;AAAADwAAAAAAAAABACAAAAAiAAAAZHJzL2Rvd25yZXYueG1sUEsBAhQAFAAAAAgAh07iQDMvBZ47&#10;AAAAOQAAABAAAAAAAAAAAQAgAAAACgEAAGRycy9zaGFwZXhtbC54bWxQSwUGAAAAAAYABgBbAQAA&#10;tAMAAAAA&#10;" path="m6076950,228600l6065850,150774,6046698,106210,6013793,63169,5970752,30264,5926188,11112,5884062,2197,5848350,0,228600,0,150774,11112,106210,30264,63169,63169,30264,106210,11112,150774,2197,192900,0,228600,0,5486400,11112,5564238,30264,5608802,63169,5651843,106210,5684748,150774,5703900,192900,5712815,228600,5715000,5848350,5715000,5926188,5703900,5970752,5684748,6013793,5651843,6046698,5608802,6065850,5564238,6074765,5522112,6076950,5486400,6076950,228600xe">
                  <v:fill on="t" focussize="0,0"/>
                  <v:stroke on="f"/>
                  <v:imagedata o:title=""/>
                  <o:lock v:ext="edit" aspectratio="f"/>
                  <v:textbox inset="0mm,0mm,0mm,0mm"/>
                </v:shape>
                <v:shape id="Graphic 121" o:spid="_x0000_s1026" o:spt="100" style="position:absolute;left:6092951;top:701040;height:768350;width:484505;" fillcolor="#000000" filled="t" stroked="f" coordsize="484505,768350" o:gfxdata="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ynoy5AAAA3AAA&#10;AA8AAAAAAAAAAQAgAAAAIgAAAGRycy9kb3ducmV2LnhtbFBLAQIUABQAAAAIAIdO4kAzLwWeOwAA&#10;ADkAAAAQAAAAAAAAAAEAIAAAAAgBAABkcnMvc2hhcGV4bWwueG1sUEsFBgAAAAAGAAYAWwEAALID&#10;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122" o:spid="_x0000_s1026" o:spt="100" style="position:absolute;left:6210299;top:914400;height:342900;width:361950;" fillcolor="#FFFFFF" filled="t" stroked="f" coordsize="361950,342900" o:gfxdata="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wmna/&#10;AAAA3AAAAA8AAAAAAAAAAQAgAAAAIgAAAGRycy9kb3ducmV2LnhtbFBLAQIUABQAAAAIAIdO4kAz&#10;LwWeOwAAADkAAAAQAAAAAAAAAAEAIAAAAA4BAABkcnMvc2hhcGV4bWwueG1sUEsFBgAAAAAGAAYA&#10;WwEAALg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123" o:spid="_x0000_s1026" o:spt="75" type="#_x0000_t75" style="position:absolute;left:6562725;top:1247775;height:9524;width:9524;" filled="f" o:preferrelative="t" stroked="f" coordsize="21600,21600" o:gfxdata="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zlbR7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124" o:spid="_x0000_s1026" o:spt="75" type="#_x0000_t75" style="position:absolute;left:6210299;top:1247775;height:9524;width:9524;" filled="f" o:preferrelative="t" stroked="f" coordsize="21600,21600" o:gfxdata="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DDM7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125" o:spid="_x0000_s1026" o:spt="75" type="#_x0000_t75" style="position:absolute;left:6210299;top:914400;height:9524;width:9524;" filled="f" o:preferrelative="t" stroked="f" coordsize="21600,21600" o:gfxdata="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5xmqL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126" o:spid="_x0000_s1026" o:spt="75" type="#_x0000_t75" style="position:absolute;left:6562725;top:914400;height:9524;width:9524;" filled="f" o:preferrelative="t" stroked="f" coordsize="21600,21600" o:gfxdata="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NO+N+5AAAA3AAA&#10;AA8AAAAAAAAAAQAgAAAAIgAAAGRycy9kb3ducmV2LnhtbFBLAQIUABQAAAAIAIdO4kAzLwWeOwAA&#10;ADkAAAAQAAAAAAAAAAEAIAAAAAgBAABkcnMvc2hhcGV4bWwueG1sUEsFBgAAAAAGAAYAWwEAALID&#10;AAAAAA==&#10;">
                  <v:fill on="f" focussize="0,0"/>
                  <v:stroke on="f"/>
                  <v:imagedata r:id="rId11" o:title=""/>
                  <o:lock v:ext="edit" aspectratio="f"/>
                </v:shape>
                <v:shape id="Graphic 127" o:spid="_x0000_s1026" o:spt="100" style="position:absolute;left:6257924;top:952500;height:266700;width:266700;" fillcolor="#FFFFFF" filled="t" stroked="f" coordsize="266700,266700" o:gfxdata="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o0t7sAAADc&#10;AAAADwAAAAAAAAABACAAAAAiAAAAZHJzL2Rvd25yZXYueG1sUEsBAhQAFAAAAAgAh07iQDMvBZ47&#10;AAAAOQAAABAAAAAAAAAAAQAgAAAACgEAAGRycy9zaGFwZXhtbC54bWxQSwUGAAAAAAYABgBbAQAA&#10;tA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128" o:spid="_x0000_s1026" o:spt="75" type="#_x0000_t75" style="position:absolute;left:6321027;top:1009174;height:146923;width:143676;" filled="f" o:preferrelative="t" stroked="f" coordsize="21600,21600" o:gfxdata="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wQ2S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Textbox 129" o:spid="_x0000_s1026" o:spt="202" type="#_x0000_t202" style="position:absolute;left:0;top:0;height:5734050;width:6577330;" filled="f" stroked="f" coordsize="21600,21600"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097560B">
                        <w:pPr>
                          <w:spacing w:before="0" w:line="240" w:lineRule="auto"/>
                          <w:rPr>
                            <w:rFonts w:ascii="Segoe UI Semibold"/>
                            <w:sz w:val="18"/>
                          </w:rPr>
                        </w:pPr>
                      </w:p>
                      <w:p w14:paraId="43BF2900">
                        <w:pPr>
                          <w:spacing w:before="0" w:line="240" w:lineRule="auto"/>
                          <w:rPr>
                            <w:rFonts w:ascii="Segoe UI Semibold"/>
                            <w:sz w:val="18"/>
                          </w:rPr>
                        </w:pPr>
                      </w:p>
                      <w:p w14:paraId="6C546C83">
                        <w:pPr>
                          <w:spacing w:before="61" w:line="240" w:lineRule="auto"/>
                          <w:rPr>
                            <w:rFonts w:ascii="Segoe UI Semibold"/>
                            <w:sz w:val="18"/>
                          </w:rPr>
                        </w:pPr>
                      </w:p>
                      <w:p w14:paraId="45CF85D7">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Hypothesis</w:t>
                        </w:r>
                        <w:r>
                          <w:rPr>
                            <w:rFonts w:ascii="Consolas"/>
                            <w:i/>
                            <w:color w:val="2D2D2D"/>
                            <w:spacing w:val="14"/>
                            <w:sz w:val="18"/>
                          </w:rPr>
                          <w:t xml:space="preserve"> </w:t>
                        </w:r>
                        <w:r>
                          <w:rPr>
                            <w:rFonts w:ascii="Consolas"/>
                            <w:i/>
                            <w:color w:val="2D2D2D"/>
                            <w:sz w:val="18"/>
                          </w:rPr>
                          <w:t>testing</w:t>
                        </w:r>
                        <w:r>
                          <w:rPr>
                            <w:rFonts w:ascii="Consolas"/>
                            <w:i/>
                            <w:color w:val="2D2D2D"/>
                            <w:spacing w:val="14"/>
                            <w:sz w:val="18"/>
                          </w:rPr>
                          <w:t xml:space="preserve"> </w:t>
                        </w:r>
                        <w:r>
                          <w:rPr>
                            <w:rFonts w:ascii="Consolas"/>
                            <w:i/>
                            <w:color w:val="2D2D2D"/>
                            <w:spacing w:val="-2"/>
                            <w:sz w:val="18"/>
                          </w:rPr>
                          <w:t>problem</w:t>
                        </w:r>
                      </w:p>
                      <w:p w14:paraId="121229A4">
                        <w:pPr>
                          <w:spacing w:before="178" w:line="240" w:lineRule="auto"/>
                          <w:rPr>
                            <w:rFonts w:ascii="Consolas"/>
                            <w:i/>
                            <w:sz w:val="18"/>
                          </w:rPr>
                        </w:pPr>
                      </w:p>
                      <w:p w14:paraId="11EF7A6A">
                        <w:pPr>
                          <w:spacing w:before="0"/>
                          <w:ind w:left="255"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5"/>
                            <w:sz w:val="18"/>
                          </w:rPr>
                          <w:t>83</w:t>
                        </w:r>
                      </w:p>
                      <w:p w14:paraId="5E2686BB">
                        <w:pPr>
                          <w:spacing w:before="9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70</w:t>
                        </w:r>
                      </w:p>
                      <w:p w14:paraId="345A3622">
                        <w:pPr>
                          <w:spacing w:before="89"/>
                          <w:ind w:left="255" w:right="0" w:firstLine="0"/>
                          <w:jc w:val="left"/>
                          <w:rPr>
                            <w:rFonts w:ascii="Consolas"/>
                            <w:sz w:val="18"/>
                          </w:rPr>
                        </w:pPr>
                        <w:r>
                          <w:rPr>
                            <w:rFonts w:ascii="Consolas"/>
                            <w:color w:val="6A3AB4"/>
                            <w:sz w:val="18"/>
                          </w:rPr>
                          <w:t>s</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4"/>
                            <w:sz w:val="18"/>
                          </w:rPr>
                          <w:t>12.5</w:t>
                        </w:r>
                      </w:p>
                      <w:p w14:paraId="09EEA949">
                        <w:pPr>
                          <w:spacing w:before="89"/>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22</w:t>
                        </w:r>
                      </w:p>
                      <w:p w14:paraId="16627F17">
                        <w:pPr>
                          <w:spacing w:before="178" w:line="240" w:lineRule="auto"/>
                          <w:rPr>
                            <w:rFonts w:ascii="Consolas"/>
                            <w:sz w:val="18"/>
                          </w:rPr>
                        </w:pPr>
                      </w:p>
                      <w:p w14:paraId="76003BBA">
                        <w:pPr>
                          <w:spacing w:before="1"/>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t</w:t>
                        </w:r>
                        <w:r>
                          <w:rPr>
                            <w:rFonts w:ascii="Consolas"/>
                            <w:i/>
                            <w:color w:val="2D2D2D"/>
                            <w:spacing w:val="4"/>
                            <w:sz w:val="18"/>
                          </w:rPr>
                          <w:t xml:space="preserve"> </w:t>
                        </w:r>
                        <w:r>
                          <w:rPr>
                            <w:rFonts w:ascii="Consolas"/>
                            <w:i/>
                            <w:color w:val="2D2D2D"/>
                            <w:spacing w:val="-2"/>
                            <w:sz w:val="18"/>
                          </w:rPr>
                          <w:t>statistic</w:t>
                        </w:r>
                      </w:p>
                      <w:p w14:paraId="2F4B2F36">
                        <w:pPr>
                          <w:spacing w:before="178" w:line="240" w:lineRule="auto"/>
                          <w:rPr>
                            <w:rFonts w:ascii="Consolas"/>
                            <w:i/>
                            <w:sz w:val="18"/>
                          </w:rPr>
                        </w:pPr>
                      </w:p>
                      <w:p w14:paraId="7698F9B2">
                        <w:pPr>
                          <w:spacing w:before="0" w:line="340" w:lineRule="auto"/>
                          <w:ind w:left="255" w:right="7263" w:firstLine="0"/>
                          <w:jc w:val="left"/>
                          <w:rPr>
                            <w:rFonts w:ascii="Consolas"/>
                            <w:sz w:val="18"/>
                          </w:rPr>
                        </w:pPr>
                        <w:r>
                          <w:rPr>
                            <w:rFonts w:ascii="Consolas"/>
                            <w:color w:val="6A3AB4"/>
                            <w:sz w:val="18"/>
                          </w:rPr>
                          <w:t xml:space="preserve">t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t</w:t>
                        </w:r>
                      </w:p>
                      <w:p w14:paraId="74B968EF">
                        <w:pPr>
                          <w:spacing w:before="91" w:line="240" w:lineRule="auto"/>
                          <w:rPr>
                            <w:rFonts w:ascii="Consolas"/>
                            <w:sz w:val="18"/>
                          </w:rPr>
                        </w:pPr>
                      </w:p>
                      <w:p w14:paraId="317DFB95">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0B01C7F5">
                        <w:pPr>
                          <w:spacing w:before="178" w:line="240" w:lineRule="auto"/>
                          <w:rPr>
                            <w:rFonts w:ascii="Consolas"/>
                            <w:i/>
                            <w:sz w:val="18"/>
                          </w:rPr>
                        </w:pPr>
                      </w:p>
                      <w:p w14:paraId="7C03B2B4">
                        <w:pPr>
                          <w:spacing w:before="0" w:line="340" w:lineRule="auto"/>
                          <w:ind w:left="255" w:right="7263"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pt</w:t>
                        </w:r>
                        <w:r>
                          <w:rPr>
                            <w:rFonts w:ascii="Consolas"/>
                            <w:color w:val="0D0D0D"/>
                            <w:sz w:val="18"/>
                          </w:rPr>
                          <w:t>(</w:t>
                        </w:r>
                        <w:r>
                          <w:rPr>
                            <w:rFonts w:ascii="Consolas"/>
                            <w:color w:val="6A3AB4"/>
                            <w:sz w:val="18"/>
                          </w:rPr>
                          <w:t>t</w:t>
                        </w:r>
                        <w:r>
                          <w:rPr>
                            <w:rFonts w:ascii="Consolas"/>
                            <w:color w:val="0D0D0D"/>
                            <w:sz w:val="18"/>
                          </w:rPr>
                          <w:t xml:space="preserve">, </w:t>
                        </w:r>
                        <w:r>
                          <w:rPr>
                            <w:rFonts w:ascii="Consolas"/>
                            <w:color w:val="6A3AB4"/>
                            <w:sz w:val="18"/>
                          </w:rPr>
                          <w:t>df</w:t>
                        </w:r>
                        <w:r>
                          <w:rPr>
                            <w:rFonts w:ascii="Consolas"/>
                            <w:color w:val="662442"/>
                            <w:sz w:val="18"/>
                          </w:rPr>
                          <w:t>=</w:t>
                        </w:r>
                        <w:r>
                          <w:rPr>
                            <w:rFonts w:ascii="Consolas"/>
                            <w:color w:val="6A3AB4"/>
                            <w:sz w:val="18"/>
                          </w:rPr>
                          <w:t>n</w:t>
                        </w:r>
                        <w:r>
                          <w:rPr>
                            <w:rFonts w:ascii="Consolas"/>
                            <w:color w:val="662442"/>
                            <w:sz w:val="18"/>
                          </w:rPr>
                          <w:t>-</w:t>
                        </w:r>
                        <w:r>
                          <w:rPr>
                            <w:rFonts w:ascii="Consolas"/>
                            <w:color w:val="B9480D"/>
                            <w:sz w:val="18"/>
                          </w:rPr>
                          <w:t>1</w:t>
                        </w:r>
                        <w:r>
                          <w:rPr>
                            <w:rFonts w:ascii="Consolas"/>
                            <w:color w:val="0D0D0D"/>
                            <w:sz w:val="18"/>
                          </w:rPr>
                          <w:t xml:space="preserve">) </w:t>
                        </w:r>
                        <w:r>
                          <w:rPr>
                            <w:rFonts w:ascii="Consolas"/>
                            <w:color w:val="6A3AB4"/>
                            <w:spacing w:val="-2"/>
                            <w:sz w:val="18"/>
                          </w:rPr>
                          <w:t>p_value</w:t>
                        </w:r>
                      </w:p>
                      <w:p w14:paraId="65B4FC83">
                        <w:pPr>
                          <w:spacing w:before="91" w:line="240" w:lineRule="auto"/>
                          <w:rPr>
                            <w:rFonts w:ascii="Consolas"/>
                            <w:sz w:val="18"/>
                          </w:rPr>
                        </w:pPr>
                      </w:p>
                      <w:p w14:paraId="2074542F">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31421EA0">
                        <w:pPr>
                          <w:spacing w:before="178" w:line="240" w:lineRule="auto"/>
                          <w:rPr>
                            <w:rFonts w:ascii="Consolas"/>
                            <w:i/>
                            <w:sz w:val="18"/>
                          </w:rPr>
                        </w:pPr>
                      </w:p>
                      <w:p w14:paraId="0491117B">
                        <w:pPr>
                          <w:spacing w:before="0"/>
                          <w:ind w:left="255"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2"/>
                            <w:sz w:val="18"/>
                          </w:rPr>
                          <w:t>0.025</w:t>
                        </w:r>
                      </w:p>
                      <w:p w14:paraId="15F33802">
                        <w:pPr>
                          <w:spacing w:before="179" w:line="240" w:lineRule="auto"/>
                          <w:rPr>
                            <w:rFonts w:ascii="Consolas"/>
                            <w:sz w:val="18"/>
                          </w:rPr>
                        </w:pPr>
                      </w:p>
                      <w:p w14:paraId="1A3212CF">
                        <w:pPr>
                          <w:spacing w:before="0"/>
                          <w:ind w:left="255"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4764BC6E">
                        <w:pPr>
                          <w:spacing w:before="89"/>
                          <w:ind w:left="255" w:right="0" w:firstLine="0"/>
                          <w:jc w:val="left"/>
                          <w:rPr>
                            <w:rFonts w:ascii="Consolas"/>
                            <w:sz w:val="18"/>
                          </w:rPr>
                        </w:pPr>
                        <w:r>
                          <w:rPr>
                            <w:rFonts w:ascii="Consolas"/>
                            <w:color w:val="0D0D0D"/>
                            <w:spacing w:val="-10"/>
                            <w:sz w:val="18"/>
                          </w:rPr>
                          <w:t>{</w:t>
                        </w:r>
                      </w:p>
                      <w:p w14:paraId="48BDB968">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25F6B630">
                        <w:pPr>
                          <w:spacing w:before="90"/>
                          <w:ind w:left="255"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3CEC874E">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3F97B728">
                        <w:pPr>
                          <w:spacing w:before="89"/>
                          <w:ind w:left="255" w:right="0" w:firstLine="0"/>
                          <w:jc w:val="left"/>
                          <w:rPr>
                            <w:rFonts w:ascii="Consolas"/>
                            <w:sz w:val="18"/>
                          </w:rPr>
                        </w:pPr>
                        <w:r>
                          <w:rPr>
                            <w:rFonts w:ascii="Consolas"/>
                            <w:color w:val="0D0D0D"/>
                            <w:spacing w:val="-10"/>
                            <w:sz w:val="18"/>
                          </w:rPr>
                          <w:t>}</w:t>
                        </w:r>
                      </w:p>
                    </w:txbxContent>
                  </v:textbox>
                </v:shape>
                <w10:wrap type="topAndBottom"/>
              </v:group>
            </w:pict>
          </mc:Fallback>
        </mc:AlternateContent>
      </w:r>
      <w:r>
        <w:rPr>
          <w:rFonts w:ascii="Segoe UI Semibold"/>
          <w:sz w:val="16"/>
        </w:rPr>
        <mc:AlternateContent>
          <mc:Choice Requires="wps">
            <w:drawing>
              <wp:anchor distT="0" distB="0" distL="0" distR="0" simplePos="0" relativeHeight="251731968" behindDoc="1" locked="0" layoutInCell="1" allowOverlap="1">
                <wp:simplePos x="0" y="0"/>
                <wp:positionH relativeFrom="page">
                  <wp:posOffset>837565</wp:posOffset>
                </wp:positionH>
                <wp:positionV relativeFrom="paragraph">
                  <wp:posOffset>6152515</wp:posOffset>
                </wp:positionV>
                <wp:extent cx="6096000" cy="9525"/>
                <wp:effectExtent l="0" t="0" r="0" b="0"/>
                <wp:wrapTopAndBottom/>
                <wp:docPr id="130" name="Graphic 13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30" o:spid="_x0000_s1026" o:spt="100" style="position:absolute;left:0pt;margin-left:65.95pt;margin-top:484.45pt;height:0.75pt;width:480pt;mso-position-horizontal-relative:page;mso-wrap-distance-bottom:0pt;mso-wrap-distance-top:0pt;z-index:-251584512;mso-width-relative:page;mso-height-relative:page;" fillcolor="#000000" filled="t" stroked="f" coordsize="6096000,9525" o:gfxdata="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Uw2jYAAAADAEAAA8AAAAAAAAAAQAgAAAAIgAAAGRycy9kb3ducmV2Lnht&#10;bFBLAQIUABQAAAAIAIdO4kBTXvnwMgIAAAQFAAAOAAAAAAAAAAEAIAAAACc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1B0F3F22">
      <w:pPr>
        <w:pStyle w:val="7"/>
        <w:spacing w:before="129"/>
        <w:rPr>
          <w:rFonts w:ascii="Segoe UI Semibold"/>
          <w:sz w:val="20"/>
        </w:rPr>
      </w:pPr>
    </w:p>
    <w:p w14:paraId="6C38AAA3">
      <w:pPr>
        <w:pStyle w:val="2"/>
        <w:spacing w:before="421"/>
        <w:rPr>
          <w:b w:val="0"/>
        </w:rPr>
      </w:pPr>
      <w:bookmarkStart w:id="32" w:name="_Toc11947"/>
      <w:bookmarkStart w:id="33" w:name="_Toc23131"/>
      <w:bookmarkStart w:id="34" w:name="_Toc4276"/>
      <w:bookmarkStart w:id="35" w:name="_Toc12660"/>
      <w:r>
        <w:rPr>
          <w:b w:val="0"/>
          <w:color w:val="0D0D0D"/>
          <w:spacing w:val="-2"/>
        </w:rPr>
        <w:t>Output</w:t>
      </w:r>
      <w:bookmarkEnd w:id="32"/>
      <w:bookmarkEnd w:id="33"/>
      <w:bookmarkEnd w:id="34"/>
      <w:bookmarkEnd w:id="35"/>
    </w:p>
    <w:p w14:paraId="5C790F4C">
      <w:pPr>
        <w:pStyle w:val="2"/>
        <w:spacing w:after="0"/>
        <w:rPr>
          <w:b w:val="0"/>
        </w:rPr>
        <w:sectPr>
          <w:pgSz w:w="12240" w:h="15840"/>
          <w:pgMar w:top="560" w:right="360" w:bottom="280" w:left="360" w:header="720" w:footer="720" w:gutter="0"/>
          <w:cols w:space="720" w:num="1"/>
        </w:sectPr>
      </w:pPr>
    </w:p>
    <w:p w14:paraId="3D986247">
      <w:pPr>
        <w:spacing w:line="240" w:lineRule="auto"/>
        <w:ind w:left="960" w:right="0" w:firstLine="0"/>
        <w:rPr>
          <w:rFonts w:ascii="Segoe UI Semibold"/>
          <w:sz w:val="20"/>
        </w:rPr>
      </w:pPr>
      <w:r>
        <w:rPr>
          <w:rFonts w:ascii="Segoe UI Semibold"/>
          <w:sz w:val="20"/>
        </w:rPr>
        <mc:AlternateContent>
          <mc:Choice Requires="wpg">
            <w:drawing>
              <wp:inline distT="0" distB="0" distL="0" distR="0">
                <wp:extent cx="6096000" cy="1924050"/>
                <wp:effectExtent l="9525" t="0" r="0" b="0"/>
                <wp:docPr id="131" name="Group 131"/>
                <wp:cNvGraphicFramePr/>
                <a:graphic xmlns:a="http://schemas.openxmlformats.org/drawingml/2006/main">
                  <a:graphicData uri="http://schemas.microsoft.com/office/word/2010/wordprocessingGroup">
                    <wpg:wgp>
                      <wpg:cNvGrpSpPr/>
                      <wpg:grpSpPr>
                        <a:xfrm>
                          <a:off x="0" y="0"/>
                          <a:ext cx="6096000" cy="1924050"/>
                          <a:chOff x="0" y="0"/>
                          <a:chExt cx="6096000" cy="1924050"/>
                        </a:xfrm>
                      </wpg:grpSpPr>
                      <wps:wsp>
                        <wps:cNvPr id="132" name="Graphic 132"/>
                        <wps:cNvSpPr/>
                        <wps:spPr>
                          <a:xfrm>
                            <a:off x="-12" y="0"/>
                            <a:ext cx="6096000" cy="1924050"/>
                          </a:xfrm>
                          <a:custGeom>
                            <a:avLst/>
                            <a:gdLst/>
                            <a:ahLst/>
                            <a:cxnLst/>
                            <a:rect l="l" t="t" r="r" b="b"/>
                            <a:pathLst>
                              <a:path w="6096000" h="1924050">
                                <a:moveTo>
                                  <a:pt x="6096000" y="228600"/>
                                </a:moveTo>
                                <a:lnTo>
                                  <a:pt x="6093815" y="192900"/>
                                </a:lnTo>
                                <a:lnTo>
                                  <a:pt x="6086475" y="158216"/>
                                </a:lnTo>
                                <a:lnTo>
                                  <a:pt x="6086475" y="224586"/>
                                </a:lnTo>
                                <a:lnTo>
                                  <a:pt x="6086475" y="1699488"/>
                                </a:lnTo>
                                <a:lnTo>
                                  <a:pt x="6074765" y="1772869"/>
                                </a:lnTo>
                                <a:lnTo>
                                  <a:pt x="6056414" y="1814080"/>
                                </a:lnTo>
                                <a:lnTo>
                                  <a:pt x="6025731" y="1853780"/>
                                </a:lnTo>
                                <a:lnTo>
                                  <a:pt x="5986018" y="1884464"/>
                                </a:lnTo>
                                <a:lnTo>
                                  <a:pt x="5944806" y="1902815"/>
                                </a:lnTo>
                                <a:lnTo>
                                  <a:pt x="5905487" y="1911845"/>
                                </a:lnTo>
                                <a:lnTo>
                                  <a:pt x="5871438" y="1914525"/>
                                </a:lnTo>
                                <a:lnTo>
                                  <a:pt x="224574" y="1914525"/>
                                </a:lnTo>
                                <a:lnTo>
                                  <a:pt x="151206" y="1902815"/>
                                </a:lnTo>
                                <a:lnTo>
                                  <a:pt x="109994" y="1884464"/>
                                </a:lnTo>
                                <a:lnTo>
                                  <a:pt x="70269" y="1853780"/>
                                </a:lnTo>
                                <a:lnTo>
                                  <a:pt x="39598" y="1814080"/>
                                </a:lnTo>
                                <a:lnTo>
                                  <a:pt x="21247" y="1772869"/>
                                </a:lnTo>
                                <a:lnTo>
                                  <a:pt x="12217" y="1733537"/>
                                </a:lnTo>
                                <a:lnTo>
                                  <a:pt x="9525" y="224586"/>
                                </a:lnTo>
                                <a:lnTo>
                                  <a:pt x="12217" y="190525"/>
                                </a:lnTo>
                                <a:lnTo>
                                  <a:pt x="21247" y="151206"/>
                                </a:lnTo>
                                <a:lnTo>
                                  <a:pt x="39598" y="109994"/>
                                </a:lnTo>
                                <a:lnTo>
                                  <a:pt x="70269" y="70269"/>
                                </a:lnTo>
                                <a:lnTo>
                                  <a:pt x="109994" y="39598"/>
                                </a:lnTo>
                                <a:lnTo>
                                  <a:pt x="151206" y="21247"/>
                                </a:lnTo>
                                <a:lnTo>
                                  <a:pt x="190525"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695450"/>
                                </a:lnTo>
                                <a:lnTo>
                                  <a:pt x="11112" y="1773288"/>
                                </a:lnTo>
                                <a:lnTo>
                                  <a:pt x="30264" y="1817852"/>
                                </a:lnTo>
                                <a:lnTo>
                                  <a:pt x="63169" y="1860892"/>
                                </a:lnTo>
                                <a:lnTo>
                                  <a:pt x="106210" y="1893798"/>
                                </a:lnTo>
                                <a:lnTo>
                                  <a:pt x="150774" y="1912950"/>
                                </a:lnTo>
                                <a:lnTo>
                                  <a:pt x="192900" y="1921865"/>
                                </a:lnTo>
                                <a:lnTo>
                                  <a:pt x="228600" y="1924050"/>
                                </a:lnTo>
                                <a:lnTo>
                                  <a:pt x="5867400" y="1924050"/>
                                </a:lnTo>
                                <a:lnTo>
                                  <a:pt x="5903112" y="1921865"/>
                                </a:lnTo>
                                <a:lnTo>
                                  <a:pt x="5937770" y="1914525"/>
                                </a:lnTo>
                                <a:lnTo>
                                  <a:pt x="5945238" y="1912950"/>
                                </a:lnTo>
                                <a:lnTo>
                                  <a:pt x="5989802" y="1893798"/>
                                </a:lnTo>
                                <a:lnTo>
                                  <a:pt x="6032843" y="1860892"/>
                                </a:lnTo>
                                <a:lnTo>
                                  <a:pt x="6065748" y="1817852"/>
                                </a:lnTo>
                                <a:lnTo>
                                  <a:pt x="6084900" y="1773288"/>
                                </a:lnTo>
                                <a:lnTo>
                                  <a:pt x="6093815" y="1731162"/>
                                </a:lnTo>
                                <a:lnTo>
                                  <a:pt x="6096000" y="1695450"/>
                                </a:lnTo>
                                <a:lnTo>
                                  <a:pt x="6096000" y="228600"/>
                                </a:lnTo>
                                <a:close/>
                              </a:path>
                            </a:pathLst>
                          </a:custGeom>
                          <a:solidFill>
                            <a:srgbClr val="0D0D0D">
                              <a:alpha val="5099"/>
                            </a:srgbClr>
                          </a:solidFill>
                        </wps:spPr>
                        <wps:bodyPr wrap="square" lIns="0" tIns="0" rIns="0" bIns="0" rtlCol="0">
                          <a:noAutofit/>
                        </wps:bodyPr>
                      </wps:wsp>
                      <wps:wsp>
                        <wps:cNvPr id="133" name="Graphic 133"/>
                        <wps:cNvSpPr/>
                        <wps:spPr>
                          <a:xfrm>
                            <a:off x="9512" y="9524"/>
                            <a:ext cx="6076950" cy="1905000"/>
                          </a:xfrm>
                          <a:custGeom>
                            <a:avLst/>
                            <a:gdLst/>
                            <a:ahLst/>
                            <a:cxnLst/>
                            <a:rect l="l" t="t" r="r" b="b"/>
                            <a:pathLst>
                              <a:path w="6076950" h="190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676400"/>
                                </a:lnTo>
                                <a:lnTo>
                                  <a:pt x="11112" y="1754238"/>
                                </a:lnTo>
                                <a:lnTo>
                                  <a:pt x="30264" y="1798802"/>
                                </a:lnTo>
                                <a:lnTo>
                                  <a:pt x="63169" y="1841842"/>
                                </a:lnTo>
                                <a:lnTo>
                                  <a:pt x="106210" y="1874748"/>
                                </a:lnTo>
                                <a:lnTo>
                                  <a:pt x="150774" y="1893900"/>
                                </a:lnTo>
                                <a:lnTo>
                                  <a:pt x="192900" y="1902815"/>
                                </a:lnTo>
                                <a:lnTo>
                                  <a:pt x="228600" y="1905000"/>
                                </a:lnTo>
                                <a:lnTo>
                                  <a:pt x="5848350" y="1905000"/>
                                </a:lnTo>
                                <a:lnTo>
                                  <a:pt x="5926188" y="1893900"/>
                                </a:lnTo>
                                <a:lnTo>
                                  <a:pt x="5970752" y="1874748"/>
                                </a:lnTo>
                                <a:lnTo>
                                  <a:pt x="6013793" y="1841842"/>
                                </a:lnTo>
                                <a:lnTo>
                                  <a:pt x="6038329" y="1809750"/>
                                </a:lnTo>
                                <a:lnTo>
                                  <a:pt x="6065850" y="1754238"/>
                                </a:lnTo>
                                <a:lnTo>
                                  <a:pt x="6074765" y="1712112"/>
                                </a:lnTo>
                                <a:lnTo>
                                  <a:pt x="6076950" y="1676400"/>
                                </a:lnTo>
                                <a:lnTo>
                                  <a:pt x="6076950" y="228600"/>
                                </a:lnTo>
                                <a:close/>
                              </a:path>
                            </a:pathLst>
                          </a:custGeom>
                          <a:solidFill>
                            <a:srgbClr val="FFFFFF"/>
                          </a:solidFill>
                        </wps:spPr>
                        <wps:bodyPr wrap="square" lIns="0" tIns="0" rIns="0" bIns="0" rtlCol="0">
                          <a:noAutofit/>
                        </wps:bodyPr>
                      </wps:wsp>
                      <wps:wsp>
                        <wps:cNvPr id="134" name="Textbox 134"/>
                        <wps:cNvSpPr txBox="1"/>
                        <wps:spPr>
                          <a:xfrm>
                            <a:off x="161925" y="513418"/>
                            <a:ext cx="526415" cy="307340"/>
                          </a:xfrm>
                          <a:prstGeom prst="rect">
                            <a:avLst/>
                          </a:prstGeom>
                        </wps:spPr>
                        <wps:txbx>
                          <w:txbxContent>
                            <w:p w14:paraId="4BA20541">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t</w:t>
                              </w:r>
                            </w:p>
                            <w:p w14:paraId="7A7C7F5D">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4.88</w:t>
                              </w:r>
                            </w:p>
                          </w:txbxContent>
                        </wps:txbx>
                        <wps:bodyPr wrap="square" lIns="0" tIns="0" rIns="0" bIns="0" rtlCol="0">
                          <a:noAutofit/>
                        </wps:bodyPr>
                      </wps:wsp>
                      <wps:wsp>
                        <wps:cNvPr id="135" name="Textbox 135"/>
                        <wps:cNvSpPr txBox="1"/>
                        <wps:spPr>
                          <a:xfrm>
                            <a:off x="161925" y="1084918"/>
                            <a:ext cx="718820" cy="307340"/>
                          </a:xfrm>
                          <a:prstGeom prst="rect">
                            <a:avLst/>
                          </a:prstGeom>
                        </wps:spPr>
                        <wps:txbx>
                          <w:txbxContent>
                            <w:p w14:paraId="4191B4F6">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3C3FDC62">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0.00004</w:t>
                              </w:r>
                            </w:p>
                          </w:txbxContent>
                        </wps:txbx>
                        <wps:bodyPr wrap="square" lIns="0" tIns="0" rIns="0" bIns="0" rtlCol="0">
                          <a:noAutofit/>
                        </wps:bodyPr>
                      </wps:wsp>
                      <wps:wsp>
                        <wps:cNvPr id="136" name="Textbox 136"/>
                        <wps:cNvSpPr txBox="1"/>
                        <wps:spPr>
                          <a:xfrm>
                            <a:off x="161925" y="1656418"/>
                            <a:ext cx="1681480" cy="116839"/>
                          </a:xfrm>
                          <a:prstGeom prst="rect">
                            <a:avLst/>
                          </a:prstGeom>
                        </wps:spPr>
                        <wps:txbx>
                          <w:txbxContent>
                            <w:p w14:paraId="7C7CC30D">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"Reject</w:t>
                              </w:r>
                              <w:r>
                                <w:rPr>
                                  <w:rFonts w:ascii="Consolas"/>
                                  <w:color w:val="008634"/>
                                  <w:spacing w:val="10"/>
                                  <w:sz w:val="18"/>
                                </w:rPr>
                                <w:t xml:space="preserve"> </w:t>
                              </w:r>
                              <w:r>
                                <w:rPr>
                                  <w:rFonts w:ascii="Consolas"/>
                                  <w:color w:val="008634"/>
                                  <w:sz w:val="18"/>
                                </w:rPr>
                                <w:t>Null</w:t>
                              </w:r>
                              <w:r>
                                <w:rPr>
                                  <w:rFonts w:ascii="Consolas"/>
                                  <w:color w:val="008634"/>
                                  <w:spacing w:val="10"/>
                                  <w:sz w:val="18"/>
                                </w:rPr>
                                <w:t xml:space="preserve"> </w:t>
                              </w:r>
                              <w:r>
                                <w:rPr>
                                  <w:rFonts w:ascii="Consolas"/>
                                  <w:color w:val="008634"/>
                                  <w:spacing w:val="-2"/>
                                  <w:sz w:val="18"/>
                                </w:rPr>
                                <w:t>Hypothesis"</w:t>
                              </w:r>
                            </w:p>
                          </w:txbxContent>
                        </wps:txbx>
                        <wps:bodyPr wrap="square" lIns="0" tIns="0" rIns="0" bIns="0" rtlCol="0">
                          <a:noAutofit/>
                        </wps:bodyPr>
                      </wps:wsp>
                    </wpg:wgp>
                  </a:graphicData>
                </a:graphic>
              </wp:inline>
            </w:drawing>
          </mc:Choice>
          <mc:Fallback>
            <w:pict>
              <v:group id="_x0000_s1026" o:spid="_x0000_s1026" o:spt="203" style="height:151.5pt;width:480pt;" coordsize="6096000,1924050" o:gfxdata="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">
                <o:lock v:ext="edit" aspectratio="f"/>
                <v:shape id="Graphic 132" o:spid="_x0000_s1026" o:spt="100" style="position:absolute;left:-12;top:0;height:1924050;width:6096000;" fillcolor="#0D0D0D" filled="t" stroked="f" coordsize="6096000,1924050" o:gfxdata="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2wbtLgAAADcAAAA&#10;DwAAAAAAAAABACAAAAAiAAAAZHJzL2Rvd25yZXYueG1sUEsBAhQAFAAAAAgAh07iQDMvBZ47AAAA&#10;OQAAABAAAAAAAAAAAQAgAAAABwEAAGRycy9zaGFwZXhtbC54bWxQSwUGAAAAAAYABgBbAQAAsQMA&#10;AAAA&#10;" path="m6096000,228600l6093815,192900,6086475,158216,6086475,224586,6086475,1699488,6074765,1772869,6056414,1814080,6025731,1853780,5986018,1884464,5944806,1902815,5905487,1911845,5871438,1914525,224574,1914525,151206,1902815,109994,1884464,70269,1853780,39598,1814080,21247,1772869,12217,1733537,9525,224586,12217,190525,21247,151206,39598,109994,70269,70269,109994,39598,151206,21247,190525,12217,224586,9525,5871426,9525,5944806,21247,5986018,39598,6025731,70269,6056414,109994,6074765,151206,6083795,190525,6086475,224586,6086475,158216,6065748,106210,6032843,63169,5989802,30264,5945238,11112,5903112,2197,5867400,0,228600,0,150774,11112,106210,30264,63169,63169,30264,106210,11112,150774,2197,192900,0,228600,0,1695450,11112,1773288,30264,1817852,63169,1860892,106210,1893798,150774,1912950,192900,1921865,228600,1924050,5867400,1924050,5903112,1921865,5937770,1914525,5945238,1912950,5989802,1893798,6032843,1860892,6065748,1817852,6084900,1773288,6093815,1731162,6096000,1695450,6096000,228600xe">
                  <v:fill on="t" opacity="3341f" focussize="0,0"/>
                  <v:stroke on="f"/>
                  <v:imagedata o:title=""/>
                  <o:lock v:ext="edit" aspectratio="f"/>
                  <v:textbox inset="0mm,0mm,0mm,0mm"/>
                </v:shape>
                <v:shape id="Graphic 133" o:spid="_x0000_s1026" o:spt="100" style="position:absolute;left:9512;top:9524;height:1905000;width:6076950;" fillcolor="#FFFFFF" filled="t" stroked="f" coordsize="6076950,1905000" o:gfxdata="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Y3Pb4A&#10;AADcAAAADwAAAAAAAAABACAAAAAiAAAAZHJzL2Rvd25yZXYueG1sUEsBAhQAFAAAAAgAh07iQDMv&#10;BZ47AAAAOQAAABAAAAAAAAAAAQAgAAAADQEAAGRycy9zaGFwZXhtbC54bWxQSwUGAAAAAAYABgBb&#10;AQAAtwMAAAAA&#10;" path="m6076950,228600l6065850,150774,6046698,106210,6013793,63169,5970752,30264,5926188,11112,5884062,2197,5848350,0,228600,0,150774,11112,106210,30264,63169,63169,30264,106210,11112,150774,2197,192900,0,228600,0,1676400,11112,1754238,30264,1798802,63169,1841842,106210,1874748,150774,1893900,192900,1902815,228600,1905000,5848350,1905000,5926188,1893900,5970752,1874748,6013793,1841842,6038329,1809750,6065850,1754238,6074765,1712112,6076950,1676400,6076950,228600xe">
                  <v:fill on="t" focussize="0,0"/>
                  <v:stroke on="f"/>
                  <v:imagedata o:title=""/>
                  <o:lock v:ext="edit" aspectratio="f"/>
                  <v:textbox inset="0mm,0mm,0mm,0mm"/>
                </v:shape>
                <v:shape id="Textbox 134" o:spid="_x0000_s1026" o:spt="202" type="#_x0000_t202" style="position:absolute;left:161925;top:513418;height:307340;width:526415;" filled="f" stroked="f" coordsize="21600,21600" o:gfxdata="UEsDBAoAAAAAAIdO4kAAAAAAAAAAAAAAAAAEAAAAZHJzL1BLAwQUAAAACACHTuJAFtea3L0AAADc&#10;AAAADwAAAGRycy9kb3ducmV2LnhtbEVPTWsCMRC9C/0PYQreNLGK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15rc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BA20541">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t</w:t>
                        </w:r>
                      </w:p>
                      <w:p w14:paraId="7A7C7F5D">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4.88</w:t>
                        </w:r>
                      </w:p>
                    </w:txbxContent>
                  </v:textbox>
                </v:shape>
                <v:shape id="Textbox 135" o:spid="_x0000_s1026" o:spt="202" type="#_x0000_t202" style="position:absolute;left:161925;top:1084918;height:307340;width:718820;" filled="f" stroked="f" coordsize="21600,21600" o:gfxdata="UEsDBAoAAAAAAIdO4kAAAAAAAAAAAAAAAAAEAAAAZHJzL1BLAwQUAAAACACHTuJAeZs/R70AAADc&#10;AAAADwAAAGRycy9kb3ducmV2LnhtbEVPTWsCMRC9C/0PYQreNLGi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mz9H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191B4F6">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3C3FDC62">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0.00004</w:t>
                        </w:r>
                      </w:p>
                    </w:txbxContent>
                  </v:textbox>
                </v:shape>
                <v:shape id="Textbox 136" o:spid="_x0000_s1026" o:spt="202" type="#_x0000_t202" style="position:absolute;left:161925;top:1656418;height:116839;width:1681480;" filled="f" stroked="f" coordsize="21600,21600" o:gfxdata="UEsDBAoAAAAAAIdO4kAAAAAAAAAAAAAAAAAEAAAAZHJzL1BLAwQUAAAACACHTuJAiUmhMLwAAADc&#10;AAAADwAAAGRycy9kb3ducmV2LnhtbEVPTWsCMRC9F/wPYYTeamIL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JoT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C7CC30D">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"Reject</w:t>
                        </w:r>
                        <w:r>
                          <w:rPr>
                            <w:rFonts w:ascii="Consolas"/>
                            <w:color w:val="008634"/>
                            <w:spacing w:val="10"/>
                            <w:sz w:val="18"/>
                          </w:rPr>
                          <w:t xml:space="preserve"> </w:t>
                        </w:r>
                        <w:r>
                          <w:rPr>
                            <w:rFonts w:ascii="Consolas"/>
                            <w:color w:val="008634"/>
                            <w:sz w:val="18"/>
                          </w:rPr>
                          <w:t>Null</w:t>
                        </w:r>
                        <w:r>
                          <w:rPr>
                            <w:rFonts w:ascii="Consolas"/>
                            <w:color w:val="008634"/>
                            <w:spacing w:val="10"/>
                            <w:sz w:val="18"/>
                          </w:rPr>
                          <w:t xml:space="preserve"> </w:t>
                        </w:r>
                        <w:r>
                          <w:rPr>
                            <w:rFonts w:ascii="Consolas"/>
                            <w:color w:val="008634"/>
                            <w:spacing w:val="-2"/>
                            <w:sz w:val="18"/>
                          </w:rPr>
                          <w:t>Hypothesis"</w:t>
                        </w:r>
                      </w:p>
                    </w:txbxContent>
                  </v:textbox>
                </v:shape>
                <w10:wrap type="none"/>
                <w10:anchorlock/>
              </v:group>
            </w:pict>
          </mc:Fallback>
        </mc:AlternateContent>
      </w:r>
    </w:p>
    <w:p w14:paraId="3003249B">
      <w:pPr>
        <w:pStyle w:val="7"/>
        <w:spacing w:before="114"/>
        <w:rPr>
          <w:rFonts w:ascii="Segoe UI Semibold"/>
          <w:sz w:val="20"/>
        </w:rPr>
      </w:pPr>
      <w:r>
        <w:rPr>
          <w:rFonts w:ascii="Segoe UI Semibold"/>
          <w:sz w:val="20"/>
        </w:rPr>
        <mc:AlternateContent>
          <mc:Choice Requires="wps">
            <w:drawing>
              <wp:anchor distT="0" distB="0" distL="0" distR="0" simplePos="0" relativeHeight="251732992"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137" name="Graphic 13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37" o:spid="_x0000_s1026" o:spt="100" style="position:absolute;left:0pt;margin-left:65.95pt;margin-top:20.2pt;height:0.75pt;width:480pt;mso-position-horizontal-relative:page;mso-wrap-distance-bottom:0pt;mso-wrap-distance-top:0pt;z-index:-251583488;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Zrc3XAAAACgEAAA8AAAAAAAAAAQAgAAAAIgAAAGRycy9kb3ducmV2Lnht&#10;bFBLAQIUABQAAAAIAIdO4kD9IkZi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21141CF3">
      <w:pPr>
        <w:pStyle w:val="2"/>
        <w:numPr>
          <w:ilvl w:val="0"/>
          <w:numId w:val="1"/>
        </w:numPr>
        <w:bidi w:val="0"/>
        <w:rPr>
          <w:rFonts w:hint="default" w:ascii="Bahnschrift" w:hAnsi="Bahnschrift" w:cs="Bahnschrift"/>
          <w:i/>
          <w:iCs/>
          <w:sz w:val="44"/>
          <w:szCs w:val="44"/>
          <w:u w:val="single"/>
          <w14:glow w14:rad="139700">
            <w14:schemeClr w14:val="accent3">
              <w14:satMod w14:val="175000"/>
              <w14:alpha w14:val="60000"/>
            </w14:schemeClr>
          </w14:glow>
        </w:rPr>
      </w:pPr>
      <w:bookmarkStart w:id="36" w:name="_Toc5661"/>
      <w:bookmarkStart w:id="37" w:name="_Toc13217"/>
      <w:bookmarkStart w:id="38" w:name="_Toc26618"/>
      <w:bookmarkStart w:id="39" w:name="_Toc3269"/>
      <w:r>
        <w:rPr>
          <w:rFonts w:hint="default" w:ascii="Bahnschrift" w:hAnsi="Bahnschrift" w:cs="Bahnschrift"/>
          <w:i/>
          <w:iCs/>
          <w:sz w:val="44"/>
          <w:szCs w:val="44"/>
          <w:u w:val="single"/>
          <w14:glow w14:rad="139700">
            <w14:schemeClr w14:val="accent3">
              <w14:satMod w14:val="175000"/>
              <w14:alpha w14:val="60000"/>
            </w14:schemeClr>
          </w14:glow>
        </w:rPr>
        <w:t>College Entrance Exam Problem</w:t>
      </w:r>
      <w:bookmarkEnd w:id="36"/>
      <w:bookmarkEnd w:id="37"/>
      <w:bookmarkEnd w:id="38"/>
      <w:bookmarkEnd w:id="39"/>
    </w:p>
    <w:p w14:paraId="03B8F808">
      <w:pPr>
        <w:pStyle w:val="3"/>
        <w:rPr>
          <w:b w:val="0"/>
        </w:rPr>
      </w:pPr>
      <w:r>
        <w:rPr>
          <w:b w:val="0"/>
          <w:color w:val="0D0D0D"/>
          <w:spacing w:val="-2"/>
        </w:rPr>
        <w:t>Question</w:t>
      </w:r>
    </w:p>
    <w:p w14:paraId="5EEC861E">
      <w:pPr>
        <w:pStyle w:val="7"/>
        <w:spacing w:before="161" w:line="292" w:lineRule="auto"/>
        <w:ind w:left="959" w:right="961"/>
      </w:pPr>
      <w:r>
        <w:rPr>
          <w:color w:val="0D0D0D"/>
        </w:rPr>
        <w:t>Assume that the test scores of a college entrance exam fit a normal distribution. Furthermore,</w:t>
      </w:r>
      <w:r>
        <w:rPr>
          <w:color w:val="0D0D0D"/>
          <w:spacing w:val="-3"/>
        </w:rPr>
        <w:t xml:space="preserve"> </w:t>
      </w:r>
      <w:r>
        <w:rPr>
          <w:color w:val="0D0D0D"/>
        </w:rPr>
        <w:t>the</w:t>
      </w:r>
      <w:r>
        <w:rPr>
          <w:color w:val="0D0D0D"/>
          <w:spacing w:val="-3"/>
        </w:rPr>
        <w:t xml:space="preserve"> </w:t>
      </w:r>
      <w:r>
        <w:rPr>
          <w:color w:val="0D0D0D"/>
        </w:rPr>
        <w:t>mean</w:t>
      </w:r>
      <w:r>
        <w:rPr>
          <w:color w:val="0D0D0D"/>
          <w:spacing w:val="-3"/>
        </w:rPr>
        <w:t xml:space="preserve"> </w:t>
      </w:r>
      <w:r>
        <w:rPr>
          <w:color w:val="0D0D0D"/>
        </w:rPr>
        <w:t>test</w:t>
      </w:r>
      <w:r>
        <w:rPr>
          <w:color w:val="0D0D0D"/>
          <w:spacing w:val="-3"/>
        </w:rPr>
        <w:t xml:space="preserve"> </w:t>
      </w:r>
      <w:r>
        <w:rPr>
          <w:color w:val="0D0D0D"/>
        </w:rPr>
        <w:t>score</w:t>
      </w:r>
      <w:r>
        <w:rPr>
          <w:color w:val="0D0D0D"/>
          <w:spacing w:val="-3"/>
        </w:rPr>
        <w:t xml:space="preserve"> </w:t>
      </w:r>
      <w:r>
        <w:rPr>
          <w:color w:val="0D0D0D"/>
        </w:rPr>
        <w:t>is</w:t>
      </w:r>
      <w:r>
        <w:rPr>
          <w:color w:val="0D0D0D"/>
          <w:spacing w:val="-3"/>
        </w:rPr>
        <w:t xml:space="preserve"> </w:t>
      </w:r>
      <w:r>
        <w:rPr>
          <w:color w:val="0D0D0D"/>
        </w:rPr>
        <w:t>72,</w:t>
      </w:r>
      <w:r>
        <w:rPr>
          <w:color w:val="0D0D0D"/>
          <w:spacing w:val="-3"/>
        </w:rPr>
        <w:t xml:space="preserve"> </w:t>
      </w:r>
      <w:r>
        <w:rPr>
          <w:color w:val="0D0D0D"/>
        </w:rPr>
        <w:t>and</w:t>
      </w:r>
      <w:r>
        <w:rPr>
          <w:color w:val="0D0D0D"/>
          <w:spacing w:val="-3"/>
        </w:rPr>
        <w:t xml:space="preserve"> </w:t>
      </w:r>
      <w:r>
        <w:rPr>
          <w:color w:val="0D0D0D"/>
        </w:rPr>
        <w:t>the</w:t>
      </w:r>
      <w:r>
        <w:rPr>
          <w:color w:val="0D0D0D"/>
          <w:spacing w:val="-3"/>
        </w:rPr>
        <w:t xml:space="preserve"> </w:t>
      </w:r>
      <w:r>
        <w:rPr>
          <w:color w:val="0D0D0D"/>
        </w:rPr>
        <w:t>standard</w:t>
      </w:r>
      <w:r>
        <w:rPr>
          <w:color w:val="0D0D0D"/>
          <w:spacing w:val="-3"/>
        </w:rPr>
        <w:t xml:space="preserve"> </w:t>
      </w:r>
      <w:r>
        <w:rPr>
          <w:color w:val="0D0D0D"/>
        </w:rPr>
        <w:t>deviation</w:t>
      </w:r>
      <w:r>
        <w:rPr>
          <w:color w:val="0D0D0D"/>
          <w:spacing w:val="-3"/>
        </w:rPr>
        <w:t xml:space="preserve"> </w:t>
      </w:r>
      <w:r>
        <w:rPr>
          <w:color w:val="0D0D0D"/>
        </w:rPr>
        <w:t>is</w:t>
      </w:r>
      <w:r>
        <w:rPr>
          <w:color w:val="0D0D0D"/>
          <w:spacing w:val="-3"/>
        </w:rPr>
        <w:t xml:space="preserve"> </w:t>
      </w:r>
      <w:r>
        <w:rPr>
          <w:color w:val="0D0D0D"/>
        </w:rPr>
        <w:t>15.2.</w:t>
      </w:r>
      <w:r>
        <w:rPr>
          <w:color w:val="0D0D0D"/>
          <w:spacing w:val="-3"/>
        </w:rPr>
        <w:t xml:space="preserve"> </w:t>
      </w:r>
      <w:r>
        <w:rPr>
          <w:color w:val="0D0D0D"/>
        </w:rPr>
        <w:t>What</w:t>
      </w:r>
      <w:r>
        <w:rPr>
          <w:color w:val="0D0D0D"/>
          <w:spacing w:val="-3"/>
        </w:rPr>
        <w:t xml:space="preserve"> </w:t>
      </w:r>
      <w:r>
        <w:rPr>
          <w:color w:val="0D0D0D"/>
        </w:rPr>
        <w:t>is</w:t>
      </w:r>
      <w:r>
        <w:rPr>
          <w:color w:val="0D0D0D"/>
          <w:spacing w:val="-3"/>
        </w:rPr>
        <w:t xml:space="preserve"> </w:t>
      </w:r>
      <w:r>
        <w:rPr>
          <w:color w:val="0D0D0D"/>
        </w:rPr>
        <w:t>the percentage of students scoring 84 or more in the exam?</w:t>
      </w:r>
    </w:p>
    <w:p w14:paraId="13A2A31C">
      <w:pPr>
        <w:pStyle w:val="7"/>
        <w:spacing w:before="105"/>
        <w:rPr>
          <w:sz w:val="20"/>
        </w:rPr>
      </w:pPr>
      <w:r>
        <w:rPr>
          <w:sz w:val="20"/>
        </w:rPr>
        <mc:AlternateContent>
          <mc:Choice Requires="wps">
            <w:drawing>
              <wp:anchor distT="0" distB="0" distL="0" distR="0" simplePos="0" relativeHeight="251734016"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147" name="Graphic 14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47" o:spid="_x0000_s1026" o:spt="100" style="position:absolute;left:0pt;margin-left:65.95pt;margin-top:19.75pt;height:0.75pt;width:480pt;mso-position-horizontal-relative:page;mso-wrap-distance-bottom:0pt;mso-wrap-distance-top:0pt;z-index:-251582464;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4Dmb2AAAAAoBAAAPAAAAAAAAAAEAIAAAACIAAABkcnMvZG93bnJldi54&#10;bWxQSwECFAAUAAAACACHTuJAbhO6Uz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26AFA92F">
      <w:pPr>
        <w:pStyle w:val="7"/>
        <w:spacing w:before="55"/>
        <w:rPr>
          <w:sz w:val="20"/>
        </w:rPr>
      </w:pPr>
    </w:p>
    <w:p w14:paraId="68C11B55">
      <w:pPr>
        <w:pStyle w:val="7"/>
        <w:spacing w:after="0"/>
        <w:rPr>
          <w:sz w:val="20"/>
        </w:rPr>
        <w:sectPr>
          <w:pgSz w:w="12240" w:h="15840"/>
          <w:pgMar w:top="560" w:right="360" w:bottom="280" w:left="360" w:header="720" w:footer="720" w:gutter="0"/>
          <w:cols w:space="720" w:num="1"/>
        </w:sectPr>
      </w:pPr>
    </w:p>
    <w:p w14:paraId="64081E37">
      <w:pPr>
        <w:pStyle w:val="2"/>
        <w:spacing w:before="100"/>
        <w:rPr>
          <w:b w:val="0"/>
        </w:rPr>
      </w:pPr>
      <w:bookmarkStart w:id="40" w:name="_Toc19435"/>
      <w:bookmarkStart w:id="41" w:name="_Toc284"/>
      <w:bookmarkStart w:id="42" w:name="_Toc724"/>
      <w:bookmarkStart w:id="43" w:name="_Toc12756"/>
      <w:r>
        <w:rPr>
          <w:b w:val="0"/>
          <w:color w:val="0D0D0D"/>
          <w:spacing w:val="-2"/>
        </w:rPr>
        <w:t>Solution</w:t>
      </w:r>
      <w:bookmarkEnd w:id="40"/>
      <w:bookmarkEnd w:id="41"/>
      <w:bookmarkEnd w:id="42"/>
      <w:bookmarkEnd w:id="43"/>
    </w:p>
    <w:p w14:paraId="5BFA510F">
      <w:pPr>
        <w:pStyle w:val="7"/>
        <w:spacing w:before="146"/>
        <w:ind w:left="959"/>
      </w:pPr>
      <w:r>
        <w:rPr>
          <w:color w:val="0D0D0D"/>
          <w:spacing w:val="-2"/>
        </w:rPr>
        <w:t>Given:</w:t>
      </w:r>
    </w:p>
    <w:p w14:paraId="168FA980">
      <w:pPr>
        <w:pStyle w:val="10"/>
        <w:numPr>
          <w:ilvl w:val="0"/>
          <w:numId w:val="4"/>
        </w:numPr>
        <w:tabs>
          <w:tab w:val="left" w:pos="1439"/>
        </w:tabs>
        <w:spacing w:before="131" w:after="0" w:line="240" w:lineRule="auto"/>
        <w:ind w:left="1439" w:right="0" w:hanging="360"/>
        <w:jc w:val="left"/>
        <w:rPr>
          <w:sz w:val="24"/>
        </w:rPr>
      </w:pPr>
      <w:r>
        <w:rPr>
          <w:color w:val="0D0D0D"/>
          <w:spacing w:val="-4"/>
          <w:sz w:val="24"/>
        </w:rPr>
        <w:t>Mean</w:t>
      </w:r>
    </w:p>
    <w:p w14:paraId="2154B091">
      <w:pPr>
        <w:pStyle w:val="7"/>
      </w:pPr>
    </w:p>
    <w:p w14:paraId="79A849A7">
      <w:pPr>
        <w:pStyle w:val="7"/>
        <w:spacing w:before="272"/>
      </w:pPr>
    </w:p>
    <w:p w14:paraId="2A137342">
      <w:pPr>
        <w:pStyle w:val="10"/>
        <w:numPr>
          <w:ilvl w:val="0"/>
          <w:numId w:val="4"/>
        </w:numPr>
        <w:tabs>
          <w:tab w:val="left" w:pos="1439"/>
        </w:tabs>
        <w:spacing w:before="0" w:after="0" w:line="240" w:lineRule="auto"/>
        <w:ind w:left="1439" w:right="0" w:hanging="360"/>
        <w:jc w:val="left"/>
        <w:rPr>
          <w:sz w:val="24"/>
        </w:rPr>
      </w:pPr>
      <w:r>
        <w:rPr>
          <w:color w:val="0D0D0D"/>
          <w:sz w:val="24"/>
        </w:rPr>
        <w:t>Standard</w:t>
      </w:r>
      <w:r>
        <w:rPr>
          <w:color w:val="0D0D0D"/>
          <w:spacing w:val="-8"/>
          <w:sz w:val="24"/>
        </w:rPr>
        <w:t xml:space="preserve"> </w:t>
      </w:r>
      <w:r>
        <w:rPr>
          <w:color w:val="0D0D0D"/>
          <w:spacing w:val="-2"/>
          <w:sz w:val="24"/>
        </w:rPr>
        <w:t>deviation</w:t>
      </w:r>
    </w:p>
    <w:p w14:paraId="19D6BFEA">
      <w:pPr>
        <w:pStyle w:val="7"/>
      </w:pPr>
    </w:p>
    <w:p w14:paraId="4634E1D2">
      <w:pPr>
        <w:pStyle w:val="7"/>
        <w:spacing w:before="272"/>
      </w:pPr>
    </w:p>
    <w:p w14:paraId="09E596C0">
      <w:pPr>
        <w:pStyle w:val="7"/>
        <w:ind w:left="959"/>
      </w:pPr>
      <w:r>
        <w:rPr>
          <w:color w:val="0D0D0D"/>
        </w:rPr>
        <w:t>We</w:t>
      </w:r>
      <w:r>
        <w:rPr>
          <w:color w:val="0D0D0D"/>
          <w:spacing w:val="-10"/>
        </w:rPr>
        <w:t xml:space="preserve"> </w:t>
      </w:r>
      <w:r>
        <w:rPr>
          <w:color w:val="0D0D0D"/>
          <w:spacing w:val="-2"/>
        </w:rPr>
        <w:t>need:</w:t>
      </w:r>
    </w:p>
    <w:p w14:paraId="1CD5CC7E">
      <w:pPr>
        <w:pStyle w:val="7"/>
      </w:pPr>
    </w:p>
    <w:p w14:paraId="6CD033AB">
      <w:pPr>
        <w:pStyle w:val="7"/>
        <w:spacing w:before="287"/>
      </w:pPr>
    </w:p>
    <w:p w14:paraId="6FCC7F32">
      <w:pPr>
        <w:pStyle w:val="7"/>
        <w:spacing w:before="1"/>
        <w:ind w:left="959"/>
      </w:pPr>
      <w:r>
        <w:rPr>
          <w:color w:val="0D0D0D"/>
        </w:rPr>
        <w:t>Z-</w:t>
      </w:r>
      <w:r>
        <w:rPr>
          <w:color w:val="0D0D0D"/>
          <w:spacing w:val="-2"/>
        </w:rPr>
        <w:t>value:</w:t>
      </w:r>
    </w:p>
    <w:p w14:paraId="40855884">
      <w:pPr>
        <w:pStyle w:val="7"/>
        <w:rPr>
          <w:sz w:val="29"/>
        </w:rPr>
      </w:pPr>
      <w:r>
        <w:br w:type="column"/>
      </w:r>
    </w:p>
    <w:p w14:paraId="06ABE965">
      <w:pPr>
        <w:pStyle w:val="7"/>
        <w:rPr>
          <w:sz w:val="29"/>
        </w:rPr>
      </w:pPr>
    </w:p>
    <w:p w14:paraId="42B9C377">
      <w:pPr>
        <w:pStyle w:val="7"/>
        <w:rPr>
          <w:sz w:val="29"/>
        </w:rPr>
      </w:pPr>
    </w:p>
    <w:p w14:paraId="4F52B280">
      <w:pPr>
        <w:pStyle w:val="7"/>
        <w:spacing w:before="219"/>
        <w:rPr>
          <w:sz w:val="29"/>
        </w:rPr>
      </w:pPr>
    </w:p>
    <w:p w14:paraId="1D2522F3">
      <w:pPr>
        <w:spacing w:before="0"/>
        <w:ind w:left="0" w:right="4101" w:firstLine="0"/>
        <w:jc w:val="center"/>
        <w:rPr>
          <w:rFonts w:ascii="Times New Roman" w:hAnsi="Times New Roman"/>
          <w:sz w:val="29"/>
        </w:rPr>
      </w:pPr>
      <w:r>
        <w:rPr>
          <w:rFonts w:ascii="Arial" w:hAnsi="Arial"/>
          <w:i/>
          <w:color w:val="0D0D0D"/>
          <w:w w:val="110"/>
          <w:sz w:val="29"/>
        </w:rPr>
        <w:t>μ</w:t>
      </w:r>
      <w:r>
        <w:rPr>
          <w:rFonts w:ascii="Arial" w:hAnsi="Arial"/>
          <w:i/>
          <w:color w:val="0D0D0D"/>
          <w:spacing w:val="6"/>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72</w:t>
      </w:r>
    </w:p>
    <w:p w14:paraId="298D629F">
      <w:pPr>
        <w:pStyle w:val="7"/>
        <w:rPr>
          <w:rFonts w:ascii="Times New Roman"/>
          <w:sz w:val="29"/>
        </w:rPr>
      </w:pPr>
    </w:p>
    <w:p w14:paraId="47C001E5">
      <w:pPr>
        <w:pStyle w:val="7"/>
        <w:spacing w:before="228"/>
        <w:rPr>
          <w:rFonts w:ascii="Times New Roman"/>
          <w:sz w:val="29"/>
        </w:rPr>
      </w:pPr>
    </w:p>
    <w:p w14:paraId="3931FF6B">
      <w:pPr>
        <w:spacing w:before="0"/>
        <w:ind w:left="0" w:right="4101" w:firstLine="0"/>
        <w:jc w:val="center"/>
        <w:rPr>
          <w:rFonts w:ascii="Times New Roman" w:hAnsi="Times New Roman"/>
          <w:sz w:val="29"/>
        </w:rPr>
      </w:pPr>
      <w:r>
        <w:rPr>
          <w:rFonts w:ascii="Arial" w:hAnsi="Arial"/>
          <w:i/>
          <w:color w:val="0D0D0D"/>
          <w:w w:val="110"/>
          <w:sz w:val="29"/>
        </w:rPr>
        <w:t>σ</w:t>
      </w:r>
      <w:r>
        <w:rPr>
          <w:rFonts w:ascii="Arial" w:hAnsi="Arial"/>
          <w:i/>
          <w:color w:val="0D0D0D"/>
          <w:spacing w:val="11"/>
          <w:w w:val="110"/>
          <w:sz w:val="29"/>
        </w:rPr>
        <w:t xml:space="preserve"> </w:t>
      </w:r>
      <w:r>
        <w:rPr>
          <w:rFonts w:ascii="Times New Roman" w:hAnsi="Times New Roman"/>
          <w:color w:val="0D0D0D"/>
          <w:w w:val="110"/>
          <w:sz w:val="29"/>
        </w:rPr>
        <w:t>=</w:t>
      </w:r>
      <w:r>
        <w:rPr>
          <w:rFonts w:ascii="Times New Roman" w:hAnsi="Times New Roman"/>
          <w:color w:val="0D0D0D"/>
          <w:spacing w:val="9"/>
          <w:w w:val="110"/>
          <w:sz w:val="29"/>
        </w:rPr>
        <w:t xml:space="preserve"> </w:t>
      </w:r>
      <w:r>
        <w:rPr>
          <w:rFonts w:ascii="Times New Roman" w:hAnsi="Times New Roman"/>
          <w:color w:val="0D0D0D"/>
          <w:spacing w:val="-4"/>
          <w:w w:val="110"/>
          <w:sz w:val="29"/>
        </w:rPr>
        <w:t>15.2</w:t>
      </w:r>
    </w:p>
    <w:p w14:paraId="45998AA4">
      <w:pPr>
        <w:pStyle w:val="7"/>
        <w:rPr>
          <w:rFonts w:ascii="Times New Roman"/>
          <w:sz w:val="29"/>
        </w:rPr>
      </w:pPr>
    </w:p>
    <w:p w14:paraId="04498A80">
      <w:pPr>
        <w:pStyle w:val="7"/>
        <w:spacing w:before="228"/>
        <w:rPr>
          <w:rFonts w:ascii="Times New Roman"/>
          <w:sz w:val="29"/>
        </w:rPr>
      </w:pPr>
    </w:p>
    <w:p w14:paraId="23304D32">
      <w:pPr>
        <w:spacing w:before="0"/>
        <w:ind w:left="0" w:right="4101" w:firstLine="0"/>
        <w:jc w:val="center"/>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3"/>
          <w:w w:val="120"/>
          <w:sz w:val="29"/>
        </w:rPr>
        <w:t xml:space="preserve"> </w:t>
      </w: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Times New Roman" w:hAnsi="Times New Roman"/>
          <w:color w:val="0D0D0D"/>
          <w:spacing w:val="-5"/>
          <w:w w:val="115"/>
          <w:sz w:val="29"/>
        </w:rPr>
        <w:t>84)</w:t>
      </w:r>
    </w:p>
    <w:p w14:paraId="210ABF1A">
      <w:pPr>
        <w:spacing w:after="0"/>
        <w:jc w:val="center"/>
        <w:rPr>
          <w:rFonts w:ascii="Times New Roman" w:hAnsi="Times New Roman"/>
          <w:sz w:val="29"/>
        </w:rPr>
        <w:sectPr>
          <w:type w:val="continuous"/>
          <w:pgSz w:w="12240" w:h="15840"/>
          <w:pgMar w:top="1820" w:right="360" w:bottom="280" w:left="360" w:header="720" w:footer="720" w:gutter="0"/>
          <w:cols w:equalWidth="0" w:num="2">
            <w:col w:w="3471" w:space="632"/>
            <w:col w:w="7417"/>
          </w:cols>
        </w:sectPr>
      </w:pPr>
    </w:p>
    <w:p w14:paraId="547CC89A">
      <w:pPr>
        <w:pStyle w:val="7"/>
        <w:rPr>
          <w:rFonts w:ascii="Times New Roman"/>
          <w:sz w:val="20"/>
        </w:rPr>
      </w:pPr>
    </w:p>
    <w:p w14:paraId="35EAFC19">
      <w:pPr>
        <w:pStyle w:val="7"/>
        <w:rPr>
          <w:rFonts w:ascii="Times New Roman"/>
          <w:sz w:val="20"/>
        </w:rPr>
      </w:pPr>
    </w:p>
    <w:p w14:paraId="6417401C">
      <w:pPr>
        <w:pStyle w:val="7"/>
        <w:spacing w:before="125" w:after="1"/>
        <w:rPr>
          <w:rFonts w:ascii="Times New Roman"/>
          <w:sz w:val="20"/>
        </w:rPr>
      </w:pPr>
    </w:p>
    <w:p w14:paraId="05F6E5F9">
      <w:pPr>
        <w:spacing w:line="240" w:lineRule="auto"/>
        <w:ind w:left="210" w:right="0" w:firstLine="0"/>
        <w:rPr>
          <w:rFonts w:ascii="Times New Roman"/>
          <w:sz w:val="20"/>
        </w:rPr>
      </w:pPr>
      <w:r>
        <w:rPr>
          <w:rFonts w:ascii="Times New Roman"/>
          <w:sz w:val="20"/>
        </w:rPr>
        <mc:AlternateContent>
          <mc:Choice Requires="wpg">
            <w:drawing>
              <wp:inline distT="0" distB="0" distL="0" distR="0">
                <wp:extent cx="7053580" cy="1029335"/>
                <wp:effectExtent l="0" t="0" r="0" b="8255"/>
                <wp:docPr id="148" name="Group 148"/>
                <wp:cNvGraphicFramePr/>
                <a:graphic xmlns:a="http://schemas.openxmlformats.org/drawingml/2006/main">
                  <a:graphicData uri="http://schemas.microsoft.com/office/word/2010/wordprocessingGroup">
                    <wpg:wgp>
                      <wpg:cNvGrpSpPr/>
                      <wpg:grpSpPr>
                        <a:xfrm>
                          <a:off x="0" y="0"/>
                          <a:ext cx="7053580" cy="1029969"/>
                          <a:chOff x="0" y="0"/>
                          <a:chExt cx="7053580" cy="1029969"/>
                        </a:xfrm>
                      </wpg:grpSpPr>
                      <wps:wsp>
                        <wps:cNvPr id="149" name="Graphic 149"/>
                        <wps:cNvSpPr/>
                        <wps:spPr>
                          <a:xfrm>
                            <a:off x="0" y="0"/>
                            <a:ext cx="7053580" cy="1029969"/>
                          </a:xfrm>
                          <a:custGeom>
                            <a:avLst/>
                            <a:gdLst/>
                            <a:ahLst/>
                            <a:cxnLst/>
                            <a:rect l="l" t="t" r="r" b="b"/>
                            <a:pathLst>
                              <a:path w="7053580" h="1029969">
                                <a:moveTo>
                                  <a:pt x="0" y="0"/>
                                </a:moveTo>
                                <a:lnTo>
                                  <a:pt x="7053262" y="0"/>
                                </a:lnTo>
                                <a:lnTo>
                                  <a:pt x="7053262" y="1029652"/>
                                </a:lnTo>
                                <a:lnTo>
                                  <a:pt x="0" y="1029652"/>
                                </a:lnTo>
                                <a:lnTo>
                                  <a:pt x="0" y="0"/>
                                </a:lnTo>
                                <a:close/>
                              </a:path>
                            </a:pathLst>
                          </a:custGeom>
                          <a:solidFill>
                            <a:srgbClr val="000000">
                              <a:alpha val="1959"/>
                            </a:srgbClr>
                          </a:solidFill>
                        </wps:spPr>
                        <wps:bodyPr wrap="square" lIns="0" tIns="0" rIns="0" bIns="0" rtlCol="0">
                          <a:noAutofit/>
                        </wps:bodyPr>
                      </wps:wsp>
                      <wps:wsp>
                        <wps:cNvPr id="150" name="Graphic 150"/>
                        <wps:cNvSpPr/>
                        <wps:spPr>
                          <a:xfrm>
                            <a:off x="589295" y="1024889"/>
                            <a:ext cx="5869940" cy="5080"/>
                          </a:xfrm>
                          <a:custGeom>
                            <a:avLst/>
                            <a:gdLst/>
                            <a:ahLst/>
                            <a:cxnLst/>
                            <a:rect l="l" t="t" r="r" b="b"/>
                            <a:pathLst>
                              <a:path w="5869940" h="5080">
                                <a:moveTo>
                                  <a:pt x="5869906" y="4762"/>
                                </a:moveTo>
                                <a:lnTo>
                                  <a:pt x="0" y="4762"/>
                                </a:lnTo>
                                <a:lnTo>
                                  <a:pt x="7764" y="3111"/>
                                </a:lnTo>
                                <a:lnTo>
                                  <a:pt x="15604" y="1750"/>
                                </a:lnTo>
                                <a:lnTo>
                                  <a:pt x="23482" y="777"/>
                                </a:lnTo>
                                <a:lnTo>
                                  <a:pt x="31399" y="194"/>
                                </a:lnTo>
                                <a:lnTo>
                                  <a:pt x="39354" y="0"/>
                                </a:lnTo>
                                <a:lnTo>
                                  <a:pt x="5830553" y="0"/>
                                </a:lnTo>
                                <a:lnTo>
                                  <a:pt x="5869906" y="4762"/>
                                </a:lnTo>
                                <a:close/>
                              </a:path>
                            </a:pathLst>
                          </a:custGeom>
                          <a:solidFill>
                            <a:srgbClr val="000000">
                              <a:alpha val="7058"/>
                            </a:srgbClr>
                          </a:solidFill>
                        </wps:spPr>
                        <wps:bodyPr wrap="square" lIns="0" tIns="0" rIns="0" bIns="0" rtlCol="0">
                          <a:noAutofit/>
                        </wps:bodyPr>
                      </wps:wsp>
                    </wpg:wgp>
                  </a:graphicData>
                </a:graphic>
              </wp:inline>
            </w:drawing>
          </mc:Choice>
          <mc:Fallback>
            <w:pict>
              <v:group id="_x0000_s1026" o:spid="_x0000_s1026" o:spt="203" style="height:81.05pt;width:555.4pt;" coordsize="7053580,1029969" o:gfxdata="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DpO2Sv1QAAAAYBAAAPAAAAAAAAAAEAIAAA&#10;ACIAAABkcnMvZG93bnJldi54bWxQSwECFAAUAAAACACHTuJAU4hwAiwDAAAXCgAADgAAAAAAAAAB&#10;ACAAAAAkAQAAZHJzL2Uyb0RvYy54bWxQSwUGAAAAAAYABgBZAQAAwgYAAAAA&#10;">
                <o:lock v:ext="edit" aspectratio="f"/>
                <v:shape id="Graphic 149" o:spid="_x0000_s1026" o:spt="100" style="position:absolute;left:0;top:0;height:1029969;width:7053580;" fillcolor="#000000" filled="t" stroked="f" coordsize="7053580,1029969" o:gfxdata="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k4M9vQAA&#10;ANwAAAAPAAAAAAAAAAEAIAAAACIAAABkcnMvZG93bnJldi54bWxQSwECFAAUAAAACACHTuJAMy8F&#10;njsAAAA5AAAAEAAAAAAAAAABACAAAAAMAQAAZHJzL3NoYXBleG1sLnhtbFBLBQYAAAAABgAGAFsB&#10;AAC2AwAAAAA=&#10;" path="m0,0l7053262,0,7053262,1029652,0,1029652,0,0xe">
                  <v:fill on="t" opacity="1283f" focussize="0,0"/>
                  <v:stroke on="f"/>
                  <v:imagedata o:title=""/>
                  <o:lock v:ext="edit" aspectratio="f"/>
                  <v:textbox inset="0mm,0mm,0mm,0mm"/>
                </v:shape>
                <v:shape id="Graphic 150" o:spid="_x0000_s1026" o:spt="100" style="position:absolute;left:589295;top:1024889;height:5080;width:5869940;" fillcolor="#000000" filled="t" stroked="f" coordsize="5869940,5080" o:gfxdata="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USnp&#10;wAAAANwAAAAPAAAAAAAAAAEAIAAAACIAAABkcnMvZG93bnJldi54bWxQSwECFAAUAAAACACHTuJA&#10;My8FnjsAAAA5AAAAEAAAAAAAAAABACAAAAAPAQAAZHJzL3NoYXBleG1sLnhtbFBLBQYAAAAABgAG&#10;AFsBAAC5AwAAAAA=&#10;" path="m5869906,4762l0,4762,7764,3111,15604,1750,23482,777,31399,194,39354,0,5830553,0,5869906,4762xe">
                  <v:fill on="t" opacity="4625f" focussize="0,0"/>
                  <v:stroke on="f"/>
                  <v:imagedata o:title=""/>
                  <o:lock v:ext="edit" aspectratio="f"/>
                  <v:textbox inset="0mm,0mm,0mm,0mm"/>
                </v:shape>
                <w10:wrap type="none"/>
                <w10:anchorlock/>
              </v:group>
            </w:pict>
          </mc:Fallback>
        </mc:AlternateContent>
      </w:r>
    </w:p>
    <w:p w14:paraId="6CBAAFB8">
      <w:pPr>
        <w:spacing w:after="0" w:line="240" w:lineRule="auto"/>
        <w:rPr>
          <w:rFonts w:ascii="Times New Roman"/>
          <w:sz w:val="20"/>
        </w:rPr>
        <w:sectPr>
          <w:type w:val="continuous"/>
          <w:pgSz w:w="12240" w:h="15840"/>
          <w:pgMar w:top="1820" w:right="360" w:bottom="280" w:left="360" w:header="720" w:footer="720" w:gutter="0"/>
          <w:cols w:space="720" w:num="1"/>
        </w:sectPr>
      </w:pPr>
    </w:p>
    <w:p w14:paraId="45824300">
      <w:pPr>
        <w:pStyle w:val="7"/>
        <w:rPr>
          <w:rFonts w:ascii="Times New Roman"/>
          <w:sz w:val="20"/>
        </w:rPr>
      </w:pPr>
    </w:p>
    <w:p w14:paraId="1E4A96C6">
      <w:pPr>
        <w:pStyle w:val="7"/>
        <w:rPr>
          <w:rFonts w:ascii="Times New Roman"/>
          <w:sz w:val="20"/>
        </w:rPr>
      </w:pPr>
    </w:p>
    <w:p w14:paraId="5786930C">
      <w:pPr>
        <w:pStyle w:val="7"/>
        <w:rPr>
          <w:rFonts w:ascii="Times New Roman"/>
          <w:sz w:val="20"/>
        </w:rPr>
      </w:pPr>
    </w:p>
    <w:p w14:paraId="7DFC5C60">
      <w:pPr>
        <w:pStyle w:val="7"/>
        <w:rPr>
          <w:rFonts w:ascii="Times New Roman"/>
          <w:sz w:val="20"/>
        </w:rPr>
      </w:pPr>
    </w:p>
    <w:p w14:paraId="7F6FEAA6">
      <w:pPr>
        <w:pStyle w:val="7"/>
        <w:spacing w:before="163"/>
        <w:rPr>
          <w:rFonts w:ascii="Times New Roman"/>
          <w:sz w:val="20"/>
        </w:rPr>
      </w:pPr>
    </w:p>
    <w:tbl>
      <w:tblPr>
        <w:tblStyle w:val="6"/>
        <w:tblW w:w="0" w:type="auto"/>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78"/>
        <w:gridCol w:w="473"/>
      </w:tblGrid>
      <w:tr w14:paraId="592C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09923B5C">
            <w:pPr>
              <w:pStyle w:val="11"/>
              <w:spacing w:before="0" w:line="192" w:lineRule="exact"/>
              <w:rPr>
                <w:rFonts w:ascii="Arial"/>
                <w:i/>
                <w:sz w:val="19"/>
              </w:rPr>
            </w:pPr>
            <w:r>
              <w:rPr>
                <w:rFonts w:ascii="Arial"/>
                <w:i/>
                <w:color w:val="5C5C5C"/>
                <w:spacing w:val="-10"/>
                <w:w w:val="120"/>
                <w:sz w:val="19"/>
              </w:rPr>
              <w:t>x</w:t>
            </w:r>
          </w:p>
        </w:tc>
        <w:tc>
          <w:tcPr>
            <w:tcW w:w="473" w:type="dxa"/>
          </w:tcPr>
          <w:p w14:paraId="66134243">
            <w:pPr>
              <w:pStyle w:val="11"/>
              <w:spacing w:before="9"/>
              <w:ind w:left="157"/>
              <w:jc w:val="center"/>
              <w:rPr>
                <w:sz w:val="16"/>
              </w:rPr>
            </w:pPr>
            <w:r>
              <w:rPr>
                <w:color w:val="0D0D0D"/>
                <w:spacing w:val="-5"/>
                <w:w w:val="105"/>
                <w:sz w:val="16"/>
              </w:rPr>
              <w:t>1.2</w:t>
            </w:r>
          </w:p>
        </w:tc>
      </w:tr>
      <w:tr w14:paraId="0C227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9" w:hRule="atLeast"/>
        </w:trPr>
        <w:tc>
          <w:tcPr>
            <w:tcW w:w="378" w:type="dxa"/>
          </w:tcPr>
          <w:p w14:paraId="4EDA93D5">
            <w:pPr>
              <w:pStyle w:val="11"/>
              <w:spacing w:before="102"/>
              <w:rPr>
                <w:rFonts w:ascii="Arial" w:hAnsi="Arial"/>
                <w:i/>
                <w:sz w:val="19"/>
              </w:rPr>
            </w:pPr>
            <w:r>
              <w:rPr>
                <w:rFonts w:ascii="Arial" w:hAnsi="Arial"/>
                <w:i/>
                <w:color w:val="5C5C5C"/>
                <w:spacing w:val="-10"/>
                <w:w w:val="115"/>
                <w:sz w:val="19"/>
              </w:rPr>
              <w:t>μ</w:t>
            </w:r>
          </w:p>
        </w:tc>
        <w:tc>
          <w:tcPr>
            <w:tcW w:w="473" w:type="dxa"/>
          </w:tcPr>
          <w:p w14:paraId="19D67313">
            <w:pPr>
              <w:pStyle w:val="11"/>
              <w:spacing w:before="137"/>
              <w:ind w:left="157"/>
              <w:jc w:val="center"/>
              <w:rPr>
                <w:sz w:val="16"/>
              </w:rPr>
            </w:pPr>
            <w:r>
              <w:rPr>
                <w:color w:val="0D0D0D"/>
                <w:spacing w:val="-5"/>
                <w:w w:val="105"/>
                <w:sz w:val="16"/>
              </w:rPr>
              <w:t>0.0</w:t>
            </w:r>
          </w:p>
        </w:tc>
      </w:tr>
      <w:tr w14:paraId="0F274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17B5D1FD">
            <w:pPr>
              <w:pStyle w:val="11"/>
              <w:spacing w:before="102"/>
              <w:rPr>
                <w:rFonts w:ascii="Arial" w:hAnsi="Arial"/>
                <w:i/>
                <w:sz w:val="19"/>
              </w:rPr>
            </w:pPr>
            <w:r>
              <w:rPr>
                <w:rFonts w:ascii="Arial" w:hAnsi="Arial"/>
                <w:i/>
                <w:color w:val="5C5C5C"/>
                <w:spacing w:val="-10"/>
                <w:sz w:val="19"/>
              </w:rPr>
              <w:t>σ</w:t>
            </w:r>
          </w:p>
        </w:tc>
        <w:tc>
          <w:tcPr>
            <w:tcW w:w="473" w:type="dxa"/>
          </w:tcPr>
          <w:p w14:paraId="53A65846">
            <w:pPr>
              <w:pStyle w:val="11"/>
              <w:spacing w:before="137" w:line="194" w:lineRule="exact"/>
              <w:ind w:left="157"/>
              <w:jc w:val="center"/>
              <w:rPr>
                <w:sz w:val="16"/>
              </w:rPr>
            </w:pPr>
            <w:r>
              <w:rPr>
                <w:color w:val="0D0D0D"/>
                <w:spacing w:val="-5"/>
                <w:w w:val="105"/>
                <w:sz w:val="16"/>
              </w:rPr>
              <w:t>1.0</w:t>
            </w:r>
          </w:p>
        </w:tc>
      </w:tr>
    </w:tbl>
    <w:p w14:paraId="62931C00">
      <w:pPr>
        <w:pStyle w:val="7"/>
        <w:rPr>
          <w:rFonts w:ascii="Times New Roman"/>
          <w:sz w:val="20"/>
        </w:rPr>
      </w:pPr>
    </w:p>
    <w:p w14:paraId="26359C7D">
      <w:pPr>
        <w:pStyle w:val="7"/>
        <w:rPr>
          <w:rFonts w:ascii="Times New Roman"/>
          <w:sz w:val="20"/>
        </w:rPr>
      </w:pPr>
    </w:p>
    <w:p w14:paraId="1DE4D107">
      <w:pPr>
        <w:pStyle w:val="7"/>
        <w:rPr>
          <w:rFonts w:ascii="Times New Roman"/>
          <w:sz w:val="20"/>
        </w:rPr>
      </w:pPr>
    </w:p>
    <w:p w14:paraId="4698ACBD">
      <w:pPr>
        <w:pStyle w:val="7"/>
        <w:rPr>
          <w:rFonts w:ascii="Times New Roman"/>
          <w:sz w:val="20"/>
        </w:rPr>
      </w:pPr>
    </w:p>
    <w:p w14:paraId="5189AE68">
      <w:pPr>
        <w:pStyle w:val="7"/>
        <w:rPr>
          <w:rFonts w:ascii="Times New Roman"/>
          <w:sz w:val="20"/>
        </w:rPr>
      </w:pPr>
    </w:p>
    <w:p w14:paraId="2606B7E1">
      <w:pPr>
        <w:pStyle w:val="7"/>
        <w:rPr>
          <w:rFonts w:ascii="Times New Roman"/>
          <w:sz w:val="20"/>
        </w:rPr>
      </w:pPr>
    </w:p>
    <w:p w14:paraId="31F8CD33">
      <w:pPr>
        <w:pStyle w:val="7"/>
        <w:rPr>
          <w:rFonts w:ascii="Times New Roman"/>
          <w:sz w:val="20"/>
        </w:rPr>
      </w:pPr>
    </w:p>
    <w:p w14:paraId="62572ADC">
      <w:pPr>
        <w:pStyle w:val="7"/>
        <w:rPr>
          <w:rFonts w:ascii="Times New Roman"/>
          <w:sz w:val="20"/>
        </w:rPr>
      </w:pPr>
    </w:p>
    <w:p w14:paraId="35455D5B">
      <w:pPr>
        <w:pStyle w:val="7"/>
        <w:rPr>
          <w:rFonts w:ascii="Times New Roman"/>
          <w:sz w:val="20"/>
        </w:rPr>
      </w:pPr>
    </w:p>
    <w:p w14:paraId="1B475483">
      <w:pPr>
        <w:pStyle w:val="7"/>
        <w:rPr>
          <w:rFonts w:ascii="Times New Roman"/>
          <w:sz w:val="20"/>
        </w:rPr>
      </w:pPr>
    </w:p>
    <w:p w14:paraId="05C32A7A">
      <w:pPr>
        <w:pStyle w:val="7"/>
        <w:rPr>
          <w:rFonts w:ascii="Times New Roman"/>
          <w:sz w:val="20"/>
        </w:rPr>
      </w:pPr>
    </w:p>
    <w:p w14:paraId="4D5ADA76">
      <w:pPr>
        <w:pStyle w:val="7"/>
        <w:rPr>
          <w:rFonts w:ascii="Times New Roman"/>
          <w:sz w:val="20"/>
        </w:rPr>
      </w:pPr>
    </w:p>
    <w:p w14:paraId="674AC17D">
      <w:pPr>
        <w:pStyle w:val="7"/>
        <w:rPr>
          <w:rFonts w:ascii="Times New Roman"/>
          <w:sz w:val="20"/>
        </w:rPr>
      </w:pPr>
    </w:p>
    <w:p w14:paraId="6BC0FC39">
      <w:pPr>
        <w:pStyle w:val="7"/>
        <w:spacing w:before="68"/>
        <w:rPr>
          <w:rFonts w:ascii="Times New Roman"/>
          <w:sz w:val="20"/>
        </w:rPr>
      </w:pPr>
    </w:p>
    <w:p w14:paraId="755D6A04">
      <w:pPr>
        <w:pStyle w:val="7"/>
        <w:spacing w:after="0"/>
        <w:rPr>
          <w:rFonts w:ascii="Times New Roman"/>
          <w:sz w:val="20"/>
        </w:rPr>
        <w:sectPr>
          <w:pgSz w:w="12240" w:h="15840"/>
          <w:pgMar w:top="560" w:right="360" w:bottom="280" w:left="360" w:header="720" w:footer="720" w:gutter="0"/>
          <w:cols w:space="720" w:num="1"/>
        </w:sectPr>
      </w:pPr>
    </w:p>
    <w:p w14:paraId="06CE053D">
      <w:pPr>
        <w:pStyle w:val="7"/>
        <w:rPr>
          <w:rFonts w:ascii="Times New Roman"/>
        </w:rPr>
      </w:pPr>
    </w:p>
    <w:p w14:paraId="2AB96894">
      <w:pPr>
        <w:pStyle w:val="7"/>
        <w:rPr>
          <w:rFonts w:ascii="Times New Roman"/>
        </w:rPr>
      </w:pPr>
    </w:p>
    <w:p w14:paraId="08579728">
      <w:pPr>
        <w:pStyle w:val="7"/>
        <w:rPr>
          <w:rFonts w:ascii="Times New Roman"/>
        </w:rPr>
      </w:pPr>
    </w:p>
    <w:p w14:paraId="2FD93BE5">
      <w:pPr>
        <w:pStyle w:val="7"/>
        <w:spacing w:before="214"/>
        <w:rPr>
          <w:rFonts w:ascii="Times New Roman"/>
        </w:rPr>
      </w:pPr>
    </w:p>
    <w:p w14:paraId="14399785">
      <w:pPr>
        <w:pStyle w:val="7"/>
        <w:spacing w:before="1"/>
        <w:ind w:left="959"/>
      </w:pPr>
      <w:r>
        <w:rPr>
          <w:color w:val="0D0D0D"/>
          <w:spacing w:val="-2"/>
        </w:rPr>
        <w:t>Percentage:</w:t>
      </w:r>
    </w:p>
    <w:p w14:paraId="1B1A0F5A">
      <w:pPr>
        <w:pStyle w:val="7"/>
      </w:pPr>
    </w:p>
    <w:p w14:paraId="769867D5">
      <w:pPr>
        <w:pStyle w:val="7"/>
      </w:pPr>
    </w:p>
    <w:p w14:paraId="08A20E72">
      <w:pPr>
        <w:pStyle w:val="7"/>
      </w:pPr>
    </w:p>
    <w:p w14:paraId="7A8F6C4B">
      <w:pPr>
        <w:pStyle w:val="7"/>
        <w:spacing w:before="209"/>
      </w:pPr>
    </w:p>
    <w:p w14:paraId="32B3A327">
      <w:pPr>
        <w:pStyle w:val="2"/>
        <w:rPr>
          <w:b w:val="0"/>
        </w:rPr>
      </w:pPr>
      <w:bookmarkStart w:id="44" w:name="_Toc14851"/>
      <w:bookmarkStart w:id="45" w:name="_Toc8886"/>
      <w:bookmarkStart w:id="46" w:name="_Toc4726"/>
      <w:bookmarkStart w:id="47" w:name="_Toc5589"/>
      <w:r>
        <w:rPr>
          <w:b w:val="0"/>
          <w:color w:val="0D0D0D"/>
          <w:spacing w:val="-2"/>
        </w:rPr>
        <w:t>Answer</w:t>
      </w:r>
      <w:bookmarkEnd w:id="44"/>
      <w:bookmarkEnd w:id="45"/>
      <w:bookmarkEnd w:id="46"/>
      <w:bookmarkEnd w:id="47"/>
    </w:p>
    <w:p w14:paraId="6121167C">
      <w:pPr>
        <w:pStyle w:val="7"/>
        <w:rPr>
          <w:rFonts w:ascii="Segoe UI Semibold"/>
          <w:sz w:val="36"/>
        </w:rPr>
      </w:pPr>
    </w:p>
    <w:p w14:paraId="062F4AE2">
      <w:pPr>
        <w:pStyle w:val="7"/>
        <w:rPr>
          <w:rFonts w:ascii="Segoe UI Semibold"/>
          <w:sz w:val="36"/>
        </w:rPr>
      </w:pPr>
    </w:p>
    <w:p w14:paraId="692240FE">
      <w:pPr>
        <w:pStyle w:val="7"/>
        <w:spacing w:before="4"/>
        <w:rPr>
          <w:rFonts w:ascii="Segoe UI Semibold"/>
          <w:sz w:val="36"/>
        </w:rPr>
      </w:pPr>
    </w:p>
    <w:p w14:paraId="63477072">
      <w:pPr>
        <w:spacing w:before="1"/>
        <w:ind w:left="959" w:right="0" w:firstLine="0"/>
        <w:jc w:val="left"/>
        <w:rPr>
          <w:rFonts w:ascii="Segoe UI Semibold"/>
          <w:sz w:val="36"/>
        </w:rPr>
      </w:pPr>
      <w:r>
        <w:rPr>
          <w:rFonts w:ascii="Segoe UI Semibold"/>
          <w:sz w:val="36"/>
        </w:rPr>
        <mc:AlternateContent>
          <mc:Choice Requires="wps">
            <w:drawing>
              <wp:anchor distT="0" distB="0" distL="0" distR="0" simplePos="0" relativeHeight="251665408" behindDoc="0" locked="0" layoutInCell="1" allowOverlap="1">
                <wp:simplePos x="0" y="0"/>
                <wp:positionH relativeFrom="page">
                  <wp:posOffset>837565</wp:posOffset>
                </wp:positionH>
                <wp:positionV relativeFrom="paragraph">
                  <wp:posOffset>-276225</wp:posOffset>
                </wp:positionV>
                <wp:extent cx="6096000" cy="9525"/>
                <wp:effectExtent l="0" t="0" r="0" b="0"/>
                <wp:wrapNone/>
                <wp:docPr id="151" name="Graphic 15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51" o:spid="_x0000_s1026" o:spt="100" style="position:absolute;left:0pt;margin-left:65.95pt;margin-top:-21.75pt;height:0.75pt;width:480pt;mso-position-horizontal-relative:page;z-index:251665408;mso-width-relative:page;mso-height-relative:page;" fillcolor="#000000" filled="t" stroked="f" coordsize="6096000,9525" o:gfxdata="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ZsCSrYAAAADAEAAA8AAAAAAAAAAQAgAAAAIgAAAGRycy9kb3ducmV2Lnht&#10;bFBLAQIUABQAAAAIAIdO4kBJGeVwMgIAAAQFAAAOAAAAAAAAAAEAIAAAACcBAABkcnMvZTJvRG9j&#10;LnhtbFBLBQYAAAAABgAGAFkBAADLBQ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z w:val="36"/>
        </w:rPr>
        <w:t xml:space="preserve">R </w:t>
      </w:r>
      <w:r>
        <w:rPr>
          <w:rFonts w:ascii="Segoe UI Semibold"/>
          <w:color w:val="0D0D0D"/>
          <w:spacing w:val="-2"/>
          <w:sz w:val="36"/>
        </w:rPr>
        <w:t>Program</w:t>
      </w:r>
    </w:p>
    <w:p w14:paraId="14D97D88">
      <w:pPr>
        <w:spacing w:before="90"/>
        <w:ind w:left="0" w:right="3163" w:firstLine="0"/>
        <w:jc w:val="center"/>
        <w:rPr>
          <w:rFonts w:ascii="Times New Roman" w:hAnsi="Times New Roman"/>
          <w:sz w:val="29"/>
        </w:rPr>
      </w:pPr>
      <w:r>
        <w:br w:type="column"/>
      </w:r>
      <w:r>
        <w:rPr>
          <w:rFonts w:ascii="Arial" w:hAnsi="Arial"/>
          <w:i/>
          <w:color w:val="0D0D0D"/>
          <w:w w:val="115"/>
          <w:sz w:val="29"/>
        </w:rPr>
        <w:t>P</w:t>
      </w:r>
      <w:r>
        <w:rPr>
          <w:rFonts w:ascii="Arial" w:hAnsi="Arial"/>
          <w:i/>
          <w:color w:val="0D0D0D"/>
          <w:spacing w:val="-54"/>
          <w:w w:val="115"/>
          <w:sz w:val="29"/>
        </w:rPr>
        <w:t xml:space="preserve"> </w:t>
      </w:r>
      <w:r>
        <w:rPr>
          <w:rFonts w:ascii="Times New Roman" w:hAnsi="Times New Roman"/>
          <w:color w:val="0D0D0D"/>
          <w:w w:val="115"/>
          <w:sz w:val="29"/>
        </w:rPr>
        <w:t>(</w:t>
      </w:r>
      <w:r>
        <w:rPr>
          <w:rFonts w:ascii="Arial" w:hAnsi="Arial"/>
          <w:i/>
          <w:color w:val="0D0D0D"/>
          <w:w w:val="115"/>
          <w:sz w:val="29"/>
        </w:rPr>
        <w:t>Z</w:t>
      </w:r>
      <w:r>
        <w:rPr>
          <w:rFonts w:ascii="Arial" w:hAnsi="Arial"/>
          <w:i/>
          <w:color w:val="0D0D0D"/>
          <w:spacing w:val="1"/>
          <w:w w:val="115"/>
          <w:sz w:val="29"/>
        </w:rPr>
        <w:t xml:space="preserve"> </w:t>
      </w:r>
      <w:r>
        <w:rPr>
          <w:rFonts w:ascii="Times New Roman" w:hAnsi="Times New Roman"/>
          <w:color w:val="0D0D0D"/>
          <w:w w:val="115"/>
          <w:sz w:val="29"/>
        </w:rPr>
        <w:t>&gt;</w:t>
      </w:r>
      <w:r>
        <w:rPr>
          <w:rFonts w:ascii="Times New Roman" w:hAnsi="Times New Roman"/>
          <w:color w:val="0D0D0D"/>
          <w:spacing w:val="-7"/>
          <w:w w:val="115"/>
          <w:sz w:val="29"/>
        </w:rPr>
        <w:t xml:space="preserve"> </w:t>
      </w:r>
      <w:r>
        <w:rPr>
          <w:rFonts w:ascii="Times New Roman" w:hAnsi="Times New Roman"/>
          <w:color w:val="0D0D0D"/>
          <w:w w:val="115"/>
          <w:sz w:val="29"/>
        </w:rPr>
        <w:t>0.79)</w:t>
      </w:r>
      <w:r>
        <w:rPr>
          <w:rFonts w:ascii="Times New Roman" w:hAnsi="Times New Roman"/>
          <w:color w:val="0D0D0D"/>
          <w:spacing w:val="-6"/>
          <w:w w:val="115"/>
          <w:sz w:val="29"/>
        </w:rPr>
        <w:t xml:space="preserve"> </w:t>
      </w:r>
      <w:r>
        <w:rPr>
          <w:rFonts w:ascii="Times New Roman" w:hAnsi="Times New Roman"/>
          <w:color w:val="0D0D0D"/>
          <w:w w:val="115"/>
          <w:sz w:val="29"/>
        </w:rPr>
        <w:t>=</w:t>
      </w:r>
      <w:r>
        <w:rPr>
          <w:rFonts w:ascii="Times New Roman" w:hAnsi="Times New Roman"/>
          <w:color w:val="0D0D0D"/>
          <w:spacing w:val="-6"/>
          <w:w w:val="115"/>
          <w:sz w:val="29"/>
        </w:rPr>
        <w:t xml:space="preserve"> </w:t>
      </w:r>
      <w:r>
        <w:rPr>
          <w:rFonts w:ascii="Times New Roman" w:hAnsi="Times New Roman"/>
          <w:color w:val="0D0D0D"/>
          <w:w w:val="115"/>
          <w:sz w:val="29"/>
        </w:rPr>
        <w:t>1</w:t>
      </w:r>
      <w:r>
        <w:rPr>
          <w:rFonts w:ascii="Times New Roman" w:hAnsi="Times New Roman"/>
          <w:color w:val="0D0D0D"/>
          <w:spacing w:val="-21"/>
          <w:w w:val="115"/>
          <w:sz w:val="29"/>
        </w:rPr>
        <w:t xml:space="preserve"> </w:t>
      </w:r>
      <w:r>
        <w:rPr>
          <w:rFonts w:ascii="Times New Roman" w:hAnsi="Times New Roman"/>
          <w:color w:val="0D0D0D"/>
          <w:w w:val="115"/>
          <w:sz w:val="29"/>
        </w:rPr>
        <w:t>−</w:t>
      </w:r>
      <w:r>
        <w:rPr>
          <w:rFonts w:ascii="Times New Roman" w:hAnsi="Times New Roman"/>
          <w:color w:val="0D0D0D"/>
          <w:spacing w:val="-20"/>
          <w:w w:val="115"/>
          <w:sz w:val="29"/>
        </w:rPr>
        <w:t xml:space="preserve"> </w:t>
      </w:r>
      <w:r>
        <w:rPr>
          <w:rFonts w:ascii="Times New Roman" w:hAnsi="Times New Roman"/>
          <w:color w:val="0D0D0D"/>
          <w:spacing w:val="-2"/>
          <w:w w:val="115"/>
          <w:sz w:val="29"/>
        </w:rPr>
        <w:t>0.7852</w:t>
      </w:r>
    </w:p>
    <w:p w14:paraId="34A3B98C">
      <w:pPr>
        <w:spacing w:before="267"/>
        <w:ind w:left="0" w:right="3163" w:firstLine="0"/>
        <w:jc w:val="center"/>
        <w:rPr>
          <w:rFonts w:ascii="Times New Roman"/>
          <w:sz w:val="29"/>
        </w:rPr>
      </w:pPr>
      <w:r>
        <w:rPr>
          <w:rFonts w:ascii="Times New Roman"/>
          <w:sz w:val="29"/>
        </w:rPr>
        <mc:AlternateContent>
          <mc:Choice Requires="wpg">
            <w:drawing>
              <wp:anchor distT="0" distB="0" distL="0" distR="0" simplePos="0" relativeHeight="251713536" behindDoc="1" locked="0" layoutInCell="1" allowOverlap="1">
                <wp:simplePos x="0" y="0"/>
                <wp:positionH relativeFrom="page">
                  <wp:posOffset>361950</wp:posOffset>
                </wp:positionH>
                <wp:positionV relativeFrom="paragraph">
                  <wp:posOffset>-3934460</wp:posOffset>
                </wp:positionV>
                <wp:extent cx="7053580" cy="3622040"/>
                <wp:effectExtent l="0" t="0" r="0" b="0"/>
                <wp:wrapNone/>
                <wp:docPr id="152" name="Group 152"/>
                <wp:cNvGraphicFramePr/>
                <a:graphic xmlns:a="http://schemas.openxmlformats.org/drawingml/2006/main">
                  <a:graphicData uri="http://schemas.microsoft.com/office/word/2010/wordprocessingGroup">
                    <wpg:wgp>
                      <wpg:cNvGrpSpPr/>
                      <wpg:grpSpPr>
                        <a:xfrm>
                          <a:off x="0" y="0"/>
                          <a:ext cx="7053580" cy="3622040"/>
                          <a:chOff x="0" y="0"/>
                          <a:chExt cx="7053580" cy="3622040"/>
                        </a:xfrm>
                      </wpg:grpSpPr>
                      <wps:wsp>
                        <wps:cNvPr id="153" name="Textbox 153"/>
                        <wps:cNvSpPr txBox="1"/>
                        <wps:spPr>
                          <a:xfrm>
                            <a:off x="463549" y="3337569"/>
                            <a:ext cx="1944370" cy="228600"/>
                          </a:xfrm>
                          <a:prstGeom prst="rect">
                            <a:avLst/>
                          </a:prstGeom>
                        </wps:spPr>
                        <wps:txbx>
                          <w:txbxContent>
                            <w:p w14:paraId="640CA98D">
                              <w:pPr>
                                <w:spacing w:before="20"/>
                                <w:ind w:left="20" w:right="0" w:firstLine="0"/>
                                <w:jc w:val="left"/>
                                <w:rPr>
                                  <w:sz w:val="24"/>
                                </w:rPr>
                              </w:pPr>
                              <w:r>
                                <w:rPr>
                                  <w:color w:val="0D0D0D"/>
                                  <w:sz w:val="24"/>
                                </w:rPr>
                                <w:t xml:space="preserve">From standard normal </w:t>
                              </w:r>
                              <w:r>
                                <w:rPr>
                                  <w:color w:val="0D0D0D"/>
                                  <w:spacing w:val="-2"/>
                                  <w:sz w:val="24"/>
                                </w:rPr>
                                <w:t>table:</w:t>
                              </w:r>
                            </w:p>
                          </w:txbxContent>
                        </wps:txbx>
                        <wps:bodyPr wrap="square" lIns="0" tIns="0" rIns="0" bIns="0" rtlCol="0">
                          <a:noAutofit/>
                        </wps:bodyPr>
                      </wps:wsp>
                      <wps:wsp>
                        <wps:cNvPr id="154" name="Graphic 154"/>
                        <wps:cNvSpPr/>
                        <wps:spPr>
                          <a:xfrm>
                            <a:off x="0" y="0"/>
                            <a:ext cx="7053580" cy="3378200"/>
                          </a:xfrm>
                          <a:custGeom>
                            <a:avLst/>
                            <a:gdLst/>
                            <a:ahLst/>
                            <a:cxnLst/>
                            <a:rect l="l" t="t" r="r" b="b"/>
                            <a:pathLst>
                              <a:path w="7053580" h="3378200">
                                <a:moveTo>
                                  <a:pt x="7053262" y="3377945"/>
                                </a:moveTo>
                                <a:lnTo>
                                  <a:pt x="0" y="3377945"/>
                                </a:lnTo>
                                <a:lnTo>
                                  <a:pt x="0" y="0"/>
                                </a:lnTo>
                                <a:lnTo>
                                  <a:pt x="7053262" y="0"/>
                                </a:lnTo>
                                <a:lnTo>
                                  <a:pt x="7053262" y="9524"/>
                                </a:lnTo>
                                <a:lnTo>
                                  <a:pt x="628649" y="9524"/>
                                </a:lnTo>
                                <a:lnTo>
                                  <a:pt x="614575" y="10204"/>
                                </a:lnTo>
                                <a:lnTo>
                                  <a:pt x="573973" y="20400"/>
                                </a:lnTo>
                                <a:lnTo>
                                  <a:pt x="538054" y="41900"/>
                                </a:lnTo>
                                <a:lnTo>
                                  <a:pt x="509831" y="73007"/>
                                </a:lnTo>
                                <a:lnTo>
                                  <a:pt x="491892" y="110987"/>
                                </a:lnTo>
                                <a:lnTo>
                                  <a:pt x="485774" y="152399"/>
                                </a:lnTo>
                                <a:lnTo>
                                  <a:pt x="485774" y="2114549"/>
                                </a:lnTo>
                                <a:lnTo>
                                  <a:pt x="491892" y="2155962"/>
                                </a:lnTo>
                                <a:lnTo>
                                  <a:pt x="509831" y="2193941"/>
                                </a:lnTo>
                                <a:lnTo>
                                  <a:pt x="538054" y="2225049"/>
                                </a:lnTo>
                                <a:lnTo>
                                  <a:pt x="573973" y="2246548"/>
                                </a:lnTo>
                                <a:lnTo>
                                  <a:pt x="614575" y="2256745"/>
                                </a:lnTo>
                                <a:lnTo>
                                  <a:pt x="628649" y="2257424"/>
                                </a:lnTo>
                                <a:lnTo>
                                  <a:pt x="7053262" y="2257424"/>
                                </a:lnTo>
                                <a:lnTo>
                                  <a:pt x="7053262" y="3377945"/>
                                </a:lnTo>
                                <a:close/>
                              </a:path>
                              <a:path w="7053580" h="3378200">
                                <a:moveTo>
                                  <a:pt x="7053262" y="2257424"/>
                                </a:moveTo>
                                <a:lnTo>
                                  <a:pt x="6419849" y="2257424"/>
                                </a:lnTo>
                                <a:lnTo>
                                  <a:pt x="6433924" y="2256745"/>
                                </a:lnTo>
                                <a:lnTo>
                                  <a:pt x="6447728" y="2254705"/>
                                </a:lnTo>
                                <a:lnTo>
                                  <a:pt x="6487268" y="2240534"/>
                                </a:lnTo>
                                <a:lnTo>
                                  <a:pt x="6520877" y="2215577"/>
                                </a:lnTo>
                                <a:lnTo>
                                  <a:pt x="6545834" y="2181968"/>
                                </a:lnTo>
                                <a:lnTo>
                                  <a:pt x="6560005" y="2142428"/>
                                </a:lnTo>
                                <a:lnTo>
                                  <a:pt x="6562724" y="2114549"/>
                                </a:lnTo>
                                <a:lnTo>
                                  <a:pt x="6562724" y="152399"/>
                                </a:lnTo>
                                <a:lnTo>
                                  <a:pt x="6556606" y="110987"/>
                                </a:lnTo>
                                <a:lnTo>
                                  <a:pt x="6538667" y="73007"/>
                                </a:lnTo>
                                <a:lnTo>
                                  <a:pt x="6510444" y="41900"/>
                                </a:lnTo>
                                <a:lnTo>
                                  <a:pt x="6474524" y="20400"/>
                                </a:lnTo>
                                <a:lnTo>
                                  <a:pt x="6433924" y="10204"/>
                                </a:lnTo>
                                <a:lnTo>
                                  <a:pt x="6419849" y="9524"/>
                                </a:lnTo>
                                <a:lnTo>
                                  <a:pt x="7053262" y="9524"/>
                                </a:lnTo>
                                <a:lnTo>
                                  <a:pt x="7053262" y="2257424"/>
                                </a:lnTo>
                                <a:close/>
                              </a:path>
                            </a:pathLst>
                          </a:custGeom>
                          <a:solidFill>
                            <a:srgbClr val="000000">
                              <a:alpha val="1959"/>
                            </a:srgbClr>
                          </a:solidFill>
                        </wps:spPr>
                        <wps:bodyPr wrap="square" lIns="0" tIns="0" rIns="0" bIns="0" rtlCol="0">
                          <a:noAutofit/>
                        </wps:bodyPr>
                      </wps:wsp>
                      <wps:wsp>
                        <wps:cNvPr id="155" name="Graphic 155"/>
                        <wps:cNvSpPr/>
                        <wps:spPr>
                          <a:xfrm>
                            <a:off x="466724" y="0"/>
                            <a:ext cx="6115050" cy="2276475"/>
                          </a:xfrm>
                          <a:custGeom>
                            <a:avLst/>
                            <a:gdLst/>
                            <a:ahLst/>
                            <a:cxnLst/>
                            <a:rect l="l" t="t" r="r" b="b"/>
                            <a:pathLst>
                              <a:path w="6115050" h="2276475">
                                <a:moveTo>
                                  <a:pt x="5953124" y="2276474"/>
                                </a:moveTo>
                                <a:lnTo>
                                  <a:pt x="161924" y="2276474"/>
                                </a:lnTo>
                                <a:lnTo>
                                  <a:pt x="153970" y="2276280"/>
                                </a:lnTo>
                                <a:lnTo>
                                  <a:pt x="114920" y="2269503"/>
                                </a:lnTo>
                                <a:lnTo>
                                  <a:pt x="78686" y="2253443"/>
                                </a:lnTo>
                                <a:lnTo>
                                  <a:pt x="47426" y="2229048"/>
                                </a:lnTo>
                                <a:lnTo>
                                  <a:pt x="23031" y="2197787"/>
                                </a:lnTo>
                                <a:lnTo>
                                  <a:pt x="6970" y="2161554"/>
                                </a:lnTo>
                                <a:lnTo>
                                  <a:pt x="194" y="2122504"/>
                                </a:lnTo>
                                <a:lnTo>
                                  <a:pt x="0" y="2114549"/>
                                </a:lnTo>
                                <a:lnTo>
                                  <a:pt x="0" y="152399"/>
                                </a:lnTo>
                                <a:lnTo>
                                  <a:pt x="4853" y="113045"/>
                                </a:lnTo>
                                <a:lnTo>
                                  <a:pt x="19118" y="76068"/>
                                </a:lnTo>
                                <a:lnTo>
                                  <a:pt x="41939" y="43664"/>
                                </a:lnTo>
                                <a:lnTo>
                                  <a:pt x="71964" y="17764"/>
                                </a:lnTo>
                                <a:lnTo>
                                  <a:pt x="107382" y="0"/>
                                </a:lnTo>
                                <a:lnTo>
                                  <a:pt x="6007666" y="0"/>
                                </a:lnTo>
                                <a:lnTo>
                                  <a:pt x="6015089" y="2800"/>
                                </a:lnTo>
                                <a:lnTo>
                                  <a:pt x="6022365" y="6024"/>
                                </a:lnTo>
                                <a:lnTo>
                                  <a:pt x="6029455" y="9524"/>
                                </a:lnTo>
                                <a:lnTo>
                                  <a:pt x="161925" y="9524"/>
                                </a:lnTo>
                                <a:lnTo>
                                  <a:pt x="147850" y="10204"/>
                                </a:lnTo>
                                <a:lnTo>
                                  <a:pt x="107248" y="20400"/>
                                </a:lnTo>
                                <a:lnTo>
                                  <a:pt x="71329" y="41900"/>
                                </a:lnTo>
                                <a:lnTo>
                                  <a:pt x="43106" y="73007"/>
                                </a:lnTo>
                                <a:lnTo>
                                  <a:pt x="25167" y="110987"/>
                                </a:lnTo>
                                <a:lnTo>
                                  <a:pt x="19050" y="152399"/>
                                </a:lnTo>
                                <a:lnTo>
                                  <a:pt x="19050" y="2114549"/>
                                </a:lnTo>
                                <a:lnTo>
                                  <a:pt x="19729" y="2128624"/>
                                </a:lnTo>
                                <a:lnTo>
                                  <a:pt x="29877" y="2169091"/>
                                </a:lnTo>
                                <a:lnTo>
                                  <a:pt x="51425" y="2205144"/>
                                </a:lnTo>
                                <a:lnTo>
                                  <a:pt x="82532" y="2233368"/>
                                </a:lnTo>
                                <a:lnTo>
                                  <a:pt x="120512" y="2251307"/>
                                </a:lnTo>
                                <a:lnTo>
                                  <a:pt x="160508" y="2257356"/>
                                </a:lnTo>
                                <a:lnTo>
                                  <a:pt x="6029594" y="2257356"/>
                                </a:lnTo>
                                <a:lnTo>
                                  <a:pt x="6022365" y="2260924"/>
                                </a:lnTo>
                                <a:lnTo>
                                  <a:pt x="5984713" y="2273363"/>
                                </a:lnTo>
                                <a:lnTo>
                                  <a:pt x="5961079" y="2276280"/>
                                </a:lnTo>
                                <a:lnTo>
                                  <a:pt x="5953124" y="2276474"/>
                                </a:lnTo>
                                <a:close/>
                              </a:path>
                              <a:path w="6115050" h="2276475">
                                <a:moveTo>
                                  <a:pt x="6029574" y="2257356"/>
                                </a:moveTo>
                                <a:lnTo>
                                  <a:pt x="5954541" y="2257356"/>
                                </a:lnTo>
                                <a:lnTo>
                                  <a:pt x="5967199" y="2256745"/>
                                </a:lnTo>
                                <a:lnTo>
                                  <a:pt x="5981003" y="2254705"/>
                                </a:lnTo>
                                <a:lnTo>
                                  <a:pt x="6020543" y="2240534"/>
                                </a:lnTo>
                                <a:lnTo>
                                  <a:pt x="6054152" y="2215577"/>
                                </a:lnTo>
                                <a:lnTo>
                                  <a:pt x="6079109" y="2181968"/>
                                </a:lnTo>
                                <a:lnTo>
                                  <a:pt x="6093280" y="2142428"/>
                                </a:lnTo>
                                <a:lnTo>
                                  <a:pt x="6095999" y="2114549"/>
                                </a:lnTo>
                                <a:lnTo>
                                  <a:pt x="6095999" y="152399"/>
                                </a:lnTo>
                                <a:lnTo>
                                  <a:pt x="6095320" y="138325"/>
                                </a:lnTo>
                                <a:lnTo>
                                  <a:pt x="6093280" y="124521"/>
                                </a:lnTo>
                                <a:lnTo>
                                  <a:pt x="6089881" y="110987"/>
                                </a:lnTo>
                                <a:lnTo>
                                  <a:pt x="6085171" y="97857"/>
                                </a:lnTo>
                                <a:lnTo>
                                  <a:pt x="6085123" y="97724"/>
                                </a:lnTo>
                                <a:lnTo>
                                  <a:pt x="6063623" y="61804"/>
                                </a:lnTo>
                                <a:lnTo>
                                  <a:pt x="6032516" y="33581"/>
                                </a:lnTo>
                                <a:lnTo>
                                  <a:pt x="5994536" y="15642"/>
                                </a:lnTo>
                                <a:lnTo>
                                  <a:pt x="5953124" y="9524"/>
                                </a:lnTo>
                                <a:lnTo>
                                  <a:pt x="6029455" y="9524"/>
                                </a:lnTo>
                                <a:lnTo>
                                  <a:pt x="6061859" y="32414"/>
                                </a:lnTo>
                                <a:lnTo>
                                  <a:pt x="6087759" y="62439"/>
                                </a:lnTo>
                                <a:lnTo>
                                  <a:pt x="6105535" y="97724"/>
                                </a:lnTo>
                                <a:lnTo>
                                  <a:pt x="6114271" y="136528"/>
                                </a:lnTo>
                                <a:lnTo>
                                  <a:pt x="6115049" y="152399"/>
                                </a:lnTo>
                                <a:lnTo>
                                  <a:pt x="6115049" y="2114549"/>
                                </a:lnTo>
                                <a:lnTo>
                                  <a:pt x="6110195" y="2153903"/>
                                </a:lnTo>
                                <a:lnTo>
                                  <a:pt x="6095930" y="2190881"/>
                                </a:lnTo>
                                <a:lnTo>
                                  <a:pt x="6073110" y="2223285"/>
                                </a:lnTo>
                                <a:lnTo>
                                  <a:pt x="6043084" y="2249185"/>
                                </a:lnTo>
                                <a:lnTo>
                                  <a:pt x="6036362" y="2253443"/>
                                </a:lnTo>
                                <a:lnTo>
                                  <a:pt x="6029574" y="2257356"/>
                                </a:lnTo>
                                <a:close/>
                              </a:path>
                            </a:pathLst>
                          </a:custGeom>
                          <a:solidFill>
                            <a:srgbClr val="000000">
                              <a:alpha val="7058"/>
                            </a:srgbClr>
                          </a:solidFill>
                        </wps:spPr>
                        <wps:bodyPr wrap="square" lIns="0" tIns="0" rIns="0" bIns="0" rtlCol="0">
                          <a:noAutofit/>
                        </wps:bodyPr>
                      </wps:wsp>
                      <wps:wsp>
                        <wps:cNvPr id="156" name="Graphic 156"/>
                        <wps:cNvSpPr/>
                        <wps:spPr>
                          <a:xfrm>
                            <a:off x="476237" y="0"/>
                            <a:ext cx="6096000" cy="2266950"/>
                          </a:xfrm>
                          <a:custGeom>
                            <a:avLst/>
                            <a:gdLst/>
                            <a:ahLst/>
                            <a:cxnLst/>
                            <a:rect l="l" t="t" r="r" b="b"/>
                            <a:pathLst>
                              <a:path w="6096000" h="2266950">
                                <a:moveTo>
                                  <a:pt x="6096000" y="152400"/>
                                </a:moveTo>
                                <a:lnTo>
                                  <a:pt x="6095822" y="144919"/>
                                </a:lnTo>
                                <a:lnTo>
                                  <a:pt x="6095276" y="137617"/>
                                </a:lnTo>
                                <a:lnTo>
                                  <a:pt x="6095276" y="137464"/>
                                </a:lnTo>
                                <a:lnTo>
                                  <a:pt x="6095212" y="137007"/>
                                </a:lnTo>
                                <a:lnTo>
                                  <a:pt x="6094361" y="130048"/>
                                </a:lnTo>
                                <a:lnTo>
                                  <a:pt x="6093244" y="123647"/>
                                </a:lnTo>
                                <a:lnTo>
                                  <a:pt x="6093104" y="122669"/>
                                </a:lnTo>
                                <a:lnTo>
                                  <a:pt x="6092850" y="121704"/>
                                </a:lnTo>
                                <a:lnTo>
                                  <a:pt x="6091440" y="115366"/>
                                </a:lnTo>
                                <a:lnTo>
                                  <a:pt x="6089675" y="109016"/>
                                </a:lnTo>
                                <a:lnTo>
                                  <a:pt x="6089485" y="108229"/>
                                </a:lnTo>
                                <a:lnTo>
                                  <a:pt x="6089256" y="107632"/>
                                </a:lnTo>
                                <a:lnTo>
                                  <a:pt x="6087097" y="101066"/>
                                </a:lnTo>
                                <a:lnTo>
                                  <a:pt x="6084405" y="94081"/>
                                </a:lnTo>
                                <a:lnTo>
                                  <a:pt x="6081369" y="87236"/>
                                </a:lnTo>
                                <a:lnTo>
                                  <a:pt x="6078182" y="80911"/>
                                </a:lnTo>
                                <a:lnTo>
                                  <a:pt x="6078017" y="80568"/>
                                </a:lnTo>
                                <a:lnTo>
                                  <a:pt x="6077648" y="79946"/>
                                </a:lnTo>
                                <a:lnTo>
                                  <a:pt x="6074334" y="74066"/>
                                </a:lnTo>
                                <a:lnTo>
                                  <a:pt x="6071032" y="68872"/>
                                </a:lnTo>
                                <a:lnTo>
                                  <a:pt x="6070346" y="67716"/>
                                </a:lnTo>
                                <a:lnTo>
                                  <a:pt x="6069558" y="66662"/>
                                </a:lnTo>
                                <a:lnTo>
                                  <a:pt x="6066015" y="61607"/>
                                </a:lnTo>
                                <a:lnTo>
                                  <a:pt x="6061862" y="56311"/>
                                </a:lnTo>
                                <a:lnTo>
                                  <a:pt x="6061468" y="55765"/>
                                </a:lnTo>
                                <a:lnTo>
                                  <a:pt x="6061100" y="55372"/>
                                </a:lnTo>
                                <a:lnTo>
                                  <a:pt x="6056528" y="50063"/>
                                </a:lnTo>
                                <a:lnTo>
                                  <a:pt x="6051372" y="44640"/>
                                </a:lnTo>
                                <a:lnTo>
                                  <a:pt x="6045949" y="39484"/>
                                </a:lnTo>
                                <a:lnTo>
                                  <a:pt x="6040386" y="34696"/>
                                </a:lnTo>
                                <a:lnTo>
                                  <a:pt x="6040234" y="34544"/>
                                </a:lnTo>
                                <a:lnTo>
                                  <a:pt x="6039929" y="34328"/>
                                </a:lnTo>
                                <a:lnTo>
                                  <a:pt x="6034392" y="29997"/>
                                </a:lnTo>
                                <a:lnTo>
                                  <a:pt x="6029147" y="26314"/>
                                </a:lnTo>
                                <a:lnTo>
                                  <a:pt x="6028283" y="25666"/>
                                </a:lnTo>
                                <a:lnTo>
                                  <a:pt x="6027331" y="25107"/>
                                </a:lnTo>
                                <a:lnTo>
                                  <a:pt x="6021946" y="21678"/>
                                </a:lnTo>
                                <a:lnTo>
                                  <a:pt x="6016053" y="18351"/>
                                </a:lnTo>
                                <a:lnTo>
                                  <a:pt x="6015520" y="18021"/>
                                </a:lnTo>
                                <a:lnTo>
                                  <a:pt x="6015101" y="17830"/>
                                </a:lnTo>
                                <a:lnTo>
                                  <a:pt x="6008776" y="14643"/>
                                </a:lnTo>
                                <a:lnTo>
                                  <a:pt x="6001931" y="11607"/>
                                </a:lnTo>
                                <a:lnTo>
                                  <a:pt x="5994933" y="8915"/>
                                </a:lnTo>
                                <a:lnTo>
                                  <a:pt x="5988393" y="6756"/>
                                </a:lnTo>
                                <a:lnTo>
                                  <a:pt x="5987847" y="6565"/>
                                </a:lnTo>
                                <a:lnTo>
                                  <a:pt x="5986996" y="6337"/>
                                </a:lnTo>
                                <a:lnTo>
                                  <a:pt x="5980646" y="4572"/>
                                </a:lnTo>
                                <a:lnTo>
                                  <a:pt x="5974308" y="3162"/>
                                </a:lnTo>
                                <a:lnTo>
                                  <a:pt x="5973343" y="2908"/>
                                </a:lnTo>
                                <a:lnTo>
                                  <a:pt x="5972365" y="2768"/>
                                </a:lnTo>
                                <a:lnTo>
                                  <a:pt x="5965952" y="1651"/>
                                </a:lnTo>
                                <a:lnTo>
                                  <a:pt x="5959005" y="800"/>
                                </a:lnTo>
                                <a:lnTo>
                                  <a:pt x="5958624" y="736"/>
                                </a:lnTo>
                                <a:lnTo>
                                  <a:pt x="5958383" y="736"/>
                                </a:lnTo>
                                <a:lnTo>
                                  <a:pt x="5951093" y="190"/>
                                </a:lnTo>
                                <a:lnTo>
                                  <a:pt x="5943600" y="0"/>
                                </a:lnTo>
                                <a:lnTo>
                                  <a:pt x="3105150" y="0"/>
                                </a:lnTo>
                                <a:lnTo>
                                  <a:pt x="152400" y="0"/>
                                </a:lnTo>
                                <a:lnTo>
                                  <a:pt x="108165" y="6565"/>
                                </a:lnTo>
                                <a:lnTo>
                                  <a:pt x="67741" y="25692"/>
                                </a:lnTo>
                                <a:lnTo>
                                  <a:pt x="34594" y="55727"/>
                                </a:lnTo>
                                <a:lnTo>
                                  <a:pt x="11607" y="94081"/>
                                </a:lnTo>
                                <a:lnTo>
                                  <a:pt x="736" y="137464"/>
                                </a:lnTo>
                                <a:lnTo>
                                  <a:pt x="0" y="152400"/>
                                </a:lnTo>
                                <a:lnTo>
                                  <a:pt x="0" y="2114550"/>
                                </a:lnTo>
                                <a:lnTo>
                                  <a:pt x="6565" y="2158796"/>
                                </a:lnTo>
                                <a:lnTo>
                                  <a:pt x="25692" y="2199221"/>
                                </a:lnTo>
                                <a:lnTo>
                                  <a:pt x="55727" y="2232368"/>
                                </a:lnTo>
                                <a:lnTo>
                                  <a:pt x="94081" y="2255355"/>
                                </a:lnTo>
                                <a:lnTo>
                                  <a:pt x="137464" y="2266226"/>
                                </a:lnTo>
                                <a:lnTo>
                                  <a:pt x="152400" y="2266950"/>
                                </a:lnTo>
                                <a:lnTo>
                                  <a:pt x="3105150" y="2266950"/>
                                </a:lnTo>
                                <a:lnTo>
                                  <a:pt x="5943600" y="2266950"/>
                                </a:lnTo>
                                <a:lnTo>
                                  <a:pt x="5951093" y="2266772"/>
                                </a:lnTo>
                                <a:lnTo>
                                  <a:pt x="5958395" y="2266238"/>
                                </a:lnTo>
                                <a:lnTo>
                                  <a:pt x="5958624" y="2266226"/>
                                </a:lnTo>
                                <a:lnTo>
                                  <a:pt x="5959005" y="2266175"/>
                                </a:lnTo>
                                <a:lnTo>
                                  <a:pt x="5965952" y="2265311"/>
                                </a:lnTo>
                                <a:lnTo>
                                  <a:pt x="5972365" y="2264206"/>
                                </a:lnTo>
                                <a:lnTo>
                                  <a:pt x="5973343" y="2264054"/>
                                </a:lnTo>
                                <a:lnTo>
                                  <a:pt x="5974308" y="2263813"/>
                                </a:lnTo>
                                <a:lnTo>
                                  <a:pt x="5980646" y="2262390"/>
                                </a:lnTo>
                                <a:lnTo>
                                  <a:pt x="5986996" y="2260638"/>
                                </a:lnTo>
                                <a:lnTo>
                                  <a:pt x="5987783" y="2260435"/>
                                </a:lnTo>
                                <a:lnTo>
                                  <a:pt x="5988393" y="2260219"/>
                                </a:lnTo>
                                <a:lnTo>
                                  <a:pt x="5994933" y="2258047"/>
                                </a:lnTo>
                                <a:lnTo>
                                  <a:pt x="6001931" y="2255355"/>
                                </a:lnTo>
                                <a:lnTo>
                                  <a:pt x="6008776" y="2252319"/>
                                </a:lnTo>
                                <a:lnTo>
                                  <a:pt x="6015101" y="2249144"/>
                                </a:lnTo>
                                <a:lnTo>
                                  <a:pt x="6015520" y="2248941"/>
                                </a:lnTo>
                                <a:lnTo>
                                  <a:pt x="6016053" y="2248624"/>
                                </a:lnTo>
                                <a:lnTo>
                                  <a:pt x="6021946" y="2245283"/>
                                </a:lnTo>
                                <a:lnTo>
                                  <a:pt x="6027331" y="2241867"/>
                                </a:lnTo>
                                <a:lnTo>
                                  <a:pt x="6028283" y="2241296"/>
                                </a:lnTo>
                                <a:lnTo>
                                  <a:pt x="6029147" y="2240661"/>
                                </a:lnTo>
                                <a:lnTo>
                                  <a:pt x="6034392" y="2236965"/>
                                </a:lnTo>
                                <a:lnTo>
                                  <a:pt x="6039929" y="2232647"/>
                                </a:lnTo>
                                <a:lnTo>
                                  <a:pt x="6040234" y="2232418"/>
                                </a:lnTo>
                                <a:lnTo>
                                  <a:pt x="6040386" y="2232279"/>
                                </a:lnTo>
                                <a:lnTo>
                                  <a:pt x="6045949" y="2227478"/>
                                </a:lnTo>
                                <a:lnTo>
                                  <a:pt x="6051372" y="2222322"/>
                                </a:lnTo>
                                <a:lnTo>
                                  <a:pt x="6056528" y="2216899"/>
                                </a:lnTo>
                                <a:lnTo>
                                  <a:pt x="6061316" y="2211349"/>
                                </a:lnTo>
                                <a:lnTo>
                                  <a:pt x="6061468" y="2211184"/>
                                </a:lnTo>
                                <a:lnTo>
                                  <a:pt x="6061684" y="2210879"/>
                                </a:lnTo>
                                <a:lnTo>
                                  <a:pt x="6066015" y="2205342"/>
                                </a:lnTo>
                                <a:lnTo>
                                  <a:pt x="6069546" y="2200325"/>
                                </a:lnTo>
                                <a:lnTo>
                                  <a:pt x="6070346" y="2199246"/>
                                </a:lnTo>
                                <a:lnTo>
                                  <a:pt x="6071032" y="2198103"/>
                                </a:lnTo>
                                <a:lnTo>
                                  <a:pt x="6074334" y="2192896"/>
                                </a:lnTo>
                                <a:lnTo>
                                  <a:pt x="6077648" y="2187029"/>
                                </a:lnTo>
                                <a:lnTo>
                                  <a:pt x="6077991" y="2186470"/>
                                </a:lnTo>
                                <a:lnTo>
                                  <a:pt x="6078182" y="2186063"/>
                                </a:lnTo>
                                <a:lnTo>
                                  <a:pt x="6081369" y="2179726"/>
                                </a:lnTo>
                                <a:lnTo>
                                  <a:pt x="6084405" y="2172881"/>
                                </a:lnTo>
                                <a:lnTo>
                                  <a:pt x="6087097" y="2165896"/>
                                </a:lnTo>
                                <a:lnTo>
                                  <a:pt x="6089256" y="2159343"/>
                                </a:lnTo>
                                <a:lnTo>
                                  <a:pt x="6089485" y="2158733"/>
                                </a:lnTo>
                                <a:lnTo>
                                  <a:pt x="6089675" y="2157958"/>
                                </a:lnTo>
                                <a:lnTo>
                                  <a:pt x="6091440" y="2151596"/>
                                </a:lnTo>
                                <a:lnTo>
                                  <a:pt x="6092850" y="2145271"/>
                                </a:lnTo>
                                <a:lnTo>
                                  <a:pt x="6093104" y="2144293"/>
                                </a:lnTo>
                                <a:lnTo>
                                  <a:pt x="6093244" y="2143328"/>
                                </a:lnTo>
                                <a:lnTo>
                                  <a:pt x="6094361" y="2136914"/>
                                </a:lnTo>
                                <a:lnTo>
                                  <a:pt x="6095212" y="2129967"/>
                                </a:lnTo>
                                <a:lnTo>
                                  <a:pt x="6095276" y="2129574"/>
                                </a:lnTo>
                                <a:lnTo>
                                  <a:pt x="6095276" y="2129358"/>
                                </a:lnTo>
                                <a:lnTo>
                                  <a:pt x="6095822" y="2122043"/>
                                </a:lnTo>
                                <a:lnTo>
                                  <a:pt x="6096000" y="2114550"/>
                                </a:lnTo>
                                <a:lnTo>
                                  <a:pt x="6096000" y="152400"/>
                                </a:lnTo>
                                <a:close/>
                              </a:path>
                            </a:pathLst>
                          </a:custGeom>
                          <a:solidFill>
                            <a:srgbClr val="FFFFFF"/>
                          </a:solidFill>
                        </wps:spPr>
                        <wps:bodyPr wrap="square" lIns="0" tIns="0" rIns="0" bIns="0" rtlCol="0">
                          <a:noAutofit/>
                        </wps:bodyPr>
                      </wps:wsp>
                      <wps:wsp>
                        <wps:cNvPr id="157" name="Graphic 157"/>
                        <wps:cNvSpPr/>
                        <wps:spPr>
                          <a:xfrm>
                            <a:off x="3581399" y="0"/>
                            <a:ext cx="9525" cy="2266950"/>
                          </a:xfrm>
                          <a:custGeom>
                            <a:avLst/>
                            <a:gdLst/>
                            <a:ahLst/>
                            <a:cxnLst/>
                            <a:rect l="l" t="t" r="r" b="b"/>
                            <a:pathLst>
                              <a:path w="9525" h="2266950">
                                <a:moveTo>
                                  <a:pt x="9524" y="2266949"/>
                                </a:moveTo>
                                <a:lnTo>
                                  <a:pt x="0" y="2266949"/>
                                </a:lnTo>
                                <a:lnTo>
                                  <a:pt x="0" y="0"/>
                                </a:lnTo>
                                <a:lnTo>
                                  <a:pt x="9524" y="0"/>
                                </a:lnTo>
                                <a:lnTo>
                                  <a:pt x="9524" y="2266949"/>
                                </a:lnTo>
                                <a:close/>
                              </a:path>
                            </a:pathLst>
                          </a:custGeom>
                          <a:solidFill>
                            <a:srgbClr val="0D0D0D">
                              <a:alpha val="5099"/>
                            </a:srgbClr>
                          </a:solidFill>
                        </wps:spPr>
                        <wps:bodyPr wrap="square" lIns="0" tIns="0" rIns="0" bIns="0" rtlCol="0">
                          <a:noAutofit/>
                        </wps:bodyPr>
                      </wps:wsp>
                      <wps:wsp>
                        <wps:cNvPr id="158" name="Graphic 158"/>
                        <wps:cNvSpPr/>
                        <wps:spPr>
                          <a:xfrm>
                            <a:off x="3940016" y="635809"/>
                            <a:ext cx="1372870" cy="1143635"/>
                          </a:xfrm>
                          <a:custGeom>
                            <a:avLst/>
                            <a:gdLst/>
                            <a:ahLst/>
                            <a:cxnLst/>
                            <a:rect l="l" t="t" r="r" b="b"/>
                            <a:pathLst>
                              <a:path w="1372870" h="1143635">
                                <a:moveTo>
                                  <a:pt x="1372743" y="1143148"/>
                                </a:moveTo>
                                <a:lnTo>
                                  <a:pt x="0" y="1143148"/>
                                </a:lnTo>
                                <a:lnTo>
                                  <a:pt x="364634" y="1142880"/>
                                </a:lnTo>
                                <a:lnTo>
                                  <a:pt x="407533" y="1142522"/>
                                </a:lnTo>
                                <a:lnTo>
                                  <a:pt x="450431" y="1141628"/>
                                </a:lnTo>
                                <a:lnTo>
                                  <a:pt x="493329" y="1139752"/>
                                </a:lnTo>
                                <a:lnTo>
                                  <a:pt x="536227" y="1135998"/>
                                </a:lnTo>
                                <a:lnTo>
                                  <a:pt x="579125" y="1128938"/>
                                </a:lnTo>
                                <a:lnTo>
                                  <a:pt x="622024" y="1116157"/>
                                </a:lnTo>
                                <a:lnTo>
                                  <a:pt x="664922" y="1094440"/>
                                </a:lnTo>
                                <a:lnTo>
                                  <a:pt x="707820" y="1059585"/>
                                </a:lnTo>
                                <a:lnTo>
                                  <a:pt x="750718" y="1006767"/>
                                </a:lnTo>
                                <a:lnTo>
                                  <a:pt x="772167" y="972270"/>
                                </a:lnTo>
                                <a:lnTo>
                                  <a:pt x="793617" y="931695"/>
                                </a:lnTo>
                                <a:lnTo>
                                  <a:pt x="815066" y="884775"/>
                                </a:lnTo>
                                <a:lnTo>
                                  <a:pt x="836515" y="831421"/>
                                </a:lnTo>
                                <a:lnTo>
                                  <a:pt x="857964" y="771721"/>
                                </a:lnTo>
                                <a:lnTo>
                                  <a:pt x="879413" y="706301"/>
                                </a:lnTo>
                                <a:lnTo>
                                  <a:pt x="900862" y="635697"/>
                                </a:lnTo>
                                <a:lnTo>
                                  <a:pt x="922311" y="561072"/>
                                </a:lnTo>
                                <a:lnTo>
                                  <a:pt x="943760" y="483945"/>
                                </a:lnTo>
                                <a:lnTo>
                                  <a:pt x="965209" y="406013"/>
                                </a:lnTo>
                                <a:lnTo>
                                  <a:pt x="986658" y="329154"/>
                                </a:lnTo>
                                <a:lnTo>
                                  <a:pt x="1008108" y="255601"/>
                                </a:lnTo>
                                <a:lnTo>
                                  <a:pt x="1029557" y="187679"/>
                                </a:lnTo>
                                <a:lnTo>
                                  <a:pt x="1051006" y="127354"/>
                                </a:lnTo>
                                <a:lnTo>
                                  <a:pt x="1072455" y="76859"/>
                                </a:lnTo>
                                <a:lnTo>
                                  <a:pt x="1093904" y="37893"/>
                                </a:lnTo>
                                <a:lnTo>
                                  <a:pt x="1136802" y="0"/>
                                </a:lnTo>
                                <a:lnTo>
                                  <a:pt x="1158251" y="2413"/>
                                </a:lnTo>
                                <a:lnTo>
                                  <a:pt x="1201150" y="49511"/>
                                </a:lnTo>
                                <a:lnTo>
                                  <a:pt x="1222599" y="92499"/>
                                </a:lnTo>
                                <a:lnTo>
                                  <a:pt x="1244048" y="146479"/>
                                </a:lnTo>
                                <a:lnTo>
                                  <a:pt x="1265497" y="209575"/>
                                </a:lnTo>
                                <a:lnTo>
                                  <a:pt x="1286946" y="279642"/>
                                </a:lnTo>
                                <a:lnTo>
                                  <a:pt x="1308395" y="354535"/>
                                </a:lnTo>
                                <a:lnTo>
                                  <a:pt x="1351293" y="509863"/>
                                </a:lnTo>
                                <a:lnTo>
                                  <a:pt x="1372743" y="586364"/>
                                </a:lnTo>
                                <a:lnTo>
                                  <a:pt x="1372743" y="1143148"/>
                                </a:lnTo>
                                <a:close/>
                              </a:path>
                            </a:pathLst>
                          </a:custGeom>
                          <a:solidFill>
                            <a:srgbClr val="3B81F5">
                              <a:alpha val="25999"/>
                            </a:srgbClr>
                          </a:solidFill>
                        </wps:spPr>
                        <wps:bodyPr wrap="square" lIns="0" tIns="0" rIns="0" bIns="0" rtlCol="0">
                          <a:noAutofit/>
                        </wps:bodyPr>
                      </wps:wsp>
                      <wps:wsp>
                        <wps:cNvPr id="159" name="Graphic 159"/>
                        <wps:cNvSpPr/>
                        <wps:spPr>
                          <a:xfrm>
                            <a:off x="3940016" y="635005"/>
                            <a:ext cx="2287905" cy="1144270"/>
                          </a:xfrm>
                          <a:custGeom>
                            <a:avLst/>
                            <a:gdLst/>
                            <a:ahLst/>
                            <a:cxnLst/>
                            <a:rect l="l" t="t" r="r" b="b"/>
                            <a:pathLst>
                              <a:path w="2287905" h="1144270">
                                <a:moveTo>
                                  <a:pt x="0" y="1143952"/>
                                </a:moveTo>
                                <a:lnTo>
                                  <a:pt x="0" y="1143952"/>
                                </a:lnTo>
                                <a:lnTo>
                                  <a:pt x="266952" y="1143952"/>
                                </a:lnTo>
                                <a:lnTo>
                                  <a:pt x="285988" y="1143863"/>
                                </a:lnTo>
                                <a:lnTo>
                                  <a:pt x="305024" y="1143863"/>
                                </a:lnTo>
                                <a:lnTo>
                                  <a:pt x="324149" y="1143863"/>
                                </a:lnTo>
                                <a:lnTo>
                                  <a:pt x="343185" y="1143773"/>
                                </a:lnTo>
                                <a:lnTo>
                                  <a:pt x="362221" y="1143684"/>
                                </a:lnTo>
                                <a:lnTo>
                                  <a:pt x="381347" y="1143595"/>
                                </a:lnTo>
                                <a:lnTo>
                                  <a:pt x="400383" y="1143416"/>
                                </a:lnTo>
                                <a:lnTo>
                                  <a:pt x="438544" y="1142701"/>
                                </a:lnTo>
                                <a:lnTo>
                                  <a:pt x="495742" y="1140377"/>
                                </a:lnTo>
                                <a:lnTo>
                                  <a:pt x="533814" y="1137160"/>
                                </a:lnTo>
                                <a:lnTo>
                                  <a:pt x="571976" y="1131261"/>
                                </a:lnTo>
                                <a:lnTo>
                                  <a:pt x="610137" y="1121252"/>
                                </a:lnTo>
                                <a:lnTo>
                                  <a:pt x="648209" y="1104986"/>
                                </a:lnTo>
                                <a:lnTo>
                                  <a:pt x="686371" y="1079694"/>
                                </a:lnTo>
                                <a:lnTo>
                                  <a:pt x="724533" y="1042247"/>
                                </a:lnTo>
                                <a:lnTo>
                                  <a:pt x="762605" y="989161"/>
                                </a:lnTo>
                                <a:lnTo>
                                  <a:pt x="781730" y="955825"/>
                                </a:lnTo>
                                <a:lnTo>
                                  <a:pt x="800766" y="917574"/>
                                </a:lnTo>
                                <a:lnTo>
                                  <a:pt x="819802" y="874229"/>
                                </a:lnTo>
                                <a:lnTo>
                                  <a:pt x="838928" y="825880"/>
                                </a:lnTo>
                                <a:lnTo>
                                  <a:pt x="857964" y="772525"/>
                                </a:lnTo>
                                <a:lnTo>
                                  <a:pt x="877000" y="714612"/>
                                </a:lnTo>
                                <a:lnTo>
                                  <a:pt x="896125" y="652589"/>
                                </a:lnTo>
                                <a:lnTo>
                                  <a:pt x="915161" y="587169"/>
                                </a:lnTo>
                                <a:lnTo>
                                  <a:pt x="934198" y="519247"/>
                                </a:lnTo>
                                <a:lnTo>
                                  <a:pt x="953323" y="450073"/>
                                </a:lnTo>
                                <a:lnTo>
                                  <a:pt x="972359" y="380989"/>
                                </a:lnTo>
                                <a:lnTo>
                                  <a:pt x="991395" y="313246"/>
                                </a:lnTo>
                                <a:lnTo>
                                  <a:pt x="1010521" y="248541"/>
                                </a:lnTo>
                                <a:lnTo>
                                  <a:pt x="1029557" y="188484"/>
                                </a:lnTo>
                                <a:lnTo>
                                  <a:pt x="1048593" y="134414"/>
                                </a:lnTo>
                                <a:lnTo>
                                  <a:pt x="1067718" y="87941"/>
                                </a:lnTo>
                                <a:lnTo>
                                  <a:pt x="1086754" y="50316"/>
                                </a:lnTo>
                                <a:lnTo>
                                  <a:pt x="1124916" y="5719"/>
                                </a:lnTo>
                                <a:lnTo>
                                  <a:pt x="1143952" y="0"/>
                                </a:lnTo>
                                <a:lnTo>
                                  <a:pt x="1162988" y="5719"/>
                                </a:lnTo>
                                <a:lnTo>
                                  <a:pt x="1201150" y="50316"/>
                                </a:lnTo>
                                <a:lnTo>
                                  <a:pt x="1220186" y="87941"/>
                                </a:lnTo>
                                <a:lnTo>
                                  <a:pt x="1239311" y="134414"/>
                                </a:lnTo>
                                <a:lnTo>
                                  <a:pt x="1258347" y="188484"/>
                                </a:lnTo>
                                <a:lnTo>
                                  <a:pt x="1277383" y="248541"/>
                                </a:lnTo>
                                <a:lnTo>
                                  <a:pt x="1296509" y="313246"/>
                                </a:lnTo>
                                <a:lnTo>
                                  <a:pt x="1315545" y="380989"/>
                                </a:lnTo>
                                <a:lnTo>
                                  <a:pt x="1334581" y="450073"/>
                                </a:lnTo>
                                <a:lnTo>
                                  <a:pt x="1353706" y="519247"/>
                                </a:lnTo>
                                <a:lnTo>
                                  <a:pt x="1372743" y="587169"/>
                                </a:lnTo>
                                <a:lnTo>
                                  <a:pt x="1391779" y="652589"/>
                                </a:lnTo>
                                <a:lnTo>
                                  <a:pt x="1410904" y="714612"/>
                                </a:lnTo>
                                <a:lnTo>
                                  <a:pt x="1429940" y="772525"/>
                                </a:lnTo>
                                <a:lnTo>
                                  <a:pt x="1448976" y="825880"/>
                                </a:lnTo>
                                <a:lnTo>
                                  <a:pt x="1468102" y="874229"/>
                                </a:lnTo>
                                <a:lnTo>
                                  <a:pt x="1487138" y="917574"/>
                                </a:lnTo>
                                <a:lnTo>
                                  <a:pt x="1506174" y="955825"/>
                                </a:lnTo>
                                <a:lnTo>
                                  <a:pt x="1525299" y="989161"/>
                                </a:lnTo>
                                <a:lnTo>
                                  <a:pt x="1563371" y="1042247"/>
                                </a:lnTo>
                                <a:lnTo>
                                  <a:pt x="1601533" y="1079694"/>
                                </a:lnTo>
                                <a:lnTo>
                                  <a:pt x="1639694" y="1104986"/>
                                </a:lnTo>
                                <a:lnTo>
                                  <a:pt x="1677767" y="1121252"/>
                                </a:lnTo>
                                <a:lnTo>
                                  <a:pt x="1715928" y="1131261"/>
                                </a:lnTo>
                                <a:lnTo>
                                  <a:pt x="1754090" y="1137160"/>
                                </a:lnTo>
                                <a:lnTo>
                                  <a:pt x="1792162" y="1140377"/>
                                </a:lnTo>
                                <a:lnTo>
                                  <a:pt x="1830323" y="1142165"/>
                                </a:lnTo>
                                <a:lnTo>
                                  <a:pt x="1868485" y="1143148"/>
                                </a:lnTo>
                                <a:lnTo>
                                  <a:pt x="1925683" y="1143684"/>
                                </a:lnTo>
                                <a:lnTo>
                                  <a:pt x="1944719" y="1143773"/>
                                </a:lnTo>
                                <a:lnTo>
                                  <a:pt x="1963755" y="1143863"/>
                                </a:lnTo>
                                <a:lnTo>
                                  <a:pt x="1982880" y="1143863"/>
                                </a:lnTo>
                                <a:lnTo>
                                  <a:pt x="2001916" y="1143863"/>
                                </a:lnTo>
                                <a:lnTo>
                                  <a:pt x="2020952" y="1143952"/>
                                </a:lnTo>
                                <a:lnTo>
                                  <a:pt x="2040078" y="1143952"/>
                                </a:lnTo>
                                <a:lnTo>
                                  <a:pt x="2059114" y="1143952"/>
                                </a:lnTo>
                                <a:lnTo>
                                  <a:pt x="2268868" y="1143952"/>
                                </a:lnTo>
                                <a:lnTo>
                                  <a:pt x="2287904" y="1143952"/>
                                </a:lnTo>
                              </a:path>
                            </a:pathLst>
                          </a:custGeom>
                          <a:ln w="17874">
                            <a:solidFill>
                              <a:srgbClr val="1D40AF"/>
                            </a:solidFill>
                            <a:prstDash val="solid"/>
                          </a:ln>
                        </wps:spPr>
                        <wps:bodyPr wrap="square" lIns="0" tIns="0" rIns="0" bIns="0" rtlCol="0">
                          <a:noAutofit/>
                        </wps:bodyPr>
                      </wps:wsp>
                      <wps:wsp>
                        <wps:cNvPr id="160" name="Graphic 160"/>
                        <wps:cNvSpPr/>
                        <wps:spPr>
                          <a:xfrm>
                            <a:off x="3940016" y="1778957"/>
                            <a:ext cx="2287905" cy="1270"/>
                          </a:xfrm>
                          <a:custGeom>
                            <a:avLst/>
                            <a:gdLst/>
                            <a:ahLst/>
                            <a:cxnLst/>
                            <a:rect l="l" t="t" r="r" b="b"/>
                            <a:pathLst>
                              <a:path w="2287905">
                                <a:moveTo>
                                  <a:pt x="0" y="0"/>
                                </a:moveTo>
                                <a:lnTo>
                                  <a:pt x="2287904" y="0"/>
                                </a:lnTo>
                              </a:path>
                            </a:pathLst>
                          </a:custGeom>
                          <a:ln w="8937">
                            <a:solidFill>
                              <a:srgbClr val="64738B"/>
                            </a:solidFill>
                            <a:prstDash val="solid"/>
                          </a:ln>
                        </wps:spPr>
                        <wps:bodyPr wrap="square" lIns="0" tIns="0" rIns="0" bIns="0" rtlCol="0">
                          <a:noAutofit/>
                        </wps:bodyPr>
                      </wps:wsp>
                      <wps:wsp>
                        <wps:cNvPr id="161" name="Graphic 161"/>
                        <wps:cNvSpPr/>
                        <wps:spPr>
                          <a:xfrm>
                            <a:off x="5083968" y="635005"/>
                            <a:ext cx="1270" cy="1144270"/>
                          </a:xfrm>
                          <a:custGeom>
                            <a:avLst/>
                            <a:gdLst/>
                            <a:ahLst/>
                            <a:cxnLst/>
                            <a:rect l="l" t="t" r="r" b="b"/>
                            <a:pathLst>
                              <a:path h="1144270">
                                <a:moveTo>
                                  <a:pt x="0" y="0"/>
                                </a:moveTo>
                                <a:lnTo>
                                  <a:pt x="0" y="1143952"/>
                                </a:lnTo>
                              </a:path>
                            </a:pathLst>
                          </a:custGeom>
                          <a:ln w="8937">
                            <a:solidFill>
                              <a:srgbClr val="334054"/>
                            </a:solidFill>
                            <a:prstDash val="dash"/>
                          </a:ln>
                        </wps:spPr>
                        <wps:bodyPr wrap="square" lIns="0" tIns="0" rIns="0" bIns="0" rtlCol="0">
                          <a:noAutofit/>
                        </wps:bodyPr>
                      </wps:wsp>
                      <wps:wsp>
                        <wps:cNvPr id="162" name="Graphic 162"/>
                        <wps:cNvSpPr/>
                        <wps:spPr>
                          <a:xfrm>
                            <a:off x="5312759" y="1222136"/>
                            <a:ext cx="1270" cy="556895"/>
                          </a:xfrm>
                          <a:custGeom>
                            <a:avLst/>
                            <a:gdLst/>
                            <a:ahLst/>
                            <a:cxnLst/>
                            <a:rect l="l" t="t" r="r" b="b"/>
                            <a:pathLst>
                              <a:path h="556895">
                                <a:moveTo>
                                  <a:pt x="0" y="556821"/>
                                </a:moveTo>
                                <a:lnTo>
                                  <a:pt x="0" y="0"/>
                                </a:lnTo>
                              </a:path>
                            </a:pathLst>
                          </a:custGeom>
                          <a:ln w="14299">
                            <a:solidFill>
                              <a:srgbClr val="0A83FF"/>
                            </a:solidFill>
                            <a:prstDash val="solid"/>
                          </a:ln>
                        </wps:spPr>
                        <wps:bodyPr wrap="square" lIns="0" tIns="0" rIns="0" bIns="0" rtlCol="0">
                          <a:noAutofit/>
                        </wps:bodyPr>
                      </wps:wsp>
                      <wps:wsp>
                        <wps:cNvPr id="163" name="Graphic 163"/>
                        <wps:cNvSpPr/>
                        <wps:spPr>
                          <a:xfrm>
                            <a:off x="1200149" y="8381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2"/>
                                </a:lnTo>
                                <a:lnTo>
                                  <a:pt x="45204" y="3399"/>
                                </a:lnTo>
                                <a:lnTo>
                                  <a:pt x="62296" y="0"/>
                                </a:lnTo>
                                <a:lnTo>
                                  <a:pt x="2204652" y="0"/>
                                </a:lnTo>
                                <a:lnTo>
                                  <a:pt x="2240957" y="13668"/>
                                </a:lnTo>
                                <a:lnTo>
                                  <a:pt x="2263549" y="45204"/>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164" name="Image 164"/>
                          <pic:cNvPicPr/>
                        </pic:nvPicPr>
                        <pic:blipFill>
                          <a:blip r:embed="rId6" cstate="print"/>
                          <a:stretch>
                            <a:fillRect/>
                          </a:stretch>
                        </pic:blipFill>
                        <pic:spPr>
                          <a:xfrm>
                            <a:off x="2571749" y="828674"/>
                            <a:ext cx="152400" cy="152400"/>
                          </a:xfrm>
                          <a:prstGeom prst="rect">
                            <a:avLst/>
                          </a:prstGeom>
                        </pic:spPr>
                      </pic:pic>
                      <wps:wsp>
                        <wps:cNvPr id="165" name="Graphic 165"/>
                        <wps:cNvSpPr/>
                        <wps:spPr>
                          <a:xfrm>
                            <a:off x="1200149" y="11429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2"/>
                                </a:lnTo>
                                <a:lnTo>
                                  <a:pt x="45204" y="3399"/>
                                </a:lnTo>
                                <a:lnTo>
                                  <a:pt x="62296" y="0"/>
                                </a:lnTo>
                                <a:lnTo>
                                  <a:pt x="2204652" y="0"/>
                                </a:lnTo>
                                <a:lnTo>
                                  <a:pt x="2240957" y="13668"/>
                                </a:lnTo>
                                <a:lnTo>
                                  <a:pt x="2263549" y="45204"/>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166" name="Image 166"/>
                          <pic:cNvPicPr/>
                        </pic:nvPicPr>
                        <pic:blipFill>
                          <a:blip r:embed="rId7" cstate="print"/>
                          <a:stretch>
                            <a:fillRect/>
                          </a:stretch>
                        </pic:blipFill>
                        <pic:spPr>
                          <a:xfrm>
                            <a:off x="2257424" y="1133474"/>
                            <a:ext cx="152400" cy="152400"/>
                          </a:xfrm>
                          <a:prstGeom prst="rect">
                            <a:avLst/>
                          </a:prstGeom>
                        </pic:spPr>
                      </pic:pic>
                      <wps:wsp>
                        <wps:cNvPr id="167" name="Graphic 167"/>
                        <wps:cNvSpPr/>
                        <wps:spPr>
                          <a:xfrm>
                            <a:off x="1200149" y="14477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7"/>
                                </a:lnTo>
                                <a:lnTo>
                                  <a:pt x="13669" y="25992"/>
                                </a:lnTo>
                                <a:lnTo>
                                  <a:pt x="45204" y="3399"/>
                                </a:lnTo>
                                <a:lnTo>
                                  <a:pt x="62296" y="0"/>
                                </a:lnTo>
                                <a:lnTo>
                                  <a:pt x="2204652" y="0"/>
                                </a:lnTo>
                                <a:lnTo>
                                  <a:pt x="2240957" y="13668"/>
                                </a:lnTo>
                                <a:lnTo>
                                  <a:pt x="2263549" y="45204"/>
                                </a:lnTo>
                                <a:lnTo>
                                  <a:pt x="2266949" y="62297"/>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168" name="Image 168"/>
                          <pic:cNvPicPr/>
                        </pic:nvPicPr>
                        <pic:blipFill>
                          <a:blip r:embed="rId6" cstate="print"/>
                          <a:stretch>
                            <a:fillRect/>
                          </a:stretch>
                        </pic:blipFill>
                        <pic:spPr>
                          <a:xfrm>
                            <a:off x="1685924" y="1438274"/>
                            <a:ext cx="152400" cy="152401"/>
                          </a:xfrm>
                          <a:prstGeom prst="rect">
                            <a:avLst/>
                          </a:prstGeom>
                        </pic:spPr>
                      </pic:pic>
                      <wps:wsp>
                        <wps:cNvPr id="169" name="Graphic 169"/>
                        <wps:cNvSpPr/>
                        <wps:spPr>
                          <a:xfrm>
                            <a:off x="3400424" y="2619375"/>
                            <a:ext cx="590550" cy="9525"/>
                          </a:xfrm>
                          <a:custGeom>
                            <a:avLst/>
                            <a:gdLst/>
                            <a:ahLst/>
                            <a:cxnLst/>
                            <a:rect l="l" t="t" r="r" b="b"/>
                            <a:pathLst>
                              <a:path w="590550" h="9525">
                                <a:moveTo>
                                  <a:pt x="590549" y="9524"/>
                                </a:moveTo>
                                <a:lnTo>
                                  <a:pt x="0" y="9524"/>
                                </a:lnTo>
                                <a:lnTo>
                                  <a:pt x="0" y="0"/>
                                </a:lnTo>
                                <a:lnTo>
                                  <a:pt x="590549" y="0"/>
                                </a:lnTo>
                                <a:lnTo>
                                  <a:pt x="590549" y="9524"/>
                                </a:lnTo>
                                <a:close/>
                              </a:path>
                            </a:pathLst>
                          </a:custGeom>
                          <a:solidFill>
                            <a:srgbClr val="0D0D0D"/>
                          </a:solidFill>
                        </wps:spPr>
                        <wps:bodyPr wrap="square" lIns="0" tIns="0" rIns="0" bIns="0" rtlCol="0">
                          <a:noAutofit/>
                        </wps:bodyPr>
                      </wps:wsp>
                      <pic:pic xmlns:pic="http://schemas.openxmlformats.org/drawingml/2006/picture">
                        <pic:nvPicPr>
                          <pic:cNvPr id="170" name="Image 170"/>
                          <pic:cNvPicPr/>
                        </pic:nvPicPr>
                        <pic:blipFill>
                          <a:blip r:embed="rId8" cstate="print"/>
                          <a:stretch>
                            <a:fillRect/>
                          </a:stretch>
                        </pic:blipFill>
                        <pic:spPr>
                          <a:xfrm>
                            <a:off x="608014" y="169746"/>
                            <a:ext cx="79489" cy="79412"/>
                          </a:xfrm>
                          <a:prstGeom prst="rect">
                            <a:avLst/>
                          </a:prstGeom>
                        </pic:spPr>
                      </pic:pic>
                      <pic:pic xmlns:pic="http://schemas.openxmlformats.org/drawingml/2006/picture">
                        <pic:nvPicPr>
                          <pic:cNvPr id="171" name="Image 171"/>
                          <pic:cNvPicPr/>
                        </pic:nvPicPr>
                        <pic:blipFill>
                          <a:blip r:embed="rId16" cstate="print"/>
                          <a:stretch>
                            <a:fillRect/>
                          </a:stretch>
                        </pic:blipFill>
                        <pic:spPr>
                          <a:xfrm>
                            <a:off x="2932196" y="131769"/>
                            <a:ext cx="155406" cy="155552"/>
                          </a:xfrm>
                          <a:prstGeom prst="rect">
                            <a:avLst/>
                          </a:prstGeom>
                        </pic:spPr>
                      </pic:pic>
                      <pic:pic xmlns:pic="http://schemas.openxmlformats.org/drawingml/2006/picture">
                        <pic:nvPicPr>
                          <pic:cNvPr id="172" name="Image 172"/>
                          <pic:cNvPicPr/>
                        </pic:nvPicPr>
                        <pic:blipFill>
                          <a:blip r:embed="rId10" cstate="print"/>
                          <a:stretch>
                            <a:fillRect/>
                          </a:stretch>
                        </pic:blipFill>
                        <pic:spPr>
                          <a:xfrm>
                            <a:off x="3266160" y="119637"/>
                            <a:ext cx="173393" cy="179070"/>
                          </a:xfrm>
                          <a:prstGeom prst="rect">
                            <a:avLst/>
                          </a:prstGeom>
                        </pic:spPr>
                      </pic:pic>
                      <wps:wsp>
                        <wps:cNvPr id="173" name="Graphic 173"/>
                        <wps:cNvSpPr/>
                        <wps:spPr>
                          <a:xfrm>
                            <a:off x="6569202"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74" name="Graphic 174"/>
                        <wps:cNvSpPr/>
                        <wps:spPr>
                          <a:xfrm>
                            <a:off x="6686550"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75" name="Image 175"/>
                          <pic:cNvPicPr/>
                        </pic:nvPicPr>
                        <pic:blipFill>
                          <a:blip r:embed="rId11" cstate="print"/>
                          <a:stretch>
                            <a:fillRect/>
                          </a:stretch>
                        </pic:blipFill>
                        <pic:spPr>
                          <a:xfrm>
                            <a:off x="6686550" y="3400425"/>
                            <a:ext cx="9524" cy="9524"/>
                          </a:xfrm>
                          <a:prstGeom prst="rect">
                            <a:avLst/>
                          </a:prstGeom>
                        </pic:spPr>
                      </pic:pic>
                      <pic:pic xmlns:pic="http://schemas.openxmlformats.org/drawingml/2006/picture">
                        <pic:nvPicPr>
                          <pic:cNvPr id="176" name="Image 176"/>
                          <pic:cNvPicPr/>
                        </pic:nvPicPr>
                        <pic:blipFill>
                          <a:blip r:embed="rId11" cstate="print"/>
                          <a:stretch>
                            <a:fillRect/>
                          </a:stretch>
                        </pic:blipFill>
                        <pic:spPr>
                          <a:xfrm>
                            <a:off x="7038975" y="3400425"/>
                            <a:ext cx="9524" cy="9524"/>
                          </a:xfrm>
                          <a:prstGeom prst="rect">
                            <a:avLst/>
                          </a:prstGeom>
                        </pic:spPr>
                      </pic:pic>
                      <pic:pic xmlns:pic="http://schemas.openxmlformats.org/drawingml/2006/picture">
                        <pic:nvPicPr>
                          <pic:cNvPr id="177" name="Image 177"/>
                          <pic:cNvPicPr/>
                        </pic:nvPicPr>
                        <pic:blipFill>
                          <a:blip r:embed="rId11" cstate="print"/>
                          <a:stretch>
                            <a:fillRect/>
                          </a:stretch>
                        </pic:blipFill>
                        <pic:spPr>
                          <a:xfrm>
                            <a:off x="6686550" y="3067050"/>
                            <a:ext cx="9524" cy="9524"/>
                          </a:xfrm>
                          <a:prstGeom prst="rect">
                            <a:avLst/>
                          </a:prstGeom>
                        </pic:spPr>
                      </pic:pic>
                      <pic:pic xmlns:pic="http://schemas.openxmlformats.org/drawingml/2006/picture">
                        <pic:nvPicPr>
                          <pic:cNvPr id="178" name="Image 178"/>
                          <pic:cNvPicPr/>
                        </pic:nvPicPr>
                        <pic:blipFill>
                          <a:blip r:embed="rId11" cstate="print"/>
                          <a:stretch>
                            <a:fillRect/>
                          </a:stretch>
                        </pic:blipFill>
                        <pic:spPr>
                          <a:xfrm>
                            <a:off x="7038975" y="3067050"/>
                            <a:ext cx="9524" cy="9524"/>
                          </a:xfrm>
                          <a:prstGeom prst="rect">
                            <a:avLst/>
                          </a:prstGeom>
                        </pic:spPr>
                      </pic:pic>
                      <wps:wsp>
                        <wps:cNvPr id="179" name="Graphic 179"/>
                        <wps:cNvSpPr/>
                        <wps:spPr>
                          <a:xfrm>
                            <a:off x="673417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180" name="Image 180"/>
                          <pic:cNvPicPr/>
                        </pic:nvPicPr>
                        <pic:blipFill>
                          <a:blip r:embed="rId12" cstate="print"/>
                          <a:stretch>
                            <a:fillRect/>
                          </a:stretch>
                        </pic:blipFill>
                        <pic:spPr>
                          <a:xfrm>
                            <a:off x="6797278" y="3161823"/>
                            <a:ext cx="143676" cy="146923"/>
                          </a:xfrm>
                          <a:prstGeom prst="rect">
                            <a:avLst/>
                          </a:prstGeom>
                        </pic:spPr>
                      </pic:pic>
                      <wps:wsp>
                        <wps:cNvPr id="181" name="Textbox 181"/>
                        <wps:cNvSpPr txBox="1"/>
                        <wps:spPr>
                          <a:xfrm>
                            <a:off x="1686173" y="265428"/>
                            <a:ext cx="799465" cy="332105"/>
                          </a:xfrm>
                          <a:prstGeom prst="rect">
                            <a:avLst/>
                          </a:prstGeom>
                        </wps:spPr>
                        <wps:txbx>
                          <w:txbxContent>
                            <w:p w14:paraId="0E73EDF3">
                              <w:pPr>
                                <w:spacing w:before="17"/>
                                <w:ind w:left="20" w:right="0" w:firstLine="0"/>
                                <w:jc w:val="left"/>
                                <w:rPr>
                                  <w:rFonts w:ascii="Arial" w:hAnsi="Arial"/>
                                  <w:i/>
                                  <w:sz w:val="24"/>
                                </w:rPr>
                              </w:pPr>
                              <w:r>
                                <w:rPr>
                                  <w:rFonts w:ascii="Arial" w:hAnsi="Arial"/>
                                  <w:i/>
                                  <w:color w:val="0D0D0D"/>
                                  <w:w w:val="120"/>
                                  <w:position w:val="-16"/>
                                  <w:sz w:val="35"/>
                                </w:rPr>
                                <w:t>z</w:t>
                              </w:r>
                              <w:r>
                                <w:rPr>
                                  <w:rFonts w:ascii="Arial" w:hAnsi="Arial"/>
                                  <w:i/>
                                  <w:color w:val="0D0D0D"/>
                                  <w:spacing w:val="-10"/>
                                  <w:w w:val="120"/>
                                  <w:position w:val="-16"/>
                                  <w:sz w:val="35"/>
                                </w:rPr>
                                <w:t xml:space="preserve"> </w:t>
                              </w:r>
                              <w:r>
                                <w:rPr>
                                  <w:rFonts w:ascii="Times New Roman" w:hAnsi="Times New Roman"/>
                                  <w:color w:val="0D0D0D"/>
                                  <w:w w:val="120"/>
                                  <w:position w:val="-16"/>
                                  <w:sz w:val="35"/>
                                </w:rPr>
                                <w:t>=</w:t>
                              </w:r>
                              <w:r>
                                <w:rPr>
                                  <w:rFonts w:ascii="Times New Roman" w:hAnsi="Times New Roman"/>
                                  <w:color w:val="0D0D0D"/>
                                  <w:spacing w:val="27"/>
                                  <w:w w:val="120"/>
                                  <w:position w:val="-16"/>
                                  <w:sz w:val="35"/>
                                </w:rPr>
                                <w:t xml:space="preserve"> </w:t>
                              </w:r>
                              <w:r>
                                <w:rPr>
                                  <w:rFonts w:ascii="Arial" w:hAnsi="Arial"/>
                                  <w:i/>
                                  <w:color w:val="0D0D0D"/>
                                  <w:spacing w:val="-5"/>
                                  <w:w w:val="120"/>
                                  <w:sz w:val="24"/>
                                  <w:u w:val="single" w:color="0D0D0D"/>
                                </w:rPr>
                                <w:t>x</w:t>
                              </w:r>
                              <w:r>
                                <w:rPr>
                                  <w:rFonts w:ascii="Times New Roman" w:hAnsi="Times New Roman"/>
                                  <w:color w:val="0D0D0D"/>
                                  <w:spacing w:val="-5"/>
                                  <w:w w:val="120"/>
                                  <w:sz w:val="24"/>
                                  <w:u w:val="single" w:color="0D0D0D"/>
                                </w:rPr>
                                <w:t>−</w:t>
                              </w:r>
                              <w:r>
                                <w:rPr>
                                  <w:rFonts w:ascii="Arial" w:hAnsi="Arial"/>
                                  <w:i/>
                                  <w:color w:val="0D0D0D"/>
                                  <w:spacing w:val="-5"/>
                                  <w:w w:val="120"/>
                                  <w:sz w:val="24"/>
                                  <w:u w:val="single" w:color="0D0D0D"/>
                                </w:rPr>
                                <w:t>μ</w:t>
                              </w:r>
                            </w:p>
                          </w:txbxContent>
                        </wps:txbx>
                        <wps:bodyPr wrap="square" lIns="0" tIns="0" rIns="0" bIns="0" rtlCol="0">
                          <a:noAutofit/>
                        </wps:bodyPr>
                      </wps:wsp>
                      <wps:wsp>
                        <wps:cNvPr id="182" name="Textbox 182"/>
                        <wps:cNvSpPr txBox="1"/>
                        <wps:spPr>
                          <a:xfrm>
                            <a:off x="2228949" y="467659"/>
                            <a:ext cx="146050" cy="181610"/>
                          </a:xfrm>
                          <a:prstGeom prst="rect">
                            <a:avLst/>
                          </a:prstGeom>
                        </wps:spPr>
                        <wps:txbx>
                          <w:txbxContent>
                            <w:p w14:paraId="3E27F8C3">
                              <w:pPr>
                                <w:spacing w:before="0" w:line="259" w:lineRule="exact"/>
                                <w:ind w:left="20" w:right="0" w:firstLine="0"/>
                                <w:jc w:val="left"/>
                                <w:rPr>
                                  <w:rFonts w:ascii="Arial" w:hAnsi="Arial"/>
                                  <w:i/>
                                  <w:sz w:val="24"/>
                                </w:rPr>
                              </w:pPr>
                              <w:r>
                                <w:rPr>
                                  <w:rFonts w:ascii="Arial" w:hAnsi="Arial"/>
                                  <w:i/>
                                  <w:color w:val="0D0D0D"/>
                                  <w:spacing w:val="-10"/>
                                  <w:sz w:val="24"/>
                                </w:rPr>
                                <w:t>σ</w:t>
                              </w:r>
                            </w:p>
                          </w:txbxContent>
                        </wps:txbx>
                        <wps:bodyPr wrap="square" lIns="0" tIns="0" rIns="0" bIns="0" rtlCol="0">
                          <a:noAutofit/>
                        </wps:bodyPr>
                      </wps:wsp>
                      <wps:wsp>
                        <wps:cNvPr id="183" name="Textbox 183"/>
                        <wps:cNvSpPr txBox="1"/>
                        <wps:spPr>
                          <a:xfrm>
                            <a:off x="577849" y="1679648"/>
                            <a:ext cx="798830" cy="198755"/>
                          </a:xfrm>
                          <a:prstGeom prst="rect">
                            <a:avLst/>
                          </a:prstGeom>
                        </wps:spPr>
                        <wps:txbx>
                          <w:txbxContent>
                            <w:p w14:paraId="32E523D7">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wps:txbx>
                        <wps:bodyPr wrap="square" lIns="0" tIns="0" rIns="0" bIns="0" rtlCol="0">
                          <a:noAutofit/>
                        </wps:bodyPr>
                      </wps:wsp>
                      <wps:wsp>
                        <wps:cNvPr id="184" name="Textbox 184"/>
                        <wps:cNvSpPr txBox="1"/>
                        <wps:spPr>
                          <a:xfrm>
                            <a:off x="883245" y="1786855"/>
                            <a:ext cx="93345" cy="113664"/>
                          </a:xfrm>
                          <a:prstGeom prst="rect">
                            <a:avLst/>
                          </a:prstGeom>
                        </wps:spPr>
                        <wps:txbx>
                          <w:txbxContent>
                            <w:p w14:paraId="27C44C62">
                              <w:pPr>
                                <w:spacing w:before="0" w:line="156" w:lineRule="exact"/>
                                <w:ind w:left="20" w:right="0" w:firstLine="0"/>
                                <w:jc w:val="left"/>
                                <w:rPr>
                                  <w:rFonts w:ascii="Arial" w:hAnsi="Arial"/>
                                  <w:i/>
                                  <w:sz w:val="14"/>
                                </w:rPr>
                              </w:pPr>
                              <w:r>
                                <w:rPr>
                                  <w:rFonts w:ascii="Arial" w:hAnsi="Arial"/>
                                  <w:i/>
                                  <w:color w:val="5C5C5C"/>
                                  <w:spacing w:val="-10"/>
                                  <w:sz w:val="14"/>
                                </w:rPr>
                                <w:t>σ</w:t>
                              </w:r>
                            </w:p>
                          </w:txbxContent>
                        </wps:txbx>
                        <wps:bodyPr wrap="square" lIns="0" tIns="0" rIns="0" bIns="0" rtlCol="0">
                          <a:noAutofit/>
                        </wps:bodyPr>
                      </wps:wsp>
                      <wps:wsp>
                        <wps:cNvPr id="185" name="Textbox 185"/>
                        <wps:cNvSpPr txBox="1"/>
                        <wps:spPr>
                          <a:xfrm>
                            <a:off x="577849" y="1979049"/>
                            <a:ext cx="785495" cy="173355"/>
                          </a:xfrm>
                          <a:prstGeom prst="rect">
                            <a:avLst/>
                          </a:prstGeom>
                        </wps:spPr>
                        <wps:txbx>
                          <w:txbxContent>
                            <w:p w14:paraId="5CC34B19">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wps:txbx>
                        <wps:bodyPr wrap="square" lIns="0" tIns="0" rIns="0" bIns="0" rtlCol="0">
                          <a:noAutofit/>
                        </wps:bodyPr>
                      </wps:wsp>
                      <wps:wsp>
                        <wps:cNvPr id="186" name="Textbox 186"/>
                        <wps:cNvSpPr txBox="1"/>
                        <wps:spPr>
                          <a:xfrm>
                            <a:off x="3022351" y="2363958"/>
                            <a:ext cx="994410" cy="804545"/>
                          </a:xfrm>
                          <a:prstGeom prst="rect">
                            <a:avLst/>
                          </a:prstGeom>
                        </wps:spPr>
                        <wps:txbx>
                          <w:txbxContent>
                            <w:p w14:paraId="54E84917">
                              <w:pPr>
                                <w:spacing w:before="30" w:line="172" w:lineRule="auto"/>
                                <w:ind w:left="20" w:right="0" w:firstLine="0"/>
                                <w:jc w:val="left"/>
                                <w:rPr>
                                  <w:rFonts w:ascii="Times New Roman" w:hAnsi="Times New Roman"/>
                                  <w:sz w:val="29"/>
                                </w:rPr>
                              </w:pPr>
                              <w:r>
                                <w:rPr>
                                  <w:rFonts w:ascii="Arial" w:hAnsi="Arial"/>
                                  <w:i/>
                                  <w:color w:val="0D0D0D"/>
                                  <w:w w:val="110"/>
                                  <w:position w:val="-19"/>
                                  <w:sz w:val="29"/>
                                </w:rPr>
                                <w:t>z</w:t>
                              </w:r>
                              <w:r>
                                <w:rPr>
                                  <w:rFonts w:ascii="Arial" w:hAnsi="Arial"/>
                                  <w:i/>
                                  <w:color w:val="0D0D0D"/>
                                  <w:spacing w:val="5"/>
                                  <w:w w:val="115"/>
                                  <w:position w:val="-19"/>
                                  <w:sz w:val="29"/>
                                </w:rPr>
                                <w:t xml:space="preserve"> </w:t>
                              </w:r>
                              <w:r>
                                <w:rPr>
                                  <w:rFonts w:ascii="Times New Roman" w:hAnsi="Times New Roman"/>
                                  <w:color w:val="0D0D0D"/>
                                  <w:w w:val="115"/>
                                  <w:position w:val="-19"/>
                                  <w:sz w:val="29"/>
                                </w:rPr>
                                <w:t>=</w:t>
                              </w:r>
                              <w:r>
                                <w:rPr>
                                  <w:rFonts w:ascii="Times New Roman" w:hAnsi="Times New Roman"/>
                                  <w:color w:val="0D0D0D"/>
                                  <w:spacing w:val="39"/>
                                  <w:w w:val="115"/>
                                  <w:position w:val="-19"/>
                                  <w:sz w:val="29"/>
                                </w:rPr>
                                <w:t xml:space="preserve"> </w:t>
                              </w:r>
                              <w:r>
                                <w:rPr>
                                  <w:rFonts w:ascii="Times New Roman" w:hAnsi="Times New Roman"/>
                                  <w:color w:val="0D0D0D"/>
                                  <w:w w:val="110"/>
                                  <w:sz w:val="29"/>
                                </w:rPr>
                                <w:t>84</w:t>
                              </w:r>
                              <w:r>
                                <w:rPr>
                                  <w:rFonts w:ascii="Times New Roman" w:hAnsi="Times New Roman"/>
                                  <w:color w:val="0D0D0D"/>
                                  <w:spacing w:val="-11"/>
                                  <w:w w:val="110"/>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72</w:t>
                              </w:r>
                            </w:p>
                            <w:p w14:paraId="2B4E49CE">
                              <w:pPr>
                                <w:spacing w:before="0" w:line="261" w:lineRule="exact"/>
                                <w:ind w:left="0" w:right="247" w:firstLine="0"/>
                                <w:jc w:val="right"/>
                                <w:rPr>
                                  <w:rFonts w:ascii="Times New Roman"/>
                                  <w:sz w:val="29"/>
                                </w:rPr>
                              </w:pPr>
                              <w:r>
                                <w:rPr>
                                  <w:rFonts w:ascii="Times New Roman"/>
                                  <w:color w:val="0D0D0D"/>
                                  <w:spacing w:val="-4"/>
                                  <w:sz w:val="29"/>
                                </w:rPr>
                                <w:t>15.2</w:t>
                              </w:r>
                            </w:p>
                            <w:p w14:paraId="7B93382A">
                              <w:pPr>
                                <w:spacing w:before="161"/>
                                <w:ind w:left="0" w:right="247" w:firstLine="0"/>
                                <w:jc w:val="right"/>
                                <w:rPr>
                                  <w:rFonts w:ascii="Times New Roman"/>
                                  <w:sz w:val="29"/>
                                </w:rPr>
                              </w:pPr>
                              <w:r>
                                <w:rPr>
                                  <w:rFonts w:ascii="Arial"/>
                                  <w:i/>
                                  <w:color w:val="0D0D0D"/>
                                  <w:w w:val="110"/>
                                  <w:sz w:val="29"/>
                                </w:rPr>
                                <w:t>z</w:t>
                              </w:r>
                              <w:r>
                                <w:rPr>
                                  <w:rFonts w:ascii="Arial"/>
                                  <w:i/>
                                  <w:color w:val="0D0D0D"/>
                                  <w:spacing w:val="15"/>
                                  <w:w w:val="110"/>
                                  <w:sz w:val="29"/>
                                </w:rPr>
                                <w:t xml:space="preserve"> </w:t>
                              </w:r>
                              <w:r>
                                <w:rPr>
                                  <w:rFonts w:ascii="Times New Roman"/>
                                  <w:color w:val="0D0D0D"/>
                                  <w:w w:val="110"/>
                                  <w:sz w:val="29"/>
                                </w:rPr>
                                <w:t>=</w:t>
                              </w:r>
                              <w:r>
                                <w:rPr>
                                  <w:rFonts w:ascii="Times New Roman"/>
                                  <w:color w:val="0D0D0D"/>
                                  <w:spacing w:val="10"/>
                                  <w:w w:val="110"/>
                                  <w:sz w:val="29"/>
                                </w:rPr>
                                <w:t xml:space="preserve"> </w:t>
                              </w:r>
                              <w:r>
                                <w:rPr>
                                  <w:rFonts w:ascii="Times New Roman"/>
                                  <w:color w:val="0D0D0D"/>
                                  <w:spacing w:val="-4"/>
                                  <w:w w:val="110"/>
                                  <w:sz w:val="29"/>
                                </w:rPr>
                                <w:t>0.79</w:t>
                              </w:r>
                            </w:p>
                          </w:txbxContent>
                        </wps:txbx>
                        <wps:bodyPr wrap="square" lIns="0" tIns="0" rIns="0" bIns="0" rtlCol="0">
                          <a:noAutofit/>
                        </wps:bodyPr>
                      </wps:wsp>
                    </wpg:wgp>
                  </a:graphicData>
                </a:graphic>
              </wp:anchor>
            </w:drawing>
          </mc:Choice>
          <mc:Fallback>
            <w:pict>
              <v:group id="_x0000_s1026" o:spid="_x0000_s1026" o:spt="203" style="position:absolute;left:0pt;margin-left:28.5pt;margin-top:-309.8pt;height:285.2pt;width:555.4pt;mso-position-horizontal-relative:page;z-index:-251602944;mso-width-relative:page;mso-height-relative:page;" coordsize="7053580,3622040" o:gfxdata="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">
                <o:lock v:ext="edit" aspectratio="f"/>
                <v:shape id="Textbox 153" o:spid="_x0000_s1026" o:spt="202" type="#_x0000_t202" style="position:absolute;left:463549;top:3337569;height:228600;width:1944370;" filled="f" stroked="f" coordsize="21600,21600" o:gfxdata="UEsDBAoAAAAAAIdO4kAAAAAAAAAAAAAAAAAEAAAAZHJzL1BLAwQUAAAACACHTuJAROHnCL0AAADc&#10;AAAADwAAAGRycy9kb3ducmV2LnhtbEVPTWsCMRC9C/0PYQreNLGi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ec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40CA98D">
                        <w:pPr>
                          <w:spacing w:before="20"/>
                          <w:ind w:left="20" w:right="0" w:firstLine="0"/>
                          <w:jc w:val="left"/>
                          <w:rPr>
                            <w:sz w:val="24"/>
                          </w:rPr>
                        </w:pPr>
                        <w:r>
                          <w:rPr>
                            <w:color w:val="0D0D0D"/>
                            <w:sz w:val="24"/>
                          </w:rPr>
                          <w:t xml:space="preserve">From standard normal </w:t>
                        </w:r>
                        <w:r>
                          <w:rPr>
                            <w:color w:val="0D0D0D"/>
                            <w:spacing w:val="-2"/>
                            <w:sz w:val="24"/>
                          </w:rPr>
                          <w:t>table:</w:t>
                        </w:r>
                      </w:p>
                    </w:txbxContent>
                  </v:textbox>
                </v:shape>
                <v:shape id="Graphic 154" o:spid="_x0000_s1026" o:spt="100" style="position:absolute;left:0;top:0;height:3378200;width:7053580;" fillcolor="#000000" filled="t" stroked="f" coordsize="7053580,3378200" o:gfxdata="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BNB6vQAA&#10;ANwAAAAPAAAAAAAAAAEAIAAAACIAAABkcnMvZG93bnJldi54bWxQSwECFAAUAAAACACHTuJAMy8F&#10;njsAAAA5AAAAEAAAAAAAAAABACAAAAAMAQAAZHJzL3NoYXBleG1sLnhtbFBLBQYAAAAABgAGAFsB&#10;AAC2AwAAAAA=&#10;" path="m7053262,3377945l0,3377945,0,0,7053262,0,7053262,9524,628649,9524,614575,10204,573973,20400,538054,41900,509831,73007,491892,110987,485774,152399,485774,2114549,491892,2155962,509831,2193941,538054,2225049,573973,2246548,614575,2256745,628649,2257424,7053262,2257424,7053262,3377945xem7053262,2257424l6419849,2257424,6433924,2256745,6447728,2254705,6487268,2240534,6520877,2215577,6545834,2181968,6560005,2142428,6562724,2114549,6562724,152399,6556606,110987,6538667,73007,6510444,41900,6474524,20400,6433924,10204,6419849,9524,7053262,9524,7053262,2257424xe">
                  <v:fill on="t" opacity="1283f" focussize="0,0"/>
                  <v:stroke on="f"/>
                  <v:imagedata o:title=""/>
                  <o:lock v:ext="edit" aspectratio="f"/>
                  <v:textbox inset="0mm,0mm,0mm,0mm"/>
                </v:shape>
                <v:shape id="Graphic 155" o:spid="_x0000_s1026" o:spt="100" style="position:absolute;left:466724;top:0;height:2276475;width:6115050;" fillcolor="#000000" filled="t" stroked="f" coordsize="6115050,2276475" o:gfxdata="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dQaSbLUAAADcAAAADwAA&#10;AAAAAAABACAAAAAiAAAAZHJzL2Rvd25yZXYueG1sUEsBAhQAFAAAAAgAh07iQDMvBZ47AAAAOQAA&#10;ABAAAAAAAAAAAQAgAAAABAEAAGRycy9zaGFwZXhtbC54bWxQSwUGAAAAAAYABgBbAQAArgMAAAAA&#10;" path="m5953124,2276474l161924,2276474,153970,2276280,114920,2269503,78686,2253443,47426,2229048,23031,2197787,6970,2161554,194,2122504,0,2114549,0,152399,4853,113045,19118,76068,41939,43664,71964,17764,107382,0,6007666,0,6015089,2800,6022365,6024,6029455,9524,161925,9524,147850,10204,107248,20400,71329,41900,43106,73007,25167,110987,19050,152399,19050,2114549,19729,2128624,29877,2169091,51425,2205144,82532,2233368,120512,2251307,160508,2257356,6029594,2257356,6022365,2260924,5984713,2273363,5961079,2276280,5953124,2276474xem6029574,2257356l5954541,2257356,5967199,2256745,5981003,2254705,6020543,2240534,6054152,2215577,6079109,2181968,6093280,2142428,6095999,2114549,6095999,152399,6095320,138325,6093280,124521,6089881,110987,6085171,97857,6085123,97724,6063623,61804,6032516,33581,5994536,15642,5953124,9524,6029455,9524,6061859,32414,6087759,62439,6105535,97724,6114271,136528,6115049,152399,6115049,2114549,6110195,2153903,6095930,2190881,6073110,2223285,6043084,2249185,6036362,2253443,6029574,2257356xe">
                  <v:fill on="t" opacity="4625f" focussize="0,0"/>
                  <v:stroke on="f"/>
                  <v:imagedata o:title=""/>
                  <o:lock v:ext="edit" aspectratio="f"/>
                  <v:textbox inset="0mm,0mm,0mm,0mm"/>
                </v:shape>
                <v:shape id="Graphic 156" o:spid="_x0000_s1026" o:spt="100" style="position:absolute;left:476237;top:0;height:2266950;width:6096000;" fillcolor="#FFFFFF" filled="t" stroked="f" coordsize="6096000,2266950" o:gfxdata="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kOL2u5AAAA3AAA&#10;AA8AAAAAAAAAAQAgAAAAIgAAAGRycy9kb3ducmV2LnhtbFBLAQIUABQAAAAIAIdO4kAzLwWeOwAA&#10;ADkAAAAQAAAAAAAAAAEAIAAAAAgBAABkcnMvc2hhcGV4bWwueG1sUEsFBgAAAAAGAAYAWwEAALID&#10;AAAAAA==&#10;" path="m6096000,152400l6095822,144919,6095276,137617,6095276,137464,6095212,137007,6094361,130048,6093244,123647,6093104,122669,6092850,121704,6091440,115366,6089675,109016,6089485,108229,6089256,107632,6087097,101066,6084405,94081,6081369,87236,6078182,80911,6078017,80568,6077648,79946,6074334,74066,6071032,68872,6070346,67716,6069558,66662,6066015,61607,6061862,56311,6061468,55765,6061100,55372,6056528,50063,6051372,44640,6045949,39484,6040386,34696,6040234,34544,6039929,34328,6034392,29997,6029147,26314,6028283,25666,6027331,25107,6021946,21678,6016053,18351,6015520,18021,6015101,17830,6008776,14643,6001931,11607,5994933,8915,5988393,6756,5987847,6565,5986996,6337,5980646,4572,5974308,3162,5973343,2908,5972365,2768,5965952,1651,5959005,800,5958624,736,5958383,736,5951093,190,5943600,0,3105150,0,152400,0,108165,6565,67741,25692,34594,55727,11607,94081,736,137464,0,152400,0,2114550,6565,2158796,25692,2199221,55727,2232368,94081,2255355,137464,2266226,152400,2266950,3105150,2266950,5943600,2266950,5951093,2266772,5958395,2266238,5958624,2266226,5959005,2266175,5965952,2265311,5972365,2264206,5973343,2264054,5974308,2263813,5980646,2262390,5986996,2260638,5987783,2260435,5988393,2260219,5994933,2258047,6001931,2255355,6008776,2252319,6015101,2249144,6015520,2248941,6016053,2248624,6021946,2245283,6027331,2241867,6028283,2241296,6029147,2240661,6034392,2236965,6039929,2232647,6040234,2232418,6040386,2232279,6045949,2227478,6051372,2222322,6056528,2216899,6061316,2211349,6061468,2211184,6061684,2210879,6066015,2205342,6069546,2200325,6070346,2199246,6071032,2198103,6074334,2192896,6077648,2187029,6077991,2186470,6078182,2186063,6081369,2179726,6084405,2172881,6087097,2165896,6089256,2159343,6089485,2158733,6089675,2157958,6091440,2151596,6092850,2145271,6093104,2144293,6093244,2143328,6094361,2136914,6095212,2129967,6095276,2129574,6095276,2129358,6095822,2122043,6096000,2114550,6096000,152400xe">
                  <v:fill on="t" focussize="0,0"/>
                  <v:stroke on="f"/>
                  <v:imagedata o:title=""/>
                  <o:lock v:ext="edit" aspectratio="f"/>
                  <v:textbox inset="0mm,0mm,0mm,0mm"/>
                </v:shape>
                <v:shape id="Graphic 157" o:spid="_x0000_s1026" o:spt="100" style="position:absolute;left:3581399;top:0;height:2266950;width:9525;" fillcolor="#0D0D0D" filled="t" stroked="f" coordsize="9525,2266950" o:gfxdata="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Fb74A&#10;AADcAAAADwAAAAAAAAABACAAAAAiAAAAZHJzL2Rvd25yZXYueG1sUEsBAhQAFAAAAAgAh07iQDMv&#10;BZ47AAAAOQAAABAAAAAAAAAAAQAgAAAADQEAAGRycy9zaGFwZXhtbC54bWxQSwUGAAAAAAYABgBb&#10;AQAAtwMAAAAA&#10;" path="m9524,2266949l0,2266949,0,0,9524,0,9524,2266949xe">
                  <v:fill on="t" opacity="3341f" focussize="0,0"/>
                  <v:stroke on="f"/>
                  <v:imagedata o:title=""/>
                  <o:lock v:ext="edit" aspectratio="f"/>
                  <v:textbox inset="0mm,0mm,0mm,0mm"/>
                </v:shape>
                <v:shape id="Graphic 158" o:spid="_x0000_s1026" o:spt="100" style="position:absolute;left:3940016;top:635809;height:1143635;width:1372870;" fillcolor="#3B81F5" filled="t" stroked="f" coordsize="1372870,1143635" o:gfxdata="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73AQvQAA&#10;ANwAAAAPAAAAAAAAAAEAIAAAACIAAABkcnMvZG93bnJldi54bWxQSwECFAAUAAAACACHTuJAMy8F&#10;njsAAAA5AAAAEAAAAAAAAAABACAAAAAMAQAAZHJzL3NoYXBleG1sLnhtbFBLBQYAAAAABgAGAFsB&#10;AAC2AwAAAAA=&#10;" path="m1372743,1143148l0,1143148,364634,1142880,407533,1142522,450431,1141628,493329,1139752,536227,1135998,579125,1128938,622024,1116157,664922,1094440,707820,1059585,750718,1006767,772167,972270,793617,931695,815066,884775,836515,831421,857964,771721,879413,706301,900862,635697,922311,561072,943760,483945,965209,406013,986658,329154,1008108,255601,1029557,187679,1051006,127354,1072455,76859,1093904,37893,1136802,0,1158251,2413,1201150,49511,1222599,92499,1244048,146479,1265497,209575,1286946,279642,1308395,354535,1351293,509863,1372743,586364,1372743,1143148xe">
                  <v:fill on="t" opacity="17038f" focussize="0,0"/>
                  <v:stroke on="f"/>
                  <v:imagedata o:title=""/>
                  <o:lock v:ext="edit" aspectratio="f"/>
                  <v:textbox inset="0mm,0mm,0mm,0mm"/>
                </v:shape>
                <v:shape id="Graphic 159" o:spid="_x0000_s1026" o:spt="100" style="position:absolute;left:3940016;top:635005;height:1144270;width:2287905;" filled="f" stroked="t" coordsize="2287905,1144270" o:gfxdata="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b3M1LgAAADcAAAA&#10;DwAAAAAAAAABACAAAAAiAAAAZHJzL2Rvd25yZXYueG1sUEsBAhQAFAAAAAgAh07iQDMvBZ47AAAA&#10;OQAAABAAAAAAAAAAAQAgAAAABwEAAGRycy9zaGFwZXhtbC54bWxQSwUGAAAAAAYABgBbAQAAsQMA&#10;AAAA&#10;" path="m0,1143952l0,1143952,266952,1143952,285988,1143863,305024,1143863,324149,1143863,343185,1143773,362221,1143684,381347,1143595,400383,1143416,438544,1142701,495742,1140377,533814,1137160,571976,1131261,610137,1121252,648209,1104986,686371,1079694,724533,1042247,762605,989161,781730,955825,800766,917574,819802,874229,838928,825880,857964,772525,877000,714612,896125,652589,915161,587169,934198,519247,953323,450073,972359,380989,991395,313246,1010521,248541,1029557,188484,1048593,134414,1067718,87941,1086754,50316,1124916,5719,1143952,0,1162988,5719,1201150,50316,1220186,87941,1239311,134414,1258347,188484,1277383,248541,1296509,313246,1315545,380989,1334581,450073,1353706,519247,1372743,587169,1391779,652589,1410904,714612,1429940,772525,1448976,825880,1468102,874229,1487138,917574,1506174,955825,1525299,989161,1563371,1042247,1601533,1079694,1639694,1104986,1677767,1121252,1715928,1131261,1754090,1137160,1792162,1140377,1830323,1142165,1868485,1143148,1925683,1143684,1944719,1143773,1963755,1143863,1982880,1143863,2001916,1143863,2020952,1143952,2040078,1143952,2059114,1143952,2268868,1143952,2287904,1143952e">
                  <v:fill on="f" focussize="0,0"/>
                  <v:stroke weight="1.40740157480315pt" color="#1D40AF" joinstyle="round"/>
                  <v:imagedata o:title=""/>
                  <o:lock v:ext="edit" aspectratio="f"/>
                  <v:textbox inset="0mm,0mm,0mm,0mm"/>
                </v:shape>
                <v:shape id="Graphic 160" o:spid="_x0000_s1026" o:spt="100" style="position:absolute;left:3940016;top:1778957;height:1270;width:2287905;" filled="f" stroked="t" coordsize="2287905,1" o:gfxdata="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mJK/&#10;AAAA3AAAAA8AAAAAAAAAAQAgAAAAIgAAAGRycy9kb3ducmV2LnhtbFBLAQIUABQAAAAIAIdO4kAz&#10;LwWeOwAAADkAAAAQAAAAAAAAAAEAIAAAAA4BAABkcnMvc2hhcGV4bWwueG1sUEsFBgAAAAAGAAYA&#10;WwEAALgDAAAAAA==&#10;" path="m0,0l2287904,0e">
                  <v:fill on="f" focussize="0,0"/>
                  <v:stroke weight="0.703700787401575pt" color="#64738B" joinstyle="round"/>
                  <v:imagedata o:title=""/>
                  <o:lock v:ext="edit" aspectratio="f"/>
                  <v:textbox inset="0mm,0mm,0mm,0mm"/>
                </v:shape>
                <v:shape id="Graphic 161" o:spid="_x0000_s1026" o:spt="100" style="position:absolute;left:5083968;top:635005;height:1144270;width:1270;" filled="f" stroked="t" coordsize="1,1144270" o:gfxdata="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FSu9ugAAANwA&#10;AAAPAAAAAAAAAAEAIAAAACIAAABkcnMvZG93bnJldi54bWxQSwECFAAUAAAACACHTuJAMy8FnjsA&#10;AAA5AAAAEAAAAAAAAAABACAAAAAJAQAAZHJzL3NoYXBleG1sLnhtbFBLBQYAAAAABgAGAFsBAACz&#10;AwAAAAA=&#10;" path="m0,0l0,1143952e">
                  <v:fill on="f" focussize="0,0"/>
                  <v:stroke weight="0.703700787401575pt" color="#334054" joinstyle="round" dashstyle="dash"/>
                  <v:imagedata o:title=""/>
                  <o:lock v:ext="edit" aspectratio="f"/>
                  <v:textbox inset="0mm,0mm,0mm,0mm"/>
                </v:shape>
                <v:shape id="Graphic 162" o:spid="_x0000_s1026" o:spt="100" style="position:absolute;left:5312759;top:1222136;height:556895;width:1270;" filled="f" stroked="t" coordsize="1,556895" o:gfxdata="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6aHvQAA&#10;ANwAAAAPAAAAAAAAAAEAIAAAACIAAABkcnMvZG93bnJldi54bWxQSwECFAAUAAAACACHTuJAMy8F&#10;njsAAAA5AAAAEAAAAAAAAAABACAAAAAMAQAAZHJzL3NoYXBleG1sLnhtbFBLBQYAAAAABgAGAFsB&#10;AAC2AwAAAAA=&#10;" path="m0,556821l0,0e">
                  <v:fill on="f" focussize="0,0"/>
                  <v:stroke weight="1.12590551181102pt" color="#0A83FF" joinstyle="round"/>
                  <v:imagedata o:title=""/>
                  <o:lock v:ext="edit" aspectratio="f"/>
                  <v:textbox inset="0mm,0mm,0mm,0mm"/>
                </v:shape>
                <v:shape id="Graphic 163" o:spid="_x0000_s1026" o:spt="100" style="position:absolute;left:1200149;top:838199;height:133350;width:2266950;" fillcolor="#FFFFFF" filled="t" stroked="f" coordsize="2266950,133350" o:gfxdata="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goDN+5AAAA3AAA&#10;AA8AAAAAAAAAAQAgAAAAIgAAAGRycy9kb3ducmV2LnhtbFBLAQIUABQAAAAIAIdO4kAzLwWeOwAA&#10;ADkAAAAQAAAAAAAAAAEAIAAAAAgBAABkcnMvc2hhcGV4bWwueG1sUEsFBgAAAAAGAAYAWwEAALID&#10;AAAAAA==&#10;" path="m2204652,133349l62296,133349,57961,132922,22624,116916,2135,83976,0,71052,0,66674,0,62296,13669,25992,45204,3399,62296,0,2204652,0,2240957,13668,2263549,45204,2266949,62296,2266949,71052,2253280,107357,2221744,129949,2208988,132922,2204652,133349xe">
                  <v:fill on="t" focussize="0,0"/>
                  <v:stroke on="f"/>
                  <v:imagedata o:title=""/>
                  <o:lock v:ext="edit" aspectratio="f"/>
                  <v:textbox inset="0mm,0mm,0mm,0mm"/>
                </v:shape>
                <v:shape id="Image 164" o:spid="_x0000_s1026" o:spt="75" type="#_x0000_t75" style="position:absolute;left:2571749;top:828674;height:152400;width:152400;" filled="f" o:preferrelative="t" stroked="f" coordsize="21600,21600" o:gfxdata="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gi/u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Graphic 165" o:spid="_x0000_s1026" o:spt="100" style="position:absolute;left:1200149;top:1142999;height:133350;width:2266950;" fillcolor="#FFFFFF" filled="t" stroked="f" coordsize="2266950,133350" o:gfxdata="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iNMTC5AAAA3AAA&#10;AA8AAAAAAAAAAQAgAAAAIgAAAGRycy9kb3ducmV2LnhtbFBLAQIUABQAAAAIAIdO4kAzLwWeOwAA&#10;ADkAAAAQAAAAAAAAAAEAIAAAAAgBAABkcnMvc2hhcGV4bWwueG1sUEsFBgAAAAAGAAYAWwEAALID&#10;AAAAAA==&#10;" path="m2204652,133349l62296,133349,57961,132922,22624,116916,2135,83976,0,71052,0,66674,0,62296,13669,25992,45204,3399,62296,0,2204652,0,2240957,13668,2263549,45204,2266949,62296,2266949,71052,2253280,107357,2221744,129949,2208988,132922,2204652,133349xe">
                  <v:fill on="t" focussize="0,0"/>
                  <v:stroke on="f"/>
                  <v:imagedata o:title=""/>
                  <o:lock v:ext="edit" aspectratio="f"/>
                  <v:textbox inset="0mm,0mm,0mm,0mm"/>
                </v:shape>
                <v:shape id="Image 166" o:spid="_x0000_s1026" o:spt="75" type="#_x0000_t75" style="position:absolute;left:2257424;top:1133474;height:152400;width:152400;" filled="f" o:preferrelative="t" stroked="f" coordsize="21600,21600" o:gfxdata="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RmU68AAAA&#10;3AAAAA8AAAAAAAAAAQAgAAAAIgAAAGRycy9kb3ducmV2LnhtbFBLAQIUABQAAAAIAIdO4kAzLwWe&#10;OwAAADkAAAAQAAAAAAAAAAEAIAAAAAsBAABkcnMvc2hhcGV4bWwueG1sUEsFBgAAAAAGAAYAWwEA&#10;ALUDAAAAAA==&#10;">
                  <v:fill on="f" focussize="0,0"/>
                  <v:stroke on="f"/>
                  <v:imagedata r:id="rId7" o:title=""/>
                  <o:lock v:ext="edit" aspectratio="f"/>
                </v:shape>
                <v:shape id="Graphic 167" o:spid="_x0000_s1026" o:spt="100" style="position:absolute;left:1200149;top:1447799;height:133350;width:2266950;" fillcolor="#FFFFFF" filled="t" stroked="f" coordsize="2266950,133350" o:gfxdata="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cTCty5AAAA3AAA&#10;AA8AAAAAAAAAAQAgAAAAIgAAAGRycy9kb3ducmV2LnhtbFBLAQIUABQAAAAIAIdO4kAzLwWeOwAA&#10;ADkAAAAQAAAAAAAAAAEAIAAAAAgBAABkcnMvc2hhcGV4bWwueG1sUEsFBgAAAAAGAAYAWwEAALID&#10;AAAAAA==&#10;" path="m2204652,133349l62296,133349,57961,132922,22624,116916,2135,83976,0,71052,0,66674,0,62297,13669,25992,45204,3399,62296,0,2204652,0,2240957,13668,2263549,45204,2266949,62297,2266949,71052,2253280,107357,2221744,129949,2208988,132922,2204652,133349xe">
                  <v:fill on="t" focussize="0,0"/>
                  <v:stroke on="f"/>
                  <v:imagedata o:title=""/>
                  <o:lock v:ext="edit" aspectratio="f"/>
                  <v:textbox inset="0mm,0mm,0mm,0mm"/>
                </v:shape>
                <v:shape id="Image 168" o:spid="_x0000_s1026" o:spt="75" type="#_x0000_t75" style="position:absolute;left:1685924;top:1438274;height:152401;width:152400;" filled="f" o:preferrelative="t" stroked="f" coordsize="21600,21600" o:gfxdata="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yXr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Graphic 169" o:spid="_x0000_s1026" o:spt="100" style="position:absolute;left:3400424;top:2619375;height:9525;width:590550;" fillcolor="#0D0D0D" filled="t" stroked="f" coordsize="590550,9525" o:gfxdata="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7x9XLsAAADc&#10;AAAADwAAAAAAAAABACAAAAAiAAAAZHJzL2Rvd25yZXYueG1sUEsBAhQAFAAAAAgAh07iQDMvBZ47&#10;AAAAOQAAABAAAAAAAAAAAQAgAAAACgEAAGRycy9zaGFwZXhtbC54bWxQSwUGAAAAAAYABgBbAQAA&#10;tAMAAAAA&#10;" path="m590549,9524l0,9524,0,0,590549,0,590549,9524xe">
                  <v:fill on="t" focussize="0,0"/>
                  <v:stroke on="f"/>
                  <v:imagedata o:title=""/>
                  <o:lock v:ext="edit" aspectratio="f"/>
                  <v:textbox inset="0mm,0mm,0mm,0mm"/>
                </v:shape>
                <v:shape id="Image 170" o:spid="_x0000_s1026" o:spt="75" type="#_x0000_t75" style="position:absolute;left:608014;top:169746;height:79412;width:79489;" filled="f" o:preferrelative="t" stroked="f" coordsize="21600,21600" o:gfxdata="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DBrr4A&#10;AADcAAAADwAAAAAAAAABACAAAAAiAAAAZHJzL2Rvd25yZXYueG1sUEsBAhQAFAAAAAgAh07iQDMv&#10;BZ47AAAAOQAAABAAAAAAAAAAAQAgAAAADQEAAGRycy9zaGFwZXhtbC54bWxQSwUGAAAAAAYABgBb&#10;AQAAtwMAAAAA&#10;">
                  <v:fill on="f" focussize="0,0"/>
                  <v:stroke on="f"/>
                  <v:imagedata r:id="rId8" o:title=""/>
                  <o:lock v:ext="edit" aspectratio="f"/>
                </v:shape>
                <v:shape id="Image 171" o:spid="_x0000_s1026" o:spt="75" type="#_x0000_t75" style="position:absolute;left:2932196;top:131769;height:155552;width:155406;" filled="f" o:preferrelative="t" stroked="f" coordsize="21600,21600" o:gfxdata="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46I7vQAA&#10;ANwAAAAPAAAAAAAAAAEAIAAAACIAAABkcnMvZG93bnJldi54bWxQSwECFAAUAAAACACHTuJAMy8F&#10;njsAAAA5AAAAEAAAAAAAAAABACAAAAAMAQAAZHJzL3NoYXBleG1sLnhtbFBLBQYAAAAABgAGAFsB&#10;AAC2AwAAAAA=&#10;">
                  <v:fill on="f" focussize="0,0"/>
                  <v:stroke on="f"/>
                  <v:imagedata r:id="rId16" o:title=""/>
                  <o:lock v:ext="edit" aspectratio="f"/>
                </v:shape>
                <v:shape id="Image 172" o:spid="_x0000_s1026" o:spt="75" type="#_x0000_t75" style="position:absolute;left:3266160;top:119637;height:179070;width:173393;" filled="f" o:preferrelative="t" stroked="f" coordsize="21600,21600" o:gfxdata="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FL86vQAA&#10;ANwAAAAPAAAAAAAAAAEAIAAAACIAAABkcnMvZG93bnJldi54bWxQSwECFAAUAAAACACHTuJAMy8F&#10;njsAAAA5AAAAEAAAAAAAAAABACAAAAAMAQAAZHJzL3NoYXBleG1sLnhtbFBLBQYAAAAABgAGAFsB&#10;AAC2AwAAAAA=&#10;">
                  <v:fill on="f" focussize="0,0"/>
                  <v:stroke on="f"/>
                  <v:imagedata r:id="rId10" o:title=""/>
                  <o:lock v:ext="edit" aspectratio="f"/>
                </v:shape>
                <v:shape id="Graphic 173" o:spid="_x0000_s1026" o:spt="100" style="position:absolute;left:6569202;top:2853690;height:768350;width:484505;" fillcolor="#000000" filled="t" stroked="f" coordsize="484505,768350" o:gfxdata="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fbsAAADc&#10;AAAADwAAAAAAAAABACAAAAAiAAAAZHJzL2Rvd25yZXYueG1sUEsBAhQAFAAAAAgAh07iQDMvBZ47&#10;AAAAOQAAABAAAAAAAAAAAQAgAAAACgEAAGRycy9zaGFwZXhtbC54bWxQSwUGAAAAAAYABgBbAQAA&#10;tA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174" o:spid="_x0000_s1026" o:spt="100" style="position:absolute;left:6686550;top:3067050;height:342900;width:361950;" fillcolor="#FFFFFF" filled="t" stroked="f" coordsize="361950,342900" o:gfxdata="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aIhL4A&#10;AADcAAAADwAAAAAAAAABACAAAAAiAAAAZHJzL2Rvd25yZXYueG1sUEsBAhQAFAAAAAgAh07iQDMv&#10;BZ47AAAAOQAAABAAAAAAAAAAAQAgAAAADQEAAGRycy9zaGFwZXhtbC54bWxQSwUGAAAAAAYABgBb&#10;AQAAtw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175" o:spid="_x0000_s1026" o:spt="75" type="#_x0000_t75" style="position:absolute;left:6686550;top:3400425;height:9524;width:9524;" filled="f" o:preferrelative="t" stroked="f" coordsize="21600,21600" o:gfxdata="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9Jtb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176" o:spid="_x0000_s1026" o:spt="75" type="#_x0000_t75" style="position:absolute;left:7038975;top:3400425;height:9524;width:9524;" filled="f" o:preferrelative="t" stroked="f" coordsize="21600,21600" o:gfxdata="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918K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177" o:spid="_x0000_s1026" o:spt="75" type="#_x0000_t75" style="position:absolute;left:6686550;top:3067050;height:9524;width:9524;" filled="f" o:preferrelative="t" stroked="f" coordsize="21600,21600" o:gfxdata="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7FyWb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178" o:spid="_x0000_s1026" o:spt="75" type="#_x0000_t75" style="position:absolute;left:7038975;top:3067050;height:9524;width:9524;" filled="f" o:preferrelative="t" stroked="f" coordsize="21600,21600" o:gfxdata="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4u5iu/&#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179" o:spid="_x0000_s1026" o:spt="100" style="position:absolute;left:6734174;top:3105150;height:266700;width:266700;" fillcolor="#FFFFFF" filled="t" stroked="f" coordsize="266700,266700" o:gfxdata="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oqQ7sAAADc&#10;AAAADwAAAAAAAAABACAAAAAiAAAAZHJzL2Rvd25yZXYueG1sUEsBAhQAFAAAAAgAh07iQDMvBZ47&#10;AAAAOQAAABAAAAAAAAAAAQAgAAAACgEAAGRycy9zaGFwZXhtbC54bWxQSwUGAAAAAAYABgBbAQAA&#10;tA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180" o:spid="_x0000_s1026" o:spt="75" type="#_x0000_t75" style="position:absolute;left:6797278;top:3161823;height:146923;width:143676;" filled="f" o:preferrelative="t" stroked="f" coordsize="21600,21600" o:gfxdata="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AQWL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Textbox 181" o:spid="_x0000_s1026" o:spt="202" type="#_x0000_t202" style="position:absolute;left:1686173;top:265428;height:332105;width:799465;" filled="f" stroked="f" coordsize="21600,21600" o:gfxdata="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C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73EDF3">
                        <w:pPr>
                          <w:spacing w:before="17"/>
                          <w:ind w:left="20" w:right="0" w:firstLine="0"/>
                          <w:jc w:val="left"/>
                          <w:rPr>
                            <w:rFonts w:ascii="Arial" w:hAnsi="Arial"/>
                            <w:i/>
                            <w:sz w:val="24"/>
                          </w:rPr>
                        </w:pPr>
                        <w:r>
                          <w:rPr>
                            <w:rFonts w:ascii="Arial" w:hAnsi="Arial"/>
                            <w:i/>
                            <w:color w:val="0D0D0D"/>
                            <w:w w:val="120"/>
                            <w:position w:val="-16"/>
                            <w:sz w:val="35"/>
                          </w:rPr>
                          <w:t>z</w:t>
                        </w:r>
                        <w:r>
                          <w:rPr>
                            <w:rFonts w:ascii="Arial" w:hAnsi="Arial"/>
                            <w:i/>
                            <w:color w:val="0D0D0D"/>
                            <w:spacing w:val="-10"/>
                            <w:w w:val="120"/>
                            <w:position w:val="-16"/>
                            <w:sz w:val="35"/>
                          </w:rPr>
                          <w:t xml:space="preserve"> </w:t>
                        </w:r>
                        <w:r>
                          <w:rPr>
                            <w:rFonts w:ascii="Times New Roman" w:hAnsi="Times New Roman"/>
                            <w:color w:val="0D0D0D"/>
                            <w:w w:val="120"/>
                            <w:position w:val="-16"/>
                            <w:sz w:val="35"/>
                          </w:rPr>
                          <w:t>=</w:t>
                        </w:r>
                        <w:r>
                          <w:rPr>
                            <w:rFonts w:ascii="Times New Roman" w:hAnsi="Times New Roman"/>
                            <w:color w:val="0D0D0D"/>
                            <w:spacing w:val="27"/>
                            <w:w w:val="120"/>
                            <w:position w:val="-16"/>
                            <w:sz w:val="35"/>
                          </w:rPr>
                          <w:t xml:space="preserve"> </w:t>
                        </w:r>
                        <w:r>
                          <w:rPr>
                            <w:rFonts w:ascii="Arial" w:hAnsi="Arial"/>
                            <w:i/>
                            <w:color w:val="0D0D0D"/>
                            <w:spacing w:val="-5"/>
                            <w:w w:val="120"/>
                            <w:sz w:val="24"/>
                            <w:u w:val="single" w:color="0D0D0D"/>
                          </w:rPr>
                          <w:t>x</w:t>
                        </w:r>
                        <w:r>
                          <w:rPr>
                            <w:rFonts w:ascii="Times New Roman" w:hAnsi="Times New Roman"/>
                            <w:color w:val="0D0D0D"/>
                            <w:spacing w:val="-5"/>
                            <w:w w:val="120"/>
                            <w:sz w:val="24"/>
                            <w:u w:val="single" w:color="0D0D0D"/>
                          </w:rPr>
                          <w:t>−</w:t>
                        </w:r>
                        <w:r>
                          <w:rPr>
                            <w:rFonts w:ascii="Arial" w:hAnsi="Arial"/>
                            <w:i/>
                            <w:color w:val="0D0D0D"/>
                            <w:spacing w:val="-5"/>
                            <w:w w:val="120"/>
                            <w:sz w:val="24"/>
                            <w:u w:val="single" w:color="0D0D0D"/>
                          </w:rPr>
                          <w:t>μ</w:t>
                        </w:r>
                      </w:p>
                    </w:txbxContent>
                  </v:textbox>
                </v:shape>
                <v:shape id="Textbox 182" o:spid="_x0000_s1026" o:spt="202" type="#_x0000_t202" style="position:absolute;left:2228949;top:467659;height:181610;width:146050;" filled="f" stroked="f" coordsize="21600,21600" o:gfxdata="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1u1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E27F8C3">
                        <w:pPr>
                          <w:spacing w:before="0" w:line="259" w:lineRule="exact"/>
                          <w:ind w:left="20" w:right="0" w:firstLine="0"/>
                          <w:jc w:val="left"/>
                          <w:rPr>
                            <w:rFonts w:ascii="Arial" w:hAnsi="Arial"/>
                            <w:i/>
                            <w:sz w:val="24"/>
                          </w:rPr>
                        </w:pPr>
                        <w:r>
                          <w:rPr>
                            <w:rFonts w:ascii="Arial" w:hAnsi="Arial"/>
                            <w:i/>
                            <w:color w:val="0D0D0D"/>
                            <w:spacing w:val="-10"/>
                            <w:sz w:val="24"/>
                          </w:rPr>
                          <w:t>σ</w:t>
                        </w:r>
                      </w:p>
                    </w:txbxContent>
                  </v:textbox>
                </v:shape>
                <v:shape id="Textbox 183" o:spid="_x0000_s1026" o:spt="202" type="#_x0000_t202" style="position:absolute;left:577849;top:1679648;height:198755;width:798830;" filled="f" stroked="f" coordsize="21600,21600" o:gfxdata="UEsDBAoAAAAAAIdO4kAAAAAAAAAAAAAAAAAEAAAAZHJzL1BLAwQUAAAACACHTuJAOoHLT7wAAADc&#10;AAAADwAAAGRycy9kb3ducmV2LnhtbEVPS2sCMRC+F/wPYYTeamIF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By0+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2E523D7">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v:textbox>
                </v:shape>
                <v:shape id="Textbox 184" o:spid="_x0000_s1026" o:spt="202" type="#_x0000_t202" style="position:absolute;left:883245;top:1786855;height:113664;width:93345;" filled="f" stroked="f" coordsize="21600,21600" o:gfxdata="UEsDBAoAAAAAAIdO4kAAAAAAAAAAAAAAAAAEAAAAZHJzL1BLAwQUAAAACACHTuJAtWhTO7wAAADc&#10;AAAADwAAAGRycy9kb3ducmV2LnhtbEVPS2sCMRC+F/wPYYTeamIR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oUz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7C44C62">
                        <w:pPr>
                          <w:spacing w:before="0" w:line="156" w:lineRule="exact"/>
                          <w:ind w:left="20" w:right="0" w:firstLine="0"/>
                          <w:jc w:val="left"/>
                          <w:rPr>
                            <w:rFonts w:ascii="Arial" w:hAnsi="Arial"/>
                            <w:i/>
                            <w:sz w:val="14"/>
                          </w:rPr>
                        </w:pPr>
                        <w:r>
                          <w:rPr>
                            <w:rFonts w:ascii="Arial" w:hAnsi="Arial"/>
                            <w:i/>
                            <w:color w:val="5C5C5C"/>
                            <w:spacing w:val="-10"/>
                            <w:sz w:val="14"/>
                          </w:rPr>
                          <w:t>σ</w:t>
                        </w:r>
                      </w:p>
                    </w:txbxContent>
                  </v:textbox>
                </v:shape>
                <v:shape id="Textbox 185" o:spid="_x0000_s1026" o:spt="202" type="#_x0000_t202" style="position:absolute;left:577849;top:1979049;height:173355;width:785495;" filled="f" stroked="f" coordsize="21600,21600" o:gfxdata="UEsDBAoAAAAAAIdO4kAAAAAAAAAAAAAAAAAEAAAAZHJzL1BLAwQUAAAACACHTuJA2iT2oLwAAADc&#10;AAAADwAAAGRycy9kb3ducmV2LnhtbEVPS2sCMRC+F/wPYYTeamJB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9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CC34B19">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v:textbox>
                </v:shape>
                <v:shape id="Textbox 186" o:spid="_x0000_s1026" o:spt="202" type="#_x0000_t202" style="position:absolute;left:3022351;top:2363958;height:804545;width:994410;" filled="f" stroked="f" coordsize="21600,21600" o:gfxdata="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9mjX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E84917">
                        <w:pPr>
                          <w:spacing w:before="30" w:line="172" w:lineRule="auto"/>
                          <w:ind w:left="20" w:right="0" w:firstLine="0"/>
                          <w:jc w:val="left"/>
                          <w:rPr>
                            <w:rFonts w:ascii="Times New Roman" w:hAnsi="Times New Roman"/>
                            <w:sz w:val="29"/>
                          </w:rPr>
                        </w:pPr>
                        <w:r>
                          <w:rPr>
                            <w:rFonts w:ascii="Arial" w:hAnsi="Arial"/>
                            <w:i/>
                            <w:color w:val="0D0D0D"/>
                            <w:w w:val="110"/>
                            <w:position w:val="-19"/>
                            <w:sz w:val="29"/>
                          </w:rPr>
                          <w:t>z</w:t>
                        </w:r>
                        <w:r>
                          <w:rPr>
                            <w:rFonts w:ascii="Arial" w:hAnsi="Arial"/>
                            <w:i/>
                            <w:color w:val="0D0D0D"/>
                            <w:spacing w:val="5"/>
                            <w:w w:val="115"/>
                            <w:position w:val="-19"/>
                            <w:sz w:val="29"/>
                          </w:rPr>
                          <w:t xml:space="preserve"> </w:t>
                        </w:r>
                        <w:r>
                          <w:rPr>
                            <w:rFonts w:ascii="Times New Roman" w:hAnsi="Times New Roman"/>
                            <w:color w:val="0D0D0D"/>
                            <w:w w:val="115"/>
                            <w:position w:val="-19"/>
                            <w:sz w:val="29"/>
                          </w:rPr>
                          <w:t>=</w:t>
                        </w:r>
                        <w:r>
                          <w:rPr>
                            <w:rFonts w:ascii="Times New Roman" w:hAnsi="Times New Roman"/>
                            <w:color w:val="0D0D0D"/>
                            <w:spacing w:val="39"/>
                            <w:w w:val="115"/>
                            <w:position w:val="-19"/>
                            <w:sz w:val="29"/>
                          </w:rPr>
                          <w:t xml:space="preserve"> </w:t>
                        </w:r>
                        <w:r>
                          <w:rPr>
                            <w:rFonts w:ascii="Times New Roman" w:hAnsi="Times New Roman"/>
                            <w:color w:val="0D0D0D"/>
                            <w:w w:val="110"/>
                            <w:sz w:val="29"/>
                          </w:rPr>
                          <w:t>84</w:t>
                        </w:r>
                        <w:r>
                          <w:rPr>
                            <w:rFonts w:ascii="Times New Roman" w:hAnsi="Times New Roman"/>
                            <w:color w:val="0D0D0D"/>
                            <w:spacing w:val="-11"/>
                            <w:w w:val="110"/>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72</w:t>
                        </w:r>
                      </w:p>
                      <w:p w14:paraId="2B4E49CE">
                        <w:pPr>
                          <w:spacing w:before="0" w:line="261" w:lineRule="exact"/>
                          <w:ind w:left="0" w:right="247" w:firstLine="0"/>
                          <w:jc w:val="right"/>
                          <w:rPr>
                            <w:rFonts w:ascii="Times New Roman"/>
                            <w:sz w:val="29"/>
                          </w:rPr>
                        </w:pPr>
                        <w:r>
                          <w:rPr>
                            <w:rFonts w:ascii="Times New Roman"/>
                            <w:color w:val="0D0D0D"/>
                            <w:spacing w:val="-4"/>
                            <w:sz w:val="29"/>
                          </w:rPr>
                          <w:t>15.2</w:t>
                        </w:r>
                      </w:p>
                      <w:p w14:paraId="7B93382A">
                        <w:pPr>
                          <w:spacing w:before="161"/>
                          <w:ind w:left="0" w:right="247" w:firstLine="0"/>
                          <w:jc w:val="right"/>
                          <w:rPr>
                            <w:rFonts w:ascii="Times New Roman"/>
                            <w:sz w:val="29"/>
                          </w:rPr>
                        </w:pPr>
                        <w:r>
                          <w:rPr>
                            <w:rFonts w:ascii="Arial"/>
                            <w:i/>
                            <w:color w:val="0D0D0D"/>
                            <w:w w:val="110"/>
                            <w:sz w:val="29"/>
                          </w:rPr>
                          <w:t>z</w:t>
                        </w:r>
                        <w:r>
                          <w:rPr>
                            <w:rFonts w:ascii="Arial"/>
                            <w:i/>
                            <w:color w:val="0D0D0D"/>
                            <w:spacing w:val="15"/>
                            <w:w w:val="110"/>
                            <w:sz w:val="29"/>
                          </w:rPr>
                          <w:t xml:space="preserve"> </w:t>
                        </w:r>
                        <w:r>
                          <w:rPr>
                            <w:rFonts w:ascii="Times New Roman"/>
                            <w:color w:val="0D0D0D"/>
                            <w:w w:val="110"/>
                            <w:sz w:val="29"/>
                          </w:rPr>
                          <w:t>=</w:t>
                        </w:r>
                        <w:r>
                          <w:rPr>
                            <w:rFonts w:ascii="Times New Roman"/>
                            <w:color w:val="0D0D0D"/>
                            <w:spacing w:val="10"/>
                            <w:w w:val="110"/>
                            <w:sz w:val="29"/>
                          </w:rPr>
                          <w:t xml:space="preserve"> </w:t>
                        </w:r>
                        <w:r>
                          <w:rPr>
                            <w:rFonts w:ascii="Times New Roman"/>
                            <w:color w:val="0D0D0D"/>
                            <w:spacing w:val="-4"/>
                            <w:w w:val="110"/>
                            <w:sz w:val="29"/>
                          </w:rPr>
                          <w:t>0.79</w:t>
                        </w:r>
                      </w:p>
                    </w:txbxContent>
                  </v:textbox>
                </v:shape>
              </v:group>
            </w:pict>
          </mc:Fallback>
        </mc:AlternateContent>
      </w: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0.2148</w:t>
      </w:r>
    </w:p>
    <w:p w14:paraId="28CD5E09">
      <w:pPr>
        <w:pStyle w:val="7"/>
        <w:rPr>
          <w:rFonts w:ascii="Times New Roman"/>
          <w:sz w:val="29"/>
        </w:rPr>
      </w:pPr>
    </w:p>
    <w:p w14:paraId="07AAA332">
      <w:pPr>
        <w:pStyle w:val="7"/>
        <w:spacing w:before="214"/>
        <w:rPr>
          <w:rFonts w:ascii="Times New Roman"/>
          <w:sz w:val="29"/>
        </w:rPr>
      </w:pPr>
    </w:p>
    <w:p w14:paraId="0C70C1CF">
      <w:pPr>
        <w:spacing w:before="1"/>
        <w:ind w:left="0" w:right="3163" w:firstLine="0"/>
        <w:jc w:val="center"/>
        <w:rPr>
          <w:rFonts w:ascii="Times New Roman" w:hAnsi="Times New Roman"/>
          <w:sz w:val="29"/>
        </w:rPr>
      </w:pPr>
      <w:r>
        <w:rPr>
          <w:rFonts w:ascii="Times New Roman" w:hAnsi="Times New Roman"/>
          <w:sz w:val="29"/>
        </w:rPr>
        <mc:AlternateContent>
          <mc:Choice Requires="wps">
            <w:drawing>
              <wp:anchor distT="0" distB="0" distL="0" distR="0" simplePos="0" relativeHeight="251664384" behindDoc="0" locked="0" layoutInCell="1" allowOverlap="1">
                <wp:simplePos x="0" y="0"/>
                <wp:positionH relativeFrom="page">
                  <wp:posOffset>837565</wp:posOffset>
                </wp:positionH>
                <wp:positionV relativeFrom="paragraph">
                  <wp:posOffset>495935</wp:posOffset>
                </wp:positionV>
                <wp:extent cx="6096000" cy="9525"/>
                <wp:effectExtent l="0" t="0" r="0" b="0"/>
                <wp:wrapNone/>
                <wp:docPr id="187" name="Graphic 18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87" o:spid="_x0000_s1026" o:spt="100" style="position:absolute;left:0pt;margin-left:65.95pt;margin-top:39.05pt;height:0.75pt;width:480pt;mso-position-horizontal-relative:page;z-index:251664384;mso-width-relative:page;mso-height-relative:page;" fillcolor="#000000" filled="t" stroked="f" coordsize="6096000,9525" o:gfxdata="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Q8ruLXAAAACgEAAA8AAAAAAAAAAQAgAAAAIgAAAGRycy9kb3ducmV2Lnht&#10;bFBLAQIUABQAAAAIAIdO4kDpChpjMwIAAAQFAAAOAAAAAAAAAAEAIAAAACYBAABkcnMvZTJvRG9j&#10;LnhtbFBLBQYAAAAABgAGAFkBAADLBQAAAAA=&#10;" path="m6095999,9524l0,9524,0,0,6095999,0,6095999,9524xe">
                <v:fill on="t" opacity="9763f" focussize="0,0"/>
                <v:stroke on="f"/>
                <v:imagedata o:title=""/>
                <o:lock v:ext="edit" aspectratio="f"/>
                <v:textbox inset="0mm,0mm,0mm,0mm"/>
              </v:shape>
            </w:pict>
          </mc:Fallback>
        </mc:AlternateContent>
      </w:r>
      <w:r>
        <w:rPr>
          <w:rFonts w:ascii="Times New Roman" w:hAnsi="Times New Roman"/>
          <w:color w:val="0D0D0D"/>
          <w:w w:val="110"/>
          <w:sz w:val="29"/>
        </w:rPr>
        <w:t>0.2148</w:t>
      </w:r>
      <w:r>
        <w:rPr>
          <w:rFonts w:ascii="Times New Roman" w:hAnsi="Times New Roman"/>
          <w:color w:val="0D0D0D"/>
          <w:spacing w:val="-20"/>
          <w:w w:val="110"/>
          <w:sz w:val="29"/>
        </w:rPr>
        <w:t xml:space="preserve"> </w:t>
      </w:r>
      <w:r>
        <w:rPr>
          <w:rFonts w:ascii="Times New Roman" w:hAnsi="Times New Roman"/>
          <w:color w:val="0D0D0D"/>
          <w:w w:val="110"/>
          <w:sz w:val="29"/>
        </w:rPr>
        <w:t>×</w:t>
      </w:r>
      <w:r>
        <w:rPr>
          <w:rFonts w:ascii="Times New Roman" w:hAnsi="Times New Roman"/>
          <w:color w:val="0D0D0D"/>
          <w:spacing w:val="-20"/>
          <w:w w:val="110"/>
          <w:sz w:val="29"/>
        </w:rPr>
        <w:t xml:space="preserve"> </w:t>
      </w:r>
      <w:r>
        <w:rPr>
          <w:rFonts w:ascii="Times New Roman" w:hAnsi="Times New Roman"/>
          <w:color w:val="0D0D0D"/>
          <w:w w:val="110"/>
          <w:sz w:val="29"/>
        </w:rPr>
        <w:t>100</w:t>
      </w:r>
      <w:r>
        <w:rPr>
          <w:rFonts w:ascii="Times New Roman" w:hAnsi="Times New Roman"/>
          <w:color w:val="0D0D0D"/>
          <w:spacing w:val="-9"/>
          <w:w w:val="110"/>
          <w:sz w:val="29"/>
        </w:rPr>
        <w:t xml:space="preserve"> </w:t>
      </w:r>
      <w:r>
        <w:rPr>
          <w:rFonts w:ascii="Times New Roman" w:hAnsi="Times New Roman"/>
          <w:color w:val="0D0D0D"/>
          <w:w w:val="110"/>
          <w:sz w:val="29"/>
        </w:rPr>
        <w:t>=</w:t>
      </w:r>
      <w:r>
        <w:rPr>
          <w:rFonts w:ascii="Times New Roman" w:hAnsi="Times New Roman"/>
          <w:color w:val="0D0D0D"/>
          <w:spacing w:val="-7"/>
          <w:w w:val="110"/>
          <w:sz w:val="29"/>
        </w:rPr>
        <w:t xml:space="preserve"> </w:t>
      </w:r>
      <w:r>
        <w:rPr>
          <w:rFonts w:ascii="Times New Roman" w:hAnsi="Times New Roman"/>
          <w:color w:val="0D0D0D"/>
          <w:spacing w:val="-2"/>
          <w:w w:val="110"/>
          <w:sz w:val="29"/>
        </w:rPr>
        <w:t>21.48%</w:t>
      </w:r>
    </w:p>
    <w:p w14:paraId="23449EE0">
      <w:pPr>
        <w:pStyle w:val="7"/>
        <w:rPr>
          <w:rFonts w:ascii="Times New Roman"/>
          <w:sz w:val="29"/>
        </w:rPr>
      </w:pPr>
    </w:p>
    <w:p w14:paraId="0E05DEE8">
      <w:pPr>
        <w:pStyle w:val="7"/>
        <w:rPr>
          <w:rFonts w:ascii="Times New Roman"/>
          <w:sz w:val="29"/>
        </w:rPr>
      </w:pPr>
    </w:p>
    <w:p w14:paraId="176F57AC">
      <w:pPr>
        <w:pStyle w:val="7"/>
        <w:rPr>
          <w:rFonts w:ascii="Times New Roman"/>
          <w:sz w:val="29"/>
        </w:rPr>
      </w:pPr>
    </w:p>
    <w:p w14:paraId="2B37399B">
      <w:pPr>
        <w:pStyle w:val="7"/>
        <w:spacing w:before="252"/>
        <w:rPr>
          <w:rFonts w:ascii="Times New Roman"/>
          <w:sz w:val="29"/>
        </w:rPr>
      </w:pPr>
    </w:p>
    <w:p w14:paraId="2B60A82B">
      <w:pPr>
        <w:spacing w:before="0"/>
        <w:ind w:left="0" w:right="3163" w:firstLine="0"/>
        <w:jc w:val="center"/>
        <w:rPr>
          <w:rFonts w:ascii="Times New Roman"/>
          <w:sz w:val="29"/>
        </w:rPr>
      </w:pPr>
      <w:r>
        <w:rPr>
          <w:rFonts w:ascii="Times New Roman"/>
          <w:color w:val="0D0D0D"/>
          <w:spacing w:val="-2"/>
          <w:sz w:val="29"/>
        </w:rPr>
        <w:t>21.48%</w:t>
      </w:r>
    </w:p>
    <w:p w14:paraId="3E75D06D">
      <w:pPr>
        <w:spacing w:after="0"/>
        <w:jc w:val="center"/>
        <w:rPr>
          <w:rFonts w:ascii="Times New Roman"/>
          <w:sz w:val="29"/>
        </w:rPr>
        <w:sectPr>
          <w:type w:val="continuous"/>
          <w:pgSz w:w="12240" w:h="15840"/>
          <w:pgMar w:top="1820" w:right="360" w:bottom="280" w:left="360" w:header="720" w:footer="720" w:gutter="0"/>
          <w:cols w:equalWidth="0" w:num="2">
            <w:col w:w="2736" w:space="429"/>
            <w:col w:w="8355"/>
          </w:cols>
        </w:sectPr>
      </w:pPr>
    </w:p>
    <w:p w14:paraId="752BD4EE">
      <w:pPr>
        <w:pStyle w:val="7"/>
        <w:spacing w:before="9"/>
        <w:rPr>
          <w:rFonts w:ascii="Times New Roman"/>
          <w:sz w:val="20"/>
        </w:rPr>
      </w:pPr>
    </w:p>
    <w:p w14:paraId="622BFDF1">
      <w:pPr>
        <w:spacing w:line="240" w:lineRule="auto"/>
        <w:ind w:left="960" w:right="0" w:firstLine="0"/>
        <w:rPr>
          <w:rFonts w:ascii="Times New Roman"/>
          <w:sz w:val="20"/>
        </w:rPr>
      </w:pPr>
      <w:r>
        <w:rPr>
          <w:rFonts w:ascii="Times New Roman"/>
          <w:sz w:val="20"/>
        </w:rPr>
        <mc:AlternateContent>
          <mc:Choice Requires="wpg">
            <w:drawing>
              <wp:inline distT="0" distB="0" distL="0" distR="0">
                <wp:extent cx="6096000" cy="2014855"/>
                <wp:effectExtent l="9525" t="0" r="0" b="4444"/>
                <wp:docPr id="188" name="Group 188"/>
                <wp:cNvGraphicFramePr/>
                <a:graphic xmlns:a="http://schemas.openxmlformats.org/drawingml/2006/main">
                  <a:graphicData uri="http://schemas.microsoft.com/office/word/2010/wordprocessingGroup">
                    <wpg:wgp>
                      <wpg:cNvGrpSpPr/>
                      <wpg:grpSpPr>
                        <a:xfrm>
                          <a:off x="0" y="0"/>
                          <a:ext cx="6096000" cy="2014855"/>
                          <a:chOff x="0" y="0"/>
                          <a:chExt cx="6096000" cy="2014855"/>
                        </a:xfrm>
                      </wpg:grpSpPr>
                      <wps:wsp>
                        <wps:cNvPr id="189" name="Graphic 189"/>
                        <wps:cNvSpPr/>
                        <wps:spPr>
                          <a:xfrm>
                            <a:off x="-12" y="0"/>
                            <a:ext cx="6096000" cy="2014855"/>
                          </a:xfrm>
                          <a:custGeom>
                            <a:avLst/>
                            <a:gdLst/>
                            <a:ahLst/>
                            <a:cxnLst/>
                            <a:rect l="l" t="t" r="r" b="b"/>
                            <a:pathLst>
                              <a:path w="6096000" h="2014855">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2014537"/>
                                </a:lnTo>
                                <a:lnTo>
                                  <a:pt x="9525" y="2014537"/>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2014537"/>
                                </a:lnTo>
                                <a:lnTo>
                                  <a:pt x="6096000" y="2014537"/>
                                </a:lnTo>
                                <a:lnTo>
                                  <a:pt x="6096000" y="228600"/>
                                </a:lnTo>
                                <a:close/>
                              </a:path>
                            </a:pathLst>
                          </a:custGeom>
                          <a:solidFill>
                            <a:srgbClr val="0D0D0D">
                              <a:alpha val="5099"/>
                            </a:srgbClr>
                          </a:solidFill>
                        </wps:spPr>
                        <wps:bodyPr wrap="square" lIns="0" tIns="0" rIns="0" bIns="0" rtlCol="0">
                          <a:noAutofit/>
                        </wps:bodyPr>
                      </wps:wsp>
                      <wps:wsp>
                        <wps:cNvPr id="190" name="Graphic 190"/>
                        <wps:cNvSpPr/>
                        <wps:spPr>
                          <a:xfrm>
                            <a:off x="9512" y="9525"/>
                            <a:ext cx="6076950" cy="2005330"/>
                          </a:xfrm>
                          <a:custGeom>
                            <a:avLst/>
                            <a:gdLst/>
                            <a:ahLst/>
                            <a:cxnLst/>
                            <a:rect l="l" t="t" r="r" b="b"/>
                            <a:pathLst>
                              <a:path w="6076950" h="200533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2005012"/>
                                </a:lnTo>
                                <a:lnTo>
                                  <a:pt x="6076950" y="2005012"/>
                                </a:lnTo>
                                <a:lnTo>
                                  <a:pt x="6076950" y="228600"/>
                                </a:lnTo>
                                <a:close/>
                              </a:path>
                            </a:pathLst>
                          </a:custGeom>
                          <a:solidFill>
                            <a:srgbClr val="FFFFFF"/>
                          </a:solidFill>
                        </wps:spPr>
                        <wps:bodyPr wrap="square" lIns="0" tIns="0" rIns="0" bIns="0" rtlCol="0">
                          <a:noAutofit/>
                        </wps:bodyPr>
                      </wps:wsp>
                      <wps:wsp>
                        <wps:cNvPr id="191" name="Textbox 191"/>
                        <wps:cNvSpPr txBox="1"/>
                        <wps:spPr>
                          <a:xfrm>
                            <a:off x="0" y="0"/>
                            <a:ext cx="6096000" cy="2014855"/>
                          </a:xfrm>
                          <a:prstGeom prst="rect">
                            <a:avLst/>
                          </a:prstGeom>
                        </wps:spPr>
                        <wps:txbx>
                          <w:txbxContent>
                            <w:p w14:paraId="2055CFDE">
                              <w:pPr>
                                <w:spacing w:before="0" w:line="240" w:lineRule="auto"/>
                                <w:rPr>
                                  <w:rFonts w:ascii="Times New Roman"/>
                                  <w:sz w:val="18"/>
                                </w:rPr>
                              </w:pPr>
                            </w:p>
                            <w:p w14:paraId="587A73CF">
                              <w:pPr>
                                <w:spacing w:before="0" w:line="240" w:lineRule="auto"/>
                                <w:rPr>
                                  <w:rFonts w:ascii="Times New Roman"/>
                                  <w:sz w:val="18"/>
                                </w:rPr>
                              </w:pPr>
                            </w:p>
                            <w:p w14:paraId="351A92DF">
                              <w:pPr>
                                <w:spacing w:before="158" w:line="240" w:lineRule="auto"/>
                                <w:rPr>
                                  <w:rFonts w:ascii="Times New Roman"/>
                                  <w:sz w:val="18"/>
                                </w:rPr>
                              </w:pPr>
                            </w:p>
                            <w:p w14:paraId="11E810C2">
                              <w:pPr>
                                <w:spacing w:before="0"/>
                                <w:ind w:left="254"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College</w:t>
                              </w:r>
                              <w:r>
                                <w:rPr>
                                  <w:rFonts w:ascii="Consolas"/>
                                  <w:i/>
                                  <w:color w:val="2D2D2D"/>
                                  <w:spacing w:val="12"/>
                                  <w:sz w:val="18"/>
                                </w:rPr>
                                <w:t xml:space="preserve"> </w:t>
                              </w:r>
                              <w:r>
                                <w:rPr>
                                  <w:rFonts w:ascii="Consolas"/>
                                  <w:i/>
                                  <w:color w:val="2D2D2D"/>
                                  <w:sz w:val="18"/>
                                </w:rPr>
                                <w:t>entrance</w:t>
                              </w:r>
                              <w:r>
                                <w:rPr>
                                  <w:rFonts w:ascii="Consolas"/>
                                  <w:i/>
                                  <w:color w:val="2D2D2D"/>
                                  <w:spacing w:val="12"/>
                                  <w:sz w:val="18"/>
                                </w:rPr>
                                <w:t xml:space="preserve"> </w:t>
                              </w:r>
                              <w:r>
                                <w:rPr>
                                  <w:rFonts w:ascii="Consolas"/>
                                  <w:i/>
                                  <w:color w:val="2D2D2D"/>
                                  <w:sz w:val="18"/>
                                </w:rPr>
                                <w:t>exam</w:t>
                              </w:r>
                              <w:r>
                                <w:rPr>
                                  <w:rFonts w:ascii="Consolas"/>
                                  <w:i/>
                                  <w:color w:val="2D2D2D"/>
                                  <w:spacing w:val="12"/>
                                  <w:sz w:val="18"/>
                                </w:rPr>
                                <w:t xml:space="preserve"> </w:t>
                              </w:r>
                              <w:r>
                                <w:rPr>
                                  <w:rFonts w:ascii="Consolas"/>
                                  <w:i/>
                                  <w:color w:val="2D2D2D"/>
                                  <w:spacing w:val="-2"/>
                                  <w:sz w:val="18"/>
                                </w:rPr>
                                <w:t>problem</w:t>
                              </w:r>
                            </w:p>
                            <w:p w14:paraId="3E7A8393">
                              <w:pPr>
                                <w:spacing w:before="178" w:line="240" w:lineRule="auto"/>
                                <w:rPr>
                                  <w:rFonts w:ascii="Consolas"/>
                                  <w:i/>
                                  <w:sz w:val="18"/>
                                </w:rPr>
                              </w:pPr>
                            </w:p>
                            <w:p w14:paraId="3990CEFF">
                              <w:pPr>
                                <w:spacing w:before="1"/>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72</w:t>
                              </w:r>
                            </w:p>
                            <w:p w14:paraId="152E46AD">
                              <w:pPr>
                                <w:spacing w:before="89"/>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15.2</w:t>
                              </w:r>
                            </w:p>
                            <w:p w14:paraId="1E9BA389">
                              <w:pPr>
                                <w:spacing w:before="178" w:line="240" w:lineRule="auto"/>
                                <w:rPr>
                                  <w:rFonts w:ascii="Consolas"/>
                                  <w:sz w:val="18"/>
                                </w:rPr>
                              </w:pPr>
                            </w:p>
                            <w:p w14:paraId="1CA200AC">
                              <w:pPr>
                                <w:spacing w:before="0"/>
                                <w:ind w:left="254"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Probability</w:t>
                              </w:r>
                              <w:r>
                                <w:rPr>
                                  <w:rFonts w:ascii="Consolas"/>
                                  <w:i/>
                                  <w:color w:val="2D2D2D"/>
                                  <w:spacing w:val="10"/>
                                  <w:sz w:val="18"/>
                                </w:rPr>
                                <w:t xml:space="preserve"> </w:t>
                              </w:r>
                              <w:r>
                                <w:rPr>
                                  <w:rFonts w:ascii="Consolas"/>
                                  <w:i/>
                                  <w:color w:val="2D2D2D"/>
                                  <w:sz w:val="18"/>
                                </w:rPr>
                                <w:t>of</w:t>
                              </w:r>
                              <w:r>
                                <w:rPr>
                                  <w:rFonts w:ascii="Consolas"/>
                                  <w:i/>
                                  <w:color w:val="2D2D2D"/>
                                  <w:spacing w:val="10"/>
                                  <w:sz w:val="18"/>
                                </w:rPr>
                                <w:t xml:space="preserve"> </w:t>
                              </w:r>
                              <w:r>
                                <w:rPr>
                                  <w:rFonts w:ascii="Consolas"/>
                                  <w:i/>
                                  <w:color w:val="2D2D2D"/>
                                  <w:sz w:val="18"/>
                                </w:rPr>
                                <w:t>score</w:t>
                              </w:r>
                              <w:r>
                                <w:rPr>
                                  <w:rFonts w:ascii="Consolas"/>
                                  <w:i/>
                                  <w:color w:val="2D2D2D"/>
                                  <w:spacing w:val="11"/>
                                  <w:sz w:val="18"/>
                                </w:rPr>
                                <w:t xml:space="preserve"> </w:t>
                              </w:r>
                              <w:r>
                                <w:rPr>
                                  <w:rFonts w:ascii="Consolas"/>
                                  <w:i/>
                                  <w:color w:val="2D2D2D"/>
                                  <w:sz w:val="18"/>
                                </w:rPr>
                                <w:t>&gt;=</w:t>
                              </w:r>
                              <w:r>
                                <w:rPr>
                                  <w:rFonts w:ascii="Consolas"/>
                                  <w:i/>
                                  <w:color w:val="2D2D2D"/>
                                  <w:spacing w:val="10"/>
                                  <w:sz w:val="18"/>
                                </w:rPr>
                                <w:t xml:space="preserve"> </w:t>
                              </w:r>
                              <w:r>
                                <w:rPr>
                                  <w:rFonts w:ascii="Consolas"/>
                                  <w:i/>
                                  <w:color w:val="2D2D2D"/>
                                  <w:spacing w:val="-5"/>
                                  <w:sz w:val="18"/>
                                </w:rPr>
                                <w:t>84</w:t>
                              </w:r>
                            </w:p>
                            <w:p w14:paraId="7EBC6017">
                              <w:pPr>
                                <w:spacing w:before="179" w:line="240" w:lineRule="auto"/>
                                <w:rPr>
                                  <w:rFonts w:ascii="Consolas"/>
                                  <w:i/>
                                  <w:sz w:val="18"/>
                                </w:rPr>
                              </w:pPr>
                            </w:p>
                            <w:p w14:paraId="1B93DDB5">
                              <w:pPr>
                                <w:spacing w:before="0"/>
                                <w:ind w:left="254" w:right="0" w:firstLine="0"/>
                                <w:jc w:val="left"/>
                                <w:rPr>
                                  <w:rFonts w:ascii="Consolas"/>
                                  <w:sz w:val="18"/>
                                </w:rPr>
                              </w:pPr>
                              <w:r>
                                <w:rPr>
                                  <w:rFonts w:ascii="Consolas"/>
                                  <w:color w:val="6A3AB4"/>
                                  <w:sz w:val="18"/>
                                </w:rPr>
                                <w:t>prob</w:t>
                              </w:r>
                              <w:r>
                                <w:rPr>
                                  <w:rFonts w:ascii="Consolas"/>
                                  <w:color w:val="6A3AB4"/>
                                  <w:spacing w:val="10"/>
                                  <w:sz w:val="18"/>
                                </w:rPr>
                                <w:t xml:space="preserve"> </w:t>
                              </w:r>
                              <w:r>
                                <w:rPr>
                                  <w:rFonts w:ascii="Consolas"/>
                                  <w:color w:val="662442"/>
                                  <w:sz w:val="18"/>
                                </w:rPr>
                                <w:t>&lt;-</w:t>
                              </w:r>
                              <w:r>
                                <w:rPr>
                                  <w:rFonts w:ascii="Consolas"/>
                                  <w:color w:val="662442"/>
                                  <w:spacing w:val="10"/>
                                  <w:sz w:val="18"/>
                                </w:rPr>
                                <w:t xml:space="preserve"> </w:t>
                              </w:r>
                              <w:r>
                                <w:rPr>
                                  <w:rFonts w:ascii="Consolas"/>
                                  <w:color w:val="B9480D"/>
                                  <w:sz w:val="18"/>
                                </w:rPr>
                                <w:t>1</w:t>
                              </w:r>
                              <w:r>
                                <w:rPr>
                                  <w:rFonts w:ascii="Consolas"/>
                                  <w:color w:val="B9480D"/>
                                  <w:spacing w:val="10"/>
                                  <w:sz w:val="18"/>
                                </w:rPr>
                                <w:t xml:space="preserve"> </w:t>
                              </w:r>
                              <w:r>
                                <w:rPr>
                                  <w:rFonts w:ascii="Consolas"/>
                                  <w:color w:val="662442"/>
                                  <w:sz w:val="18"/>
                                </w:rPr>
                                <w:t>-</w:t>
                              </w:r>
                              <w:r>
                                <w:rPr>
                                  <w:rFonts w:ascii="Consolas"/>
                                  <w:color w:val="662442"/>
                                  <w:spacing w:val="10"/>
                                  <w:sz w:val="18"/>
                                </w:rPr>
                                <w:t xml:space="preserve"> </w:t>
                              </w:r>
                              <w:r>
                                <w:rPr>
                                  <w:rFonts w:ascii="Consolas"/>
                                  <w:color w:val="6A3AB4"/>
                                  <w:sz w:val="18"/>
                                </w:rPr>
                                <w:t>pnorm</w:t>
                              </w:r>
                              <w:r>
                                <w:rPr>
                                  <w:rFonts w:ascii="Consolas"/>
                                  <w:color w:val="0D0D0D"/>
                                  <w:sz w:val="18"/>
                                </w:rPr>
                                <w:t>(</w:t>
                              </w:r>
                              <w:r>
                                <w:rPr>
                                  <w:rFonts w:ascii="Consolas"/>
                                  <w:color w:val="B9480D"/>
                                  <w:sz w:val="18"/>
                                </w:rPr>
                                <w:t>84</w:t>
                              </w:r>
                              <w:r>
                                <w:rPr>
                                  <w:rFonts w:ascii="Consolas"/>
                                  <w:color w:val="0D0D0D"/>
                                  <w:sz w:val="18"/>
                                </w:rPr>
                                <w:t>,</w:t>
                              </w:r>
                              <w:r>
                                <w:rPr>
                                  <w:rFonts w:ascii="Consolas"/>
                                  <w:color w:val="0D0D0D"/>
                                  <w:spacing w:val="11"/>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w:t>
                              </w:r>
                              <w:r>
                                <w:rPr>
                                  <w:rFonts w:ascii="Consolas"/>
                                  <w:color w:val="0D0D0D"/>
                                  <w:spacing w:val="10"/>
                                  <w:sz w:val="18"/>
                                </w:rPr>
                                <w:t xml:space="preserve"> </w:t>
                              </w:r>
                              <w:r>
                                <w:rPr>
                                  <w:rFonts w:ascii="Consolas"/>
                                  <w:color w:val="6A3AB4"/>
                                  <w:spacing w:val="-2"/>
                                  <w:sz w:val="18"/>
                                </w:rPr>
                                <w:t>sd</w:t>
                              </w:r>
                              <w:r>
                                <w:rPr>
                                  <w:rFonts w:ascii="Consolas"/>
                                  <w:color w:val="662442"/>
                                  <w:spacing w:val="-2"/>
                                  <w:sz w:val="18"/>
                                </w:rPr>
                                <w:t>=</w:t>
                              </w:r>
                              <w:r>
                                <w:rPr>
                                  <w:rFonts w:ascii="Consolas"/>
                                  <w:color w:val="6A3AB4"/>
                                  <w:spacing w:val="-2"/>
                                  <w:sz w:val="18"/>
                                </w:rPr>
                                <w:t>sigma</w:t>
                              </w:r>
                              <w:r>
                                <w:rPr>
                                  <w:rFonts w:ascii="Consolas"/>
                                  <w:color w:val="0D0D0D"/>
                                  <w:spacing w:val="-2"/>
                                  <w:sz w:val="18"/>
                                </w:rPr>
                                <w:t>)</w:t>
                              </w:r>
                            </w:p>
                          </w:txbxContent>
                        </wps:txbx>
                        <wps:bodyPr wrap="square" lIns="0" tIns="0" rIns="0" bIns="0" rtlCol="0">
                          <a:noAutofit/>
                        </wps:bodyPr>
                      </wps:wsp>
                    </wpg:wgp>
                  </a:graphicData>
                </a:graphic>
              </wp:inline>
            </w:drawing>
          </mc:Choice>
          <mc:Fallback>
            <w:pict>
              <v:group id="_x0000_s1026" o:spid="_x0000_s1026" o:spt="203" style="height:158.65pt;width:480pt;" coordsize="6096000,2014855" o:gfxdata="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">
                <o:lock v:ext="edit" aspectratio="f"/>
                <v:shape id="Graphic 189" o:spid="_x0000_s1026" o:spt="100" style="position:absolute;left:-12;top:0;height:2014855;width:6096000;" fillcolor="#0D0D0D" filled="t" stroked="f" coordsize="6096000,2014855" o:gfxdata="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JQtLsAAADc&#10;AAAADwAAAAAAAAABACAAAAAiAAAAZHJzL2Rvd25yZXYueG1sUEsBAhQAFAAAAAgAh07iQDMvBZ47&#10;AAAAOQAAABAAAAAAAAAAAQAgAAAACgEAAGRycy9zaGFwZXhtbC54bWxQSwUGAAAAAAYABgBbAQAA&#10;tAMAAAAA&#10;" path="m6096000,228600l6084900,150774,6065748,106210,6032843,63169,6032309,62750,5989802,30264,5945238,11112,5937770,9525,5903112,2197,5867400,0,228600,0,192900,2197,150774,11112,106210,30264,63703,62763,30264,106210,11112,150774,2197,192900,0,228600,0,2014537,9525,2014537,9525,224586,12217,190525,21247,151206,39598,109994,70269,70269,70612,70015,70815,69862,109982,39598,151193,21247,190525,12217,224574,9525,5871438,9525,5905487,12217,5944819,21247,5986030,39598,6025197,69862,6025731,70269,6056414,109994,6074765,151206,6083795,190525,6086475,224586,6086475,2014537,6096000,2014537,6096000,228600xe">
                  <v:fill on="t" opacity="3341f" focussize="0,0"/>
                  <v:stroke on="f"/>
                  <v:imagedata o:title=""/>
                  <o:lock v:ext="edit" aspectratio="f"/>
                  <v:textbox inset="0mm,0mm,0mm,0mm"/>
                </v:shape>
                <v:shape id="Graphic 190" o:spid="_x0000_s1026" o:spt="100" style="position:absolute;left:9512;top:9525;height:2005330;width:6076950;" fillcolor="#FFFFFF" filled="t" stroked="f" coordsize="6076950,2005330" o:gfxdata="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U45O8AAAA&#10;3A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2005012,6076950,2005012,6076950,228600xe">
                  <v:fill on="t" focussize="0,0"/>
                  <v:stroke on="f"/>
                  <v:imagedata o:title=""/>
                  <o:lock v:ext="edit" aspectratio="f"/>
                  <v:textbox inset="0mm,0mm,0mm,0mm"/>
                </v:shape>
                <v:shape id="Textbox 191" o:spid="_x0000_s1026" o:spt="202" type="#_x0000_t202" style="position:absolute;left:0;top:0;height:2014855;width:6096000;" filled="f" stroked="f" coordsize="21600,21600" o:gfxdata="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GZn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055CFDE">
                        <w:pPr>
                          <w:spacing w:before="0" w:line="240" w:lineRule="auto"/>
                          <w:rPr>
                            <w:rFonts w:ascii="Times New Roman"/>
                            <w:sz w:val="18"/>
                          </w:rPr>
                        </w:pPr>
                      </w:p>
                      <w:p w14:paraId="587A73CF">
                        <w:pPr>
                          <w:spacing w:before="0" w:line="240" w:lineRule="auto"/>
                          <w:rPr>
                            <w:rFonts w:ascii="Times New Roman"/>
                            <w:sz w:val="18"/>
                          </w:rPr>
                        </w:pPr>
                      </w:p>
                      <w:p w14:paraId="351A92DF">
                        <w:pPr>
                          <w:spacing w:before="158" w:line="240" w:lineRule="auto"/>
                          <w:rPr>
                            <w:rFonts w:ascii="Times New Roman"/>
                            <w:sz w:val="18"/>
                          </w:rPr>
                        </w:pPr>
                      </w:p>
                      <w:p w14:paraId="11E810C2">
                        <w:pPr>
                          <w:spacing w:before="0"/>
                          <w:ind w:left="254"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College</w:t>
                        </w:r>
                        <w:r>
                          <w:rPr>
                            <w:rFonts w:ascii="Consolas"/>
                            <w:i/>
                            <w:color w:val="2D2D2D"/>
                            <w:spacing w:val="12"/>
                            <w:sz w:val="18"/>
                          </w:rPr>
                          <w:t xml:space="preserve"> </w:t>
                        </w:r>
                        <w:r>
                          <w:rPr>
                            <w:rFonts w:ascii="Consolas"/>
                            <w:i/>
                            <w:color w:val="2D2D2D"/>
                            <w:sz w:val="18"/>
                          </w:rPr>
                          <w:t>entrance</w:t>
                        </w:r>
                        <w:r>
                          <w:rPr>
                            <w:rFonts w:ascii="Consolas"/>
                            <w:i/>
                            <w:color w:val="2D2D2D"/>
                            <w:spacing w:val="12"/>
                            <w:sz w:val="18"/>
                          </w:rPr>
                          <w:t xml:space="preserve"> </w:t>
                        </w:r>
                        <w:r>
                          <w:rPr>
                            <w:rFonts w:ascii="Consolas"/>
                            <w:i/>
                            <w:color w:val="2D2D2D"/>
                            <w:sz w:val="18"/>
                          </w:rPr>
                          <w:t>exam</w:t>
                        </w:r>
                        <w:r>
                          <w:rPr>
                            <w:rFonts w:ascii="Consolas"/>
                            <w:i/>
                            <w:color w:val="2D2D2D"/>
                            <w:spacing w:val="12"/>
                            <w:sz w:val="18"/>
                          </w:rPr>
                          <w:t xml:space="preserve"> </w:t>
                        </w:r>
                        <w:r>
                          <w:rPr>
                            <w:rFonts w:ascii="Consolas"/>
                            <w:i/>
                            <w:color w:val="2D2D2D"/>
                            <w:spacing w:val="-2"/>
                            <w:sz w:val="18"/>
                          </w:rPr>
                          <w:t>problem</w:t>
                        </w:r>
                      </w:p>
                      <w:p w14:paraId="3E7A8393">
                        <w:pPr>
                          <w:spacing w:before="178" w:line="240" w:lineRule="auto"/>
                          <w:rPr>
                            <w:rFonts w:ascii="Consolas"/>
                            <w:i/>
                            <w:sz w:val="18"/>
                          </w:rPr>
                        </w:pPr>
                      </w:p>
                      <w:p w14:paraId="3990CEFF">
                        <w:pPr>
                          <w:spacing w:before="1"/>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72</w:t>
                        </w:r>
                      </w:p>
                      <w:p w14:paraId="152E46AD">
                        <w:pPr>
                          <w:spacing w:before="89"/>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15.2</w:t>
                        </w:r>
                      </w:p>
                      <w:p w14:paraId="1E9BA389">
                        <w:pPr>
                          <w:spacing w:before="178" w:line="240" w:lineRule="auto"/>
                          <w:rPr>
                            <w:rFonts w:ascii="Consolas"/>
                            <w:sz w:val="18"/>
                          </w:rPr>
                        </w:pPr>
                      </w:p>
                      <w:p w14:paraId="1CA200AC">
                        <w:pPr>
                          <w:spacing w:before="0"/>
                          <w:ind w:left="254"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Probability</w:t>
                        </w:r>
                        <w:r>
                          <w:rPr>
                            <w:rFonts w:ascii="Consolas"/>
                            <w:i/>
                            <w:color w:val="2D2D2D"/>
                            <w:spacing w:val="10"/>
                            <w:sz w:val="18"/>
                          </w:rPr>
                          <w:t xml:space="preserve"> </w:t>
                        </w:r>
                        <w:r>
                          <w:rPr>
                            <w:rFonts w:ascii="Consolas"/>
                            <w:i/>
                            <w:color w:val="2D2D2D"/>
                            <w:sz w:val="18"/>
                          </w:rPr>
                          <w:t>of</w:t>
                        </w:r>
                        <w:r>
                          <w:rPr>
                            <w:rFonts w:ascii="Consolas"/>
                            <w:i/>
                            <w:color w:val="2D2D2D"/>
                            <w:spacing w:val="10"/>
                            <w:sz w:val="18"/>
                          </w:rPr>
                          <w:t xml:space="preserve"> </w:t>
                        </w:r>
                        <w:r>
                          <w:rPr>
                            <w:rFonts w:ascii="Consolas"/>
                            <w:i/>
                            <w:color w:val="2D2D2D"/>
                            <w:sz w:val="18"/>
                          </w:rPr>
                          <w:t>score</w:t>
                        </w:r>
                        <w:r>
                          <w:rPr>
                            <w:rFonts w:ascii="Consolas"/>
                            <w:i/>
                            <w:color w:val="2D2D2D"/>
                            <w:spacing w:val="11"/>
                            <w:sz w:val="18"/>
                          </w:rPr>
                          <w:t xml:space="preserve"> </w:t>
                        </w:r>
                        <w:r>
                          <w:rPr>
                            <w:rFonts w:ascii="Consolas"/>
                            <w:i/>
                            <w:color w:val="2D2D2D"/>
                            <w:sz w:val="18"/>
                          </w:rPr>
                          <w:t>&gt;=</w:t>
                        </w:r>
                        <w:r>
                          <w:rPr>
                            <w:rFonts w:ascii="Consolas"/>
                            <w:i/>
                            <w:color w:val="2D2D2D"/>
                            <w:spacing w:val="10"/>
                            <w:sz w:val="18"/>
                          </w:rPr>
                          <w:t xml:space="preserve"> </w:t>
                        </w:r>
                        <w:r>
                          <w:rPr>
                            <w:rFonts w:ascii="Consolas"/>
                            <w:i/>
                            <w:color w:val="2D2D2D"/>
                            <w:spacing w:val="-5"/>
                            <w:sz w:val="18"/>
                          </w:rPr>
                          <w:t>84</w:t>
                        </w:r>
                      </w:p>
                      <w:p w14:paraId="7EBC6017">
                        <w:pPr>
                          <w:spacing w:before="179" w:line="240" w:lineRule="auto"/>
                          <w:rPr>
                            <w:rFonts w:ascii="Consolas"/>
                            <w:i/>
                            <w:sz w:val="18"/>
                          </w:rPr>
                        </w:pPr>
                      </w:p>
                      <w:p w14:paraId="1B93DDB5">
                        <w:pPr>
                          <w:spacing w:before="0"/>
                          <w:ind w:left="254" w:right="0" w:firstLine="0"/>
                          <w:jc w:val="left"/>
                          <w:rPr>
                            <w:rFonts w:ascii="Consolas"/>
                            <w:sz w:val="18"/>
                          </w:rPr>
                        </w:pPr>
                        <w:r>
                          <w:rPr>
                            <w:rFonts w:ascii="Consolas"/>
                            <w:color w:val="6A3AB4"/>
                            <w:sz w:val="18"/>
                          </w:rPr>
                          <w:t>prob</w:t>
                        </w:r>
                        <w:r>
                          <w:rPr>
                            <w:rFonts w:ascii="Consolas"/>
                            <w:color w:val="6A3AB4"/>
                            <w:spacing w:val="10"/>
                            <w:sz w:val="18"/>
                          </w:rPr>
                          <w:t xml:space="preserve"> </w:t>
                        </w:r>
                        <w:r>
                          <w:rPr>
                            <w:rFonts w:ascii="Consolas"/>
                            <w:color w:val="662442"/>
                            <w:sz w:val="18"/>
                          </w:rPr>
                          <w:t>&lt;-</w:t>
                        </w:r>
                        <w:r>
                          <w:rPr>
                            <w:rFonts w:ascii="Consolas"/>
                            <w:color w:val="662442"/>
                            <w:spacing w:val="10"/>
                            <w:sz w:val="18"/>
                          </w:rPr>
                          <w:t xml:space="preserve"> </w:t>
                        </w:r>
                        <w:r>
                          <w:rPr>
                            <w:rFonts w:ascii="Consolas"/>
                            <w:color w:val="B9480D"/>
                            <w:sz w:val="18"/>
                          </w:rPr>
                          <w:t>1</w:t>
                        </w:r>
                        <w:r>
                          <w:rPr>
                            <w:rFonts w:ascii="Consolas"/>
                            <w:color w:val="B9480D"/>
                            <w:spacing w:val="10"/>
                            <w:sz w:val="18"/>
                          </w:rPr>
                          <w:t xml:space="preserve"> </w:t>
                        </w:r>
                        <w:r>
                          <w:rPr>
                            <w:rFonts w:ascii="Consolas"/>
                            <w:color w:val="662442"/>
                            <w:sz w:val="18"/>
                          </w:rPr>
                          <w:t>-</w:t>
                        </w:r>
                        <w:r>
                          <w:rPr>
                            <w:rFonts w:ascii="Consolas"/>
                            <w:color w:val="662442"/>
                            <w:spacing w:val="10"/>
                            <w:sz w:val="18"/>
                          </w:rPr>
                          <w:t xml:space="preserve"> </w:t>
                        </w:r>
                        <w:r>
                          <w:rPr>
                            <w:rFonts w:ascii="Consolas"/>
                            <w:color w:val="6A3AB4"/>
                            <w:sz w:val="18"/>
                          </w:rPr>
                          <w:t>pnorm</w:t>
                        </w:r>
                        <w:r>
                          <w:rPr>
                            <w:rFonts w:ascii="Consolas"/>
                            <w:color w:val="0D0D0D"/>
                            <w:sz w:val="18"/>
                          </w:rPr>
                          <w:t>(</w:t>
                        </w:r>
                        <w:r>
                          <w:rPr>
                            <w:rFonts w:ascii="Consolas"/>
                            <w:color w:val="B9480D"/>
                            <w:sz w:val="18"/>
                          </w:rPr>
                          <w:t>84</w:t>
                        </w:r>
                        <w:r>
                          <w:rPr>
                            <w:rFonts w:ascii="Consolas"/>
                            <w:color w:val="0D0D0D"/>
                            <w:sz w:val="18"/>
                          </w:rPr>
                          <w:t>,</w:t>
                        </w:r>
                        <w:r>
                          <w:rPr>
                            <w:rFonts w:ascii="Consolas"/>
                            <w:color w:val="0D0D0D"/>
                            <w:spacing w:val="11"/>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w:t>
                        </w:r>
                        <w:r>
                          <w:rPr>
                            <w:rFonts w:ascii="Consolas"/>
                            <w:color w:val="0D0D0D"/>
                            <w:spacing w:val="10"/>
                            <w:sz w:val="18"/>
                          </w:rPr>
                          <w:t xml:space="preserve"> </w:t>
                        </w:r>
                        <w:r>
                          <w:rPr>
                            <w:rFonts w:ascii="Consolas"/>
                            <w:color w:val="6A3AB4"/>
                            <w:spacing w:val="-2"/>
                            <w:sz w:val="18"/>
                          </w:rPr>
                          <w:t>sd</w:t>
                        </w:r>
                        <w:r>
                          <w:rPr>
                            <w:rFonts w:ascii="Consolas"/>
                            <w:color w:val="662442"/>
                            <w:spacing w:val="-2"/>
                            <w:sz w:val="18"/>
                          </w:rPr>
                          <w:t>=</w:t>
                        </w:r>
                        <w:r>
                          <w:rPr>
                            <w:rFonts w:ascii="Consolas"/>
                            <w:color w:val="6A3AB4"/>
                            <w:spacing w:val="-2"/>
                            <w:sz w:val="18"/>
                          </w:rPr>
                          <w:t>sigma</w:t>
                        </w:r>
                        <w:r>
                          <w:rPr>
                            <w:rFonts w:ascii="Consolas"/>
                            <w:color w:val="0D0D0D"/>
                            <w:spacing w:val="-2"/>
                            <w:sz w:val="18"/>
                          </w:rPr>
                          <w:t>)</w:t>
                        </w:r>
                      </w:p>
                    </w:txbxContent>
                  </v:textbox>
                </v:shape>
                <w10:wrap type="none"/>
                <w10:anchorlock/>
              </v:group>
            </w:pict>
          </mc:Fallback>
        </mc:AlternateContent>
      </w:r>
    </w:p>
    <w:p w14:paraId="7CC547A1">
      <w:pPr>
        <w:spacing w:after="0" w:line="240" w:lineRule="auto"/>
        <w:rPr>
          <w:rFonts w:ascii="Times New Roman"/>
          <w:sz w:val="20"/>
        </w:rPr>
        <w:sectPr>
          <w:type w:val="continuous"/>
          <w:pgSz w:w="12240" w:h="15840"/>
          <w:pgMar w:top="1820" w:right="360" w:bottom="280" w:left="360" w:header="720" w:footer="720" w:gutter="0"/>
          <w:cols w:space="720" w:num="1"/>
        </w:sectPr>
      </w:pPr>
    </w:p>
    <w:p w14:paraId="14F8D771">
      <w:pPr>
        <w:spacing w:line="240" w:lineRule="auto"/>
        <w:ind w:left="960" w:right="0" w:firstLine="0"/>
        <w:rPr>
          <w:rFonts w:ascii="Times New Roman"/>
          <w:sz w:val="20"/>
        </w:rPr>
      </w:pPr>
      <w:r>
        <w:rPr>
          <w:rFonts w:ascii="Times New Roman"/>
          <w:sz w:val="20"/>
        </w:rPr>
        <mc:AlternateContent>
          <mc:Choice Requires="wpg">
            <w:drawing>
              <wp:inline distT="0" distB="0" distL="0" distR="0">
                <wp:extent cx="6096000" cy="1266825"/>
                <wp:effectExtent l="9525" t="0" r="0" b="0"/>
                <wp:docPr id="192" name="Group 192"/>
                <wp:cNvGraphicFramePr/>
                <a:graphic xmlns:a="http://schemas.openxmlformats.org/drawingml/2006/main">
                  <a:graphicData uri="http://schemas.microsoft.com/office/word/2010/wordprocessingGroup">
                    <wpg:wgp>
                      <wpg:cNvGrpSpPr/>
                      <wpg:grpSpPr>
                        <a:xfrm>
                          <a:off x="0" y="0"/>
                          <a:ext cx="6096000" cy="1266825"/>
                          <a:chOff x="0" y="0"/>
                          <a:chExt cx="6096000" cy="1266825"/>
                        </a:xfrm>
                      </wpg:grpSpPr>
                      <wps:wsp>
                        <wps:cNvPr id="193" name="Graphic 193"/>
                        <wps:cNvSpPr/>
                        <wps:spPr>
                          <a:xfrm>
                            <a:off x="-12" y="0"/>
                            <a:ext cx="6096000" cy="1266825"/>
                          </a:xfrm>
                          <a:custGeom>
                            <a:avLst/>
                            <a:gdLst/>
                            <a:ahLst/>
                            <a:cxnLst/>
                            <a:rect l="l" t="t" r="r" b="b"/>
                            <a:pathLst>
                              <a:path w="6096000" h="1266825">
                                <a:moveTo>
                                  <a:pt x="6096000" y="0"/>
                                </a:moveTo>
                                <a:lnTo>
                                  <a:pt x="6086475" y="0"/>
                                </a:lnTo>
                                <a:lnTo>
                                  <a:pt x="6086475" y="1042263"/>
                                </a:lnTo>
                                <a:lnTo>
                                  <a:pt x="6083795" y="1076312"/>
                                </a:lnTo>
                                <a:lnTo>
                                  <a:pt x="6074765" y="1115644"/>
                                </a:lnTo>
                                <a:lnTo>
                                  <a:pt x="6056414" y="1156855"/>
                                </a:lnTo>
                                <a:lnTo>
                                  <a:pt x="6025731" y="1196555"/>
                                </a:lnTo>
                                <a:lnTo>
                                  <a:pt x="5986018" y="1227239"/>
                                </a:lnTo>
                                <a:lnTo>
                                  <a:pt x="5944806" y="1245590"/>
                                </a:lnTo>
                                <a:lnTo>
                                  <a:pt x="5905487" y="1254620"/>
                                </a:lnTo>
                                <a:lnTo>
                                  <a:pt x="5871438" y="1257300"/>
                                </a:lnTo>
                                <a:lnTo>
                                  <a:pt x="224574" y="1257300"/>
                                </a:lnTo>
                                <a:lnTo>
                                  <a:pt x="190525" y="1254620"/>
                                </a:lnTo>
                                <a:lnTo>
                                  <a:pt x="151206" y="1245590"/>
                                </a:lnTo>
                                <a:lnTo>
                                  <a:pt x="109994" y="1227239"/>
                                </a:lnTo>
                                <a:lnTo>
                                  <a:pt x="70802" y="1196987"/>
                                </a:lnTo>
                                <a:lnTo>
                                  <a:pt x="70269" y="1196555"/>
                                </a:lnTo>
                                <a:lnTo>
                                  <a:pt x="39598" y="1156855"/>
                                </a:lnTo>
                                <a:lnTo>
                                  <a:pt x="21247" y="1115644"/>
                                </a:lnTo>
                                <a:lnTo>
                                  <a:pt x="12217" y="1076312"/>
                                </a:lnTo>
                                <a:lnTo>
                                  <a:pt x="9525" y="0"/>
                                </a:lnTo>
                                <a:lnTo>
                                  <a:pt x="0" y="0"/>
                                </a:lnTo>
                                <a:lnTo>
                                  <a:pt x="0" y="1038225"/>
                                </a:lnTo>
                                <a:lnTo>
                                  <a:pt x="2197" y="1073937"/>
                                </a:lnTo>
                                <a:lnTo>
                                  <a:pt x="11112" y="1116063"/>
                                </a:lnTo>
                                <a:lnTo>
                                  <a:pt x="30264" y="1160627"/>
                                </a:lnTo>
                                <a:lnTo>
                                  <a:pt x="63169" y="1203667"/>
                                </a:lnTo>
                                <a:lnTo>
                                  <a:pt x="106210" y="1236573"/>
                                </a:lnTo>
                                <a:lnTo>
                                  <a:pt x="150774" y="1255725"/>
                                </a:lnTo>
                                <a:lnTo>
                                  <a:pt x="192900" y="1264640"/>
                                </a:lnTo>
                                <a:lnTo>
                                  <a:pt x="228600" y="1266825"/>
                                </a:lnTo>
                                <a:lnTo>
                                  <a:pt x="5867400" y="1266825"/>
                                </a:lnTo>
                                <a:lnTo>
                                  <a:pt x="5903112" y="1264640"/>
                                </a:lnTo>
                                <a:lnTo>
                                  <a:pt x="5937770" y="1257300"/>
                                </a:lnTo>
                                <a:lnTo>
                                  <a:pt x="5945238" y="1255725"/>
                                </a:lnTo>
                                <a:lnTo>
                                  <a:pt x="5989802" y="1236573"/>
                                </a:lnTo>
                                <a:lnTo>
                                  <a:pt x="6032297" y="1204087"/>
                                </a:lnTo>
                                <a:lnTo>
                                  <a:pt x="6065748" y="1160627"/>
                                </a:lnTo>
                                <a:lnTo>
                                  <a:pt x="6084900" y="1116063"/>
                                </a:lnTo>
                                <a:lnTo>
                                  <a:pt x="6093815" y="1073937"/>
                                </a:lnTo>
                                <a:lnTo>
                                  <a:pt x="6096000" y="1038225"/>
                                </a:lnTo>
                                <a:lnTo>
                                  <a:pt x="6096000" y="0"/>
                                </a:lnTo>
                                <a:close/>
                              </a:path>
                            </a:pathLst>
                          </a:custGeom>
                          <a:solidFill>
                            <a:srgbClr val="0D0D0D">
                              <a:alpha val="5099"/>
                            </a:srgbClr>
                          </a:solidFill>
                        </wps:spPr>
                        <wps:bodyPr wrap="square" lIns="0" tIns="0" rIns="0" bIns="0" rtlCol="0">
                          <a:noAutofit/>
                        </wps:bodyPr>
                      </wps:wsp>
                      <wps:wsp>
                        <wps:cNvPr id="194" name="Graphic 194"/>
                        <wps:cNvSpPr/>
                        <wps:spPr>
                          <a:xfrm>
                            <a:off x="9525" y="0"/>
                            <a:ext cx="6076950" cy="1257300"/>
                          </a:xfrm>
                          <a:custGeom>
                            <a:avLst/>
                            <a:gdLst/>
                            <a:ahLst/>
                            <a:cxnLst/>
                            <a:rect l="l" t="t" r="r" b="b"/>
                            <a:pathLst>
                              <a:path w="6076950" h="1257300">
                                <a:moveTo>
                                  <a:pt x="5848349" y="1257299"/>
                                </a:moveTo>
                                <a:lnTo>
                                  <a:pt x="228599" y="1257299"/>
                                </a:lnTo>
                                <a:lnTo>
                                  <a:pt x="192894" y="1255108"/>
                                </a:lnTo>
                                <a:lnTo>
                                  <a:pt x="150769" y="1246194"/>
                                </a:lnTo>
                                <a:lnTo>
                                  <a:pt x="106198" y="1227042"/>
                                </a:lnTo>
                                <a:lnTo>
                                  <a:pt x="63159" y="1194139"/>
                                </a:lnTo>
                                <a:lnTo>
                                  <a:pt x="30257" y="1151100"/>
                                </a:lnTo>
                                <a:lnTo>
                                  <a:pt x="11105" y="1106530"/>
                                </a:lnTo>
                                <a:lnTo>
                                  <a:pt x="2190" y="1064405"/>
                                </a:lnTo>
                                <a:lnTo>
                                  <a:pt x="0" y="1028699"/>
                                </a:lnTo>
                                <a:lnTo>
                                  <a:pt x="0" y="0"/>
                                </a:lnTo>
                                <a:lnTo>
                                  <a:pt x="6076949" y="0"/>
                                </a:lnTo>
                                <a:lnTo>
                                  <a:pt x="6076949" y="1028699"/>
                                </a:lnTo>
                                <a:lnTo>
                                  <a:pt x="6065843" y="1106530"/>
                                </a:lnTo>
                                <a:lnTo>
                                  <a:pt x="6046691" y="1151100"/>
                                </a:lnTo>
                                <a:lnTo>
                                  <a:pt x="6013789" y="1194139"/>
                                </a:lnTo>
                                <a:lnTo>
                                  <a:pt x="5970750" y="1227042"/>
                                </a:lnTo>
                                <a:lnTo>
                                  <a:pt x="5926180" y="1246194"/>
                                </a:lnTo>
                                <a:lnTo>
                                  <a:pt x="5884054" y="1255108"/>
                                </a:lnTo>
                                <a:lnTo>
                                  <a:pt x="5848349" y="1257299"/>
                                </a:lnTo>
                                <a:close/>
                              </a:path>
                            </a:pathLst>
                          </a:custGeom>
                          <a:solidFill>
                            <a:srgbClr val="FFFFFF"/>
                          </a:solidFill>
                        </wps:spPr>
                        <wps:bodyPr wrap="square" lIns="0" tIns="0" rIns="0" bIns="0" rtlCol="0">
                          <a:noAutofit/>
                        </wps:bodyPr>
                      </wps:wsp>
                      <wps:wsp>
                        <wps:cNvPr id="195" name="Textbox 195"/>
                        <wps:cNvSpPr txBox="1"/>
                        <wps:spPr>
                          <a:xfrm>
                            <a:off x="0" y="0"/>
                            <a:ext cx="6096000" cy="1266825"/>
                          </a:xfrm>
                          <a:prstGeom prst="rect">
                            <a:avLst/>
                          </a:prstGeom>
                        </wps:spPr>
                        <wps:txbx>
                          <w:txbxContent>
                            <w:p w14:paraId="34E8A9B3">
                              <w:pPr>
                                <w:spacing w:before="137" w:line="240" w:lineRule="auto"/>
                                <w:rPr>
                                  <w:rFonts w:ascii="Times New Roman"/>
                                  <w:sz w:val="18"/>
                                </w:rPr>
                              </w:pPr>
                            </w:p>
                            <w:p w14:paraId="78DCD2C9">
                              <w:pPr>
                                <w:spacing w:before="0"/>
                                <w:ind w:left="254"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Percentage</w:t>
                              </w:r>
                            </w:p>
                            <w:p w14:paraId="59A2A24B">
                              <w:pPr>
                                <w:spacing w:before="0" w:line="600" w:lineRule="atLeast"/>
                                <w:ind w:left="254" w:right="6507" w:firstLine="0"/>
                                <w:jc w:val="left"/>
                                <w:rPr>
                                  <w:rFonts w:ascii="Consolas"/>
                                  <w:sz w:val="18"/>
                                </w:rPr>
                              </w:pPr>
                              <w:r>
                                <w:rPr>
                                  <w:rFonts w:ascii="Consolas"/>
                                  <w:color w:val="6A3AB4"/>
                                  <w:sz w:val="18"/>
                                </w:rPr>
                                <w:t xml:space="preserve">percentage </w:t>
                              </w:r>
                              <w:r>
                                <w:rPr>
                                  <w:rFonts w:ascii="Consolas"/>
                                  <w:color w:val="662442"/>
                                  <w:sz w:val="18"/>
                                </w:rPr>
                                <w:t xml:space="preserve">&lt;- </w:t>
                              </w:r>
                              <w:r>
                                <w:rPr>
                                  <w:rFonts w:ascii="Consolas"/>
                                  <w:color w:val="6A3AB4"/>
                                  <w:sz w:val="18"/>
                                </w:rPr>
                                <w:t xml:space="preserve">prob </w:t>
                              </w:r>
                              <w:r>
                                <w:rPr>
                                  <w:rFonts w:ascii="Consolas"/>
                                  <w:color w:val="662442"/>
                                  <w:sz w:val="18"/>
                                </w:rPr>
                                <w:t xml:space="preserve">* </w:t>
                              </w:r>
                              <w:r>
                                <w:rPr>
                                  <w:rFonts w:ascii="Consolas"/>
                                  <w:color w:val="B9480D"/>
                                  <w:sz w:val="18"/>
                                </w:rPr>
                                <w:t xml:space="preserve">100 </w:t>
                              </w:r>
                              <w:r>
                                <w:rPr>
                                  <w:rFonts w:ascii="Consolas"/>
                                  <w:color w:val="6A3AB4"/>
                                  <w:spacing w:val="-2"/>
                                  <w:sz w:val="18"/>
                                </w:rPr>
                                <w:t>percentage</w:t>
                              </w:r>
                            </w:p>
                          </w:txbxContent>
                        </wps:txbx>
                        <wps:bodyPr wrap="square" lIns="0" tIns="0" rIns="0" bIns="0" rtlCol="0">
                          <a:noAutofit/>
                        </wps:bodyPr>
                      </wps:wsp>
                    </wpg:wgp>
                  </a:graphicData>
                </a:graphic>
              </wp:inline>
            </w:drawing>
          </mc:Choice>
          <mc:Fallback>
            <w:pict>
              <v:group id="_x0000_s1026" o:spid="_x0000_s1026" o:spt="203" style="height:99.75pt;width:480pt;" coordsize="6096000,1266825" o:gfxdata="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">
                <o:lock v:ext="edit" aspectratio="f"/>
                <v:shape id="Graphic 193" o:spid="_x0000_s1026" o:spt="100" style="position:absolute;left:-12;top:0;height:1266825;width:6096000;" fillcolor="#0D0D0D" filled="t" stroked="f" coordsize="6096000,1266825" o:gfxdata="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iTO/&#10;AAAA3AAAAA8AAAAAAAAAAQAgAAAAIgAAAGRycy9kb3ducmV2LnhtbFBLAQIUABQAAAAIAIdO4kAz&#10;LwWeOwAAADkAAAAQAAAAAAAAAAEAIAAAAA4BAABkcnMvc2hhcGV4bWwueG1sUEsFBgAAAAAGAAYA&#10;WwEAALgDAAAAAA==&#10;" path="m6096000,0l6086475,0,6086475,1042263,6083795,1076312,6074765,1115644,6056414,1156855,6025731,1196555,5986018,1227239,5944806,1245590,5905487,1254620,5871438,1257300,224574,1257300,190525,1254620,151206,1245590,109994,1227239,70802,1196987,70269,1196555,39598,1156855,21247,1115644,12217,1076312,9525,0,0,0,0,1038225,2197,1073937,11112,1116063,30264,1160627,63169,1203667,106210,1236573,150774,1255725,192900,1264640,228600,1266825,5867400,1266825,5903112,1264640,5937770,1257300,5945238,1255725,5989802,1236573,6032297,1204087,6065748,1160627,6084900,1116063,6093815,1073937,6096000,1038225,6096000,0xe">
                  <v:fill on="t" opacity="3341f" focussize="0,0"/>
                  <v:stroke on="f"/>
                  <v:imagedata o:title=""/>
                  <o:lock v:ext="edit" aspectratio="f"/>
                  <v:textbox inset="0mm,0mm,0mm,0mm"/>
                </v:shape>
                <v:shape id="Graphic 194" o:spid="_x0000_s1026" o:spt="100" style="position:absolute;left:9525;top:0;height:1257300;width:6076950;" fillcolor="#FFFFFF" filled="t" stroked="f" coordsize="6076950,1257300" o:gfxdata="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mhQLsAAADc&#10;AAAADwAAAAAAAAABACAAAAAiAAAAZHJzL2Rvd25yZXYueG1sUEsBAhQAFAAAAAgAh07iQDMvBZ47&#10;AAAAOQAAABAAAAAAAAAAAQAgAAAACgEAAGRycy9zaGFwZXhtbC54bWxQSwUGAAAAAAYABgBbAQAA&#10;tAMAAAAA&#10;" path="m5848349,1257299l228599,1257299,192894,1255108,150769,1246194,106198,1227042,63159,1194139,30257,1151100,11105,1106530,2190,1064405,0,1028699,0,0,6076949,0,6076949,1028699,6065843,1106530,6046691,1151100,6013789,1194139,5970750,1227042,5926180,1246194,5884054,1255108,5848349,1257299xe">
                  <v:fill on="t" focussize="0,0"/>
                  <v:stroke on="f"/>
                  <v:imagedata o:title=""/>
                  <o:lock v:ext="edit" aspectratio="f"/>
                  <v:textbox inset="0mm,0mm,0mm,0mm"/>
                </v:shape>
                <v:shape id="Textbox 195" o:spid="_x0000_s1026" o:spt="202" type="#_x0000_t202" style="position:absolute;left:0;top:0;height:1266825;width:6096000;" filled="f" stroked="f" coordsize="21600,21600" o:gfxdata="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YH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4E8A9B3">
                        <w:pPr>
                          <w:spacing w:before="137" w:line="240" w:lineRule="auto"/>
                          <w:rPr>
                            <w:rFonts w:ascii="Times New Roman"/>
                            <w:sz w:val="18"/>
                          </w:rPr>
                        </w:pPr>
                      </w:p>
                      <w:p w14:paraId="78DCD2C9">
                        <w:pPr>
                          <w:spacing w:before="0"/>
                          <w:ind w:left="254"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Percentage</w:t>
                        </w:r>
                      </w:p>
                      <w:p w14:paraId="59A2A24B">
                        <w:pPr>
                          <w:spacing w:before="0" w:line="600" w:lineRule="atLeast"/>
                          <w:ind w:left="254" w:right="6507" w:firstLine="0"/>
                          <w:jc w:val="left"/>
                          <w:rPr>
                            <w:rFonts w:ascii="Consolas"/>
                            <w:sz w:val="18"/>
                          </w:rPr>
                        </w:pPr>
                        <w:r>
                          <w:rPr>
                            <w:rFonts w:ascii="Consolas"/>
                            <w:color w:val="6A3AB4"/>
                            <w:sz w:val="18"/>
                          </w:rPr>
                          <w:t xml:space="preserve">percentage </w:t>
                        </w:r>
                        <w:r>
                          <w:rPr>
                            <w:rFonts w:ascii="Consolas"/>
                            <w:color w:val="662442"/>
                            <w:sz w:val="18"/>
                          </w:rPr>
                          <w:t xml:space="preserve">&lt;- </w:t>
                        </w:r>
                        <w:r>
                          <w:rPr>
                            <w:rFonts w:ascii="Consolas"/>
                            <w:color w:val="6A3AB4"/>
                            <w:sz w:val="18"/>
                          </w:rPr>
                          <w:t xml:space="preserve">prob </w:t>
                        </w:r>
                        <w:r>
                          <w:rPr>
                            <w:rFonts w:ascii="Consolas"/>
                            <w:color w:val="662442"/>
                            <w:sz w:val="18"/>
                          </w:rPr>
                          <w:t xml:space="preserve">* </w:t>
                        </w:r>
                        <w:r>
                          <w:rPr>
                            <w:rFonts w:ascii="Consolas"/>
                            <w:color w:val="B9480D"/>
                            <w:sz w:val="18"/>
                          </w:rPr>
                          <w:t xml:space="preserve">100 </w:t>
                        </w:r>
                        <w:r>
                          <w:rPr>
                            <w:rFonts w:ascii="Consolas"/>
                            <w:color w:val="6A3AB4"/>
                            <w:spacing w:val="-2"/>
                            <w:sz w:val="18"/>
                          </w:rPr>
                          <w:t>percentage</w:t>
                        </w:r>
                      </w:p>
                    </w:txbxContent>
                  </v:textbox>
                </v:shape>
                <w10:wrap type="none"/>
                <w10:anchorlock/>
              </v:group>
            </w:pict>
          </mc:Fallback>
        </mc:AlternateContent>
      </w:r>
    </w:p>
    <w:p w14:paraId="24ED1AB5">
      <w:pPr>
        <w:pStyle w:val="7"/>
        <w:spacing w:before="151"/>
        <w:rPr>
          <w:rFonts w:ascii="Times New Roman"/>
          <w:sz w:val="20"/>
        </w:rPr>
      </w:pPr>
      <w:r>
        <w:rPr>
          <w:rFonts w:ascii="Times New Roman"/>
          <w:sz w:val="20"/>
        </w:rPr>
        <mc:AlternateContent>
          <mc:Choice Requires="wps">
            <w:drawing>
              <wp:anchor distT="0" distB="0" distL="0" distR="0" simplePos="0" relativeHeight="251735040"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196" name="Graphic 19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96" o:spid="_x0000_s1026" o:spt="100" style="position:absolute;left:0pt;margin-left:65.95pt;margin-top:20.2pt;height:0.75pt;width:480pt;mso-position-horizontal-relative:page;mso-wrap-distance-bottom:0pt;mso-wrap-distance-top:0pt;z-index:-251581440;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1lmtzdcAAAAKAQAADwAAAAAAAAABACAAAAAiAAAAZHJzL2Rvd25yZXYueG1s&#10;UEsBAhQAFAAAAAgAh07iQGB8+tI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2C8F631E">
      <w:pPr>
        <w:pStyle w:val="7"/>
        <w:spacing w:before="7"/>
        <w:rPr>
          <w:rFonts w:ascii="Times New Roman"/>
          <w:sz w:val="36"/>
        </w:rPr>
      </w:pPr>
    </w:p>
    <w:p w14:paraId="471A0875">
      <w:pPr>
        <w:pStyle w:val="2"/>
        <w:rPr>
          <w:b w:val="0"/>
        </w:rPr>
      </w:pPr>
      <w:bookmarkStart w:id="48" w:name="_Toc1378"/>
      <w:bookmarkStart w:id="49" w:name="_Toc7674"/>
      <w:bookmarkStart w:id="50" w:name="_Toc15472"/>
      <w:bookmarkStart w:id="51" w:name="_Toc18357"/>
      <w:r>
        <w:rPr>
          <w:b w:val="0"/>
          <w:color w:val="0D0D0D"/>
          <w:spacing w:val="-2"/>
        </w:rPr>
        <w:t>Output</w:t>
      </w:r>
      <w:bookmarkEnd w:id="48"/>
      <w:bookmarkEnd w:id="49"/>
      <w:bookmarkEnd w:id="50"/>
      <w:bookmarkEnd w:id="51"/>
    </w:p>
    <w:p w14:paraId="34ED753D">
      <w:pPr>
        <w:pStyle w:val="7"/>
        <w:spacing w:before="3"/>
        <w:rPr>
          <w:rFonts w:ascii="Segoe UI Semibold"/>
          <w:sz w:val="16"/>
        </w:rPr>
      </w:pPr>
      <w:r>
        <w:rPr>
          <w:rFonts w:ascii="Segoe UI Semibold"/>
          <w:sz w:val="16"/>
        </w:rPr>
        <mc:AlternateContent>
          <mc:Choice Requires="wpg">
            <w:drawing>
              <wp:anchor distT="0" distB="0" distL="0" distR="0" simplePos="0" relativeHeight="251735040" behindDoc="1" locked="0" layoutInCell="1" allowOverlap="1">
                <wp:simplePos x="0" y="0"/>
                <wp:positionH relativeFrom="page">
                  <wp:posOffset>837565</wp:posOffset>
                </wp:positionH>
                <wp:positionV relativeFrom="paragraph">
                  <wp:posOffset>152400</wp:posOffset>
                </wp:positionV>
                <wp:extent cx="6577330" cy="1355090"/>
                <wp:effectExtent l="0" t="0" r="0" b="0"/>
                <wp:wrapTopAndBottom/>
                <wp:docPr id="197" name="Group 197"/>
                <wp:cNvGraphicFramePr/>
                <a:graphic xmlns:a="http://schemas.openxmlformats.org/drawingml/2006/main">
                  <a:graphicData uri="http://schemas.microsoft.com/office/word/2010/wordprocessingGroup">
                    <wpg:wgp>
                      <wpg:cNvGrpSpPr/>
                      <wpg:grpSpPr>
                        <a:xfrm>
                          <a:off x="0" y="0"/>
                          <a:ext cx="6577330" cy="1355090"/>
                          <a:chOff x="0" y="0"/>
                          <a:chExt cx="6577330" cy="1355090"/>
                        </a:xfrm>
                      </wpg:grpSpPr>
                      <wps:wsp>
                        <wps:cNvPr id="198" name="Graphic 198"/>
                        <wps:cNvSpPr/>
                        <wps:spPr>
                          <a:xfrm>
                            <a:off x="0" y="123825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199" name="Graphic 199"/>
                        <wps:cNvSpPr/>
                        <wps:spPr>
                          <a:xfrm>
                            <a:off x="-12" y="0"/>
                            <a:ext cx="6096000" cy="971550"/>
                          </a:xfrm>
                          <a:custGeom>
                            <a:avLst/>
                            <a:gdLst/>
                            <a:ahLst/>
                            <a:cxnLst/>
                            <a:rect l="l" t="t" r="r" b="b"/>
                            <a:pathLst>
                              <a:path w="6096000" h="971550">
                                <a:moveTo>
                                  <a:pt x="6096000" y="228600"/>
                                </a:moveTo>
                                <a:lnTo>
                                  <a:pt x="6093815" y="192900"/>
                                </a:lnTo>
                                <a:lnTo>
                                  <a:pt x="6086475" y="158216"/>
                                </a:lnTo>
                                <a:lnTo>
                                  <a:pt x="6086475" y="224586"/>
                                </a:lnTo>
                                <a:lnTo>
                                  <a:pt x="6086475" y="746988"/>
                                </a:lnTo>
                                <a:lnTo>
                                  <a:pt x="6074765" y="820369"/>
                                </a:lnTo>
                                <a:lnTo>
                                  <a:pt x="6056414" y="861580"/>
                                </a:lnTo>
                                <a:lnTo>
                                  <a:pt x="6025731" y="901280"/>
                                </a:lnTo>
                                <a:lnTo>
                                  <a:pt x="5986018" y="931964"/>
                                </a:lnTo>
                                <a:lnTo>
                                  <a:pt x="5944806" y="950315"/>
                                </a:lnTo>
                                <a:lnTo>
                                  <a:pt x="5905474" y="959345"/>
                                </a:lnTo>
                                <a:lnTo>
                                  <a:pt x="5871426" y="962025"/>
                                </a:lnTo>
                                <a:lnTo>
                                  <a:pt x="224586" y="962025"/>
                                </a:lnTo>
                                <a:lnTo>
                                  <a:pt x="151206" y="950315"/>
                                </a:lnTo>
                                <a:lnTo>
                                  <a:pt x="109994" y="931964"/>
                                </a:lnTo>
                                <a:lnTo>
                                  <a:pt x="70269" y="901280"/>
                                </a:lnTo>
                                <a:lnTo>
                                  <a:pt x="39598" y="861580"/>
                                </a:lnTo>
                                <a:lnTo>
                                  <a:pt x="21247" y="820369"/>
                                </a:lnTo>
                                <a:lnTo>
                                  <a:pt x="12217" y="781037"/>
                                </a:lnTo>
                                <a:lnTo>
                                  <a:pt x="9525" y="224586"/>
                                </a:lnTo>
                                <a:lnTo>
                                  <a:pt x="12217" y="190525"/>
                                </a:lnTo>
                                <a:lnTo>
                                  <a:pt x="21247" y="151206"/>
                                </a:lnTo>
                                <a:lnTo>
                                  <a:pt x="39598" y="109994"/>
                                </a:lnTo>
                                <a:lnTo>
                                  <a:pt x="70269" y="70269"/>
                                </a:lnTo>
                                <a:lnTo>
                                  <a:pt x="109994" y="39598"/>
                                </a:lnTo>
                                <a:lnTo>
                                  <a:pt x="151206" y="21247"/>
                                </a:lnTo>
                                <a:lnTo>
                                  <a:pt x="190525" y="12217"/>
                                </a:lnTo>
                                <a:lnTo>
                                  <a:pt x="224574" y="9525"/>
                                </a:lnTo>
                                <a:lnTo>
                                  <a:pt x="5871438"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742950"/>
                                </a:lnTo>
                                <a:lnTo>
                                  <a:pt x="11112" y="820788"/>
                                </a:lnTo>
                                <a:lnTo>
                                  <a:pt x="30264" y="865352"/>
                                </a:lnTo>
                                <a:lnTo>
                                  <a:pt x="63169" y="908392"/>
                                </a:lnTo>
                                <a:lnTo>
                                  <a:pt x="106210" y="941298"/>
                                </a:lnTo>
                                <a:lnTo>
                                  <a:pt x="150774" y="960450"/>
                                </a:lnTo>
                                <a:lnTo>
                                  <a:pt x="192900" y="969365"/>
                                </a:lnTo>
                                <a:lnTo>
                                  <a:pt x="228600" y="971550"/>
                                </a:lnTo>
                                <a:lnTo>
                                  <a:pt x="5867400" y="971550"/>
                                </a:lnTo>
                                <a:lnTo>
                                  <a:pt x="5903112" y="969365"/>
                                </a:lnTo>
                                <a:lnTo>
                                  <a:pt x="5937770" y="962025"/>
                                </a:lnTo>
                                <a:lnTo>
                                  <a:pt x="5945238" y="960450"/>
                                </a:lnTo>
                                <a:lnTo>
                                  <a:pt x="5989802" y="941298"/>
                                </a:lnTo>
                                <a:lnTo>
                                  <a:pt x="6032843" y="908392"/>
                                </a:lnTo>
                                <a:lnTo>
                                  <a:pt x="6065748" y="865352"/>
                                </a:lnTo>
                                <a:lnTo>
                                  <a:pt x="6084900" y="820788"/>
                                </a:lnTo>
                                <a:lnTo>
                                  <a:pt x="6093815" y="778662"/>
                                </a:lnTo>
                                <a:lnTo>
                                  <a:pt x="6096000" y="742950"/>
                                </a:lnTo>
                                <a:lnTo>
                                  <a:pt x="6096000" y="228600"/>
                                </a:lnTo>
                                <a:close/>
                              </a:path>
                            </a:pathLst>
                          </a:custGeom>
                          <a:solidFill>
                            <a:srgbClr val="0D0D0D">
                              <a:alpha val="5099"/>
                            </a:srgbClr>
                          </a:solidFill>
                        </wps:spPr>
                        <wps:bodyPr wrap="square" lIns="0" tIns="0" rIns="0" bIns="0" rtlCol="0">
                          <a:noAutofit/>
                        </wps:bodyPr>
                      </wps:wsp>
                      <wps:wsp>
                        <wps:cNvPr id="200" name="Graphic 200"/>
                        <wps:cNvSpPr/>
                        <wps:spPr>
                          <a:xfrm>
                            <a:off x="9512" y="9525"/>
                            <a:ext cx="6076950" cy="952500"/>
                          </a:xfrm>
                          <a:custGeom>
                            <a:avLst/>
                            <a:gdLst/>
                            <a:ahLst/>
                            <a:cxnLst/>
                            <a:rect l="l" t="t" r="r" b="b"/>
                            <a:pathLst>
                              <a:path w="6076950" h="952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619125"/>
                                </a:lnTo>
                                <a:lnTo>
                                  <a:pt x="0" y="723900"/>
                                </a:lnTo>
                                <a:lnTo>
                                  <a:pt x="11112" y="801738"/>
                                </a:lnTo>
                                <a:lnTo>
                                  <a:pt x="30264" y="846302"/>
                                </a:lnTo>
                                <a:lnTo>
                                  <a:pt x="63169" y="889342"/>
                                </a:lnTo>
                                <a:lnTo>
                                  <a:pt x="106210" y="922248"/>
                                </a:lnTo>
                                <a:lnTo>
                                  <a:pt x="150774" y="941400"/>
                                </a:lnTo>
                                <a:lnTo>
                                  <a:pt x="192900" y="950315"/>
                                </a:lnTo>
                                <a:lnTo>
                                  <a:pt x="228600" y="952500"/>
                                </a:lnTo>
                                <a:lnTo>
                                  <a:pt x="5848350" y="952500"/>
                                </a:lnTo>
                                <a:lnTo>
                                  <a:pt x="5926188" y="941400"/>
                                </a:lnTo>
                                <a:lnTo>
                                  <a:pt x="5970752" y="922248"/>
                                </a:lnTo>
                                <a:lnTo>
                                  <a:pt x="6013793" y="889342"/>
                                </a:lnTo>
                                <a:lnTo>
                                  <a:pt x="6046698" y="846302"/>
                                </a:lnTo>
                                <a:lnTo>
                                  <a:pt x="6065850" y="801738"/>
                                </a:lnTo>
                                <a:lnTo>
                                  <a:pt x="6074765" y="759612"/>
                                </a:lnTo>
                                <a:lnTo>
                                  <a:pt x="6076950" y="723900"/>
                                </a:lnTo>
                                <a:lnTo>
                                  <a:pt x="6076950" y="619125"/>
                                </a:lnTo>
                                <a:lnTo>
                                  <a:pt x="6076950" y="228600"/>
                                </a:lnTo>
                                <a:close/>
                              </a:path>
                            </a:pathLst>
                          </a:custGeom>
                          <a:solidFill>
                            <a:srgbClr val="FFFFFF"/>
                          </a:solidFill>
                        </wps:spPr>
                        <wps:bodyPr wrap="square" lIns="0" tIns="0" rIns="0" bIns="0" rtlCol="0">
                          <a:noAutofit/>
                        </wps:bodyPr>
                      </wps:wsp>
                      <pic:pic xmlns:pic="http://schemas.openxmlformats.org/drawingml/2006/picture">
                        <pic:nvPicPr>
                          <pic:cNvPr id="201" name="Image 201"/>
                          <pic:cNvPicPr/>
                        </pic:nvPicPr>
                        <pic:blipFill>
                          <a:blip r:embed="rId13" cstate="print"/>
                          <a:stretch>
                            <a:fillRect/>
                          </a:stretch>
                        </pic:blipFill>
                        <pic:spPr>
                          <a:xfrm>
                            <a:off x="173975" y="825268"/>
                            <a:ext cx="128299" cy="63915"/>
                          </a:xfrm>
                          <a:prstGeom prst="rect">
                            <a:avLst/>
                          </a:prstGeom>
                        </pic:spPr>
                      </pic:pic>
                      <pic:pic xmlns:pic="http://schemas.openxmlformats.org/drawingml/2006/picture">
                        <pic:nvPicPr>
                          <pic:cNvPr id="202" name="Image 202"/>
                          <pic:cNvPicPr/>
                        </pic:nvPicPr>
                        <pic:blipFill>
                          <a:blip r:embed="rId14" cstate="print"/>
                          <a:stretch>
                            <a:fillRect/>
                          </a:stretch>
                        </pic:blipFill>
                        <pic:spPr>
                          <a:xfrm>
                            <a:off x="5780171" y="779468"/>
                            <a:ext cx="155406" cy="155552"/>
                          </a:xfrm>
                          <a:prstGeom prst="rect">
                            <a:avLst/>
                          </a:prstGeom>
                        </pic:spPr>
                      </pic:pic>
                      <wps:wsp>
                        <wps:cNvPr id="203" name="Graphic 203"/>
                        <wps:cNvSpPr/>
                        <wps:spPr>
                          <a:xfrm>
                            <a:off x="6092951" y="58674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204" name="Graphic 204"/>
                        <wps:cNvSpPr/>
                        <wps:spPr>
                          <a:xfrm>
                            <a:off x="6210299" y="80010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205" name="Image 205"/>
                          <pic:cNvPicPr/>
                        </pic:nvPicPr>
                        <pic:blipFill>
                          <a:blip r:embed="rId11" cstate="print"/>
                          <a:stretch>
                            <a:fillRect/>
                          </a:stretch>
                        </pic:blipFill>
                        <pic:spPr>
                          <a:xfrm>
                            <a:off x="6210299" y="1133475"/>
                            <a:ext cx="9524" cy="9524"/>
                          </a:xfrm>
                          <a:prstGeom prst="rect">
                            <a:avLst/>
                          </a:prstGeom>
                        </pic:spPr>
                      </pic:pic>
                      <pic:pic xmlns:pic="http://schemas.openxmlformats.org/drawingml/2006/picture">
                        <pic:nvPicPr>
                          <pic:cNvPr id="206" name="Image 206"/>
                          <pic:cNvPicPr/>
                        </pic:nvPicPr>
                        <pic:blipFill>
                          <a:blip r:embed="rId11" cstate="print"/>
                          <a:stretch>
                            <a:fillRect/>
                          </a:stretch>
                        </pic:blipFill>
                        <pic:spPr>
                          <a:xfrm>
                            <a:off x="6562725" y="1133475"/>
                            <a:ext cx="9524" cy="9524"/>
                          </a:xfrm>
                          <a:prstGeom prst="rect">
                            <a:avLst/>
                          </a:prstGeom>
                        </pic:spPr>
                      </pic:pic>
                      <pic:pic xmlns:pic="http://schemas.openxmlformats.org/drawingml/2006/picture">
                        <pic:nvPicPr>
                          <pic:cNvPr id="207" name="Image 207"/>
                          <pic:cNvPicPr/>
                        </pic:nvPicPr>
                        <pic:blipFill>
                          <a:blip r:embed="rId11" cstate="print"/>
                          <a:stretch>
                            <a:fillRect/>
                          </a:stretch>
                        </pic:blipFill>
                        <pic:spPr>
                          <a:xfrm>
                            <a:off x="6210299" y="800100"/>
                            <a:ext cx="9524" cy="9524"/>
                          </a:xfrm>
                          <a:prstGeom prst="rect">
                            <a:avLst/>
                          </a:prstGeom>
                        </pic:spPr>
                      </pic:pic>
                      <pic:pic xmlns:pic="http://schemas.openxmlformats.org/drawingml/2006/picture">
                        <pic:nvPicPr>
                          <pic:cNvPr id="208" name="Image 208"/>
                          <pic:cNvPicPr/>
                        </pic:nvPicPr>
                        <pic:blipFill>
                          <a:blip r:embed="rId11" cstate="print"/>
                          <a:stretch>
                            <a:fillRect/>
                          </a:stretch>
                        </pic:blipFill>
                        <pic:spPr>
                          <a:xfrm>
                            <a:off x="6562725" y="800100"/>
                            <a:ext cx="9524" cy="9524"/>
                          </a:xfrm>
                          <a:prstGeom prst="rect">
                            <a:avLst/>
                          </a:prstGeom>
                        </pic:spPr>
                      </pic:pic>
                      <wps:wsp>
                        <wps:cNvPr id="209" name="Graphic 209"/>
                        <wps:cNvSpPr/>
                        <wps:spPr>
                          <a:xfrm>
                            <a:off x="6257924" y="83820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210" name="Image 210"/>
                          <pic:cNvPicPr/>
                        </pic:nvPicPr>
                        <pic:blipFill>
                          <a:blip r:embed="rId12" cstate="print"/>
                          <a:stretch>
                            <a:fillRect/>
                          </a:stretch>
                        </pic:blipFill>
                        <pic:spPr>
                          <a:xfrm>
                            <a:off x="6321027" y="894874"/>
                            <a:ext cx="143676" cy="146923"/>
                          </a:xfrm>
                          <a:prstGeom prst="rect">
                            <a:avLst/>
                          </a:prstGeom>
                        </pic:spPr>
                      </pic:pic>
                      <wps:wsp>
                        <wps:cNvPr id="211" name="Textbox 211"/>
                        <wps:cNvSpPr txBox="1"/>
                        <wps:spPr>
                          <a:xfrm>
                            <a:off x="0" y="0"/>
                            <a:ext cx="6577330" cy="1355090"/>
                          </a:xfrm>
                          <a:prstGeom prst="rect">
                            <a:avLst/>
                          </a:prstGeom>
                        </wps:spPr>
                        <wps:txbx>
                          <w:txbxContent>
                            <w:p w14:paraId="763C14A9">
                              <w:pPr>
                                <w:spacing w:before="0" w:line="240" w:lineRule="auto"/>
                                <w:rPr>
                                  <w:rFonts w:ascii="Segoe UI Semibold"/>
                                  <w:sz w:val="18"/>
                                </w:rPr>
                              </w:pPr>
                            </w:p>
                            <w:p w14:paraId="69595EF9">
                              <w:pPr>
                                <w:spacing w:before="0" w:line="240" w:lineRule="auto"/>
                                <w:rPr>
                                  <w:rFonts w:ascii="Segoe UI Semibold"/>
                                  <w:sz w:val="18"/>
                                </w:rPr>
                              </w:pPr>
                            </w:p>
                            <w:p w14:paraId="622D2C96">
                              <w:pPr>
                                <w:spacing w:before="61" w:line="240" w:lineRule="auto"/>
                                <w:rPr>
                                  <w:rFonts w:ascii="Segoe UI Semibold"/>
                                  <w:sz w:val="18"/>
                                </w:rPr>
                              </w:pPr>
                            </w:p>
                            <w:p w14:paraId="56980E5B">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percentage</w:t>
                              </w:r>
                            </w:p>
                            <w:p w14:paraId="3AFB67F6">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99"/>
                                  <w:w w:val="98"/>
                                  <w:position w:val="-17"/>
                                  <w:sz w:val="21"/>
                                </w:rPr>
                                <w:t>R</w:t>
                              </w:r>
                              <w:r>
                                <w:rPr>
                                  <w:rFonts w:ascii="Consolas"/>
                                  <w:color w:val="B9480D"/>
                                  <w:spacing w:val="17"/>
                                  <w:sz w:val="18"/>
                                </w:rPr>
                                <w:t>21.48</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106.7pt;width:517.9pt;mso-position-horizontal-relative:page;mso-wrap-distance-bottom:0pt;mso-wrap-distance-top:0pt;z-index:-251581440;mso-width-relative:page;mso-height-relative:page;" coordsize="6577330,1355090" o:gfxdata="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">
                <o:lock v:ext="edit" aspectratio="f"/>
                <v:shape id="Graphic 198" o:spid="_x0000_s1026" o:spt="100" style="position:absolute;left:0;top:1238250;height:9525;width:6096000;" fillcolor="#000000" filled="t" stroked="f" coordsize="6096000,9525" o:gfxdata="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xdhy/&#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v:shape id="Graphic 199" o:spid="_x0000_s1026" o:spt="100" style="position:absolute;left:-12;top:0;height:971550;width:6096000;" fillcolor="#0D0D0D" filled="t" stroked="f" coordsize="6096000,971550" o:gfxdata="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ahPb4A&#10;AADcAAAADwAAAAAAAAABACAAAAAiAAAAZHJzL2Rvd25yZXYueG1sUEsBAhQAFAAAAAgAh07iQDMv&#10;BZ47AAAAOQAAABAAAAAAAAAAAQAgAAAADQEAAGRycy9zaGFwZXhtbC54bWxQSwUGAAAAAAYABgBb&#10;AQAAtwMAAAAA&#10;" path="m6096000,228600l6093815,192900,6086475,158216,6086475,224586,6086475,746988,6074765,820369,6056414,861580,6025731,901280,5986018,931964,5944806,950315,5905474,959345,5871426,962025,224586,962025,151206,950315,109994,931964,70269,901280,39598,861580,21247,820369,12217,781037,9525,224586,12217,190525,21247,151206,39598,109994,70269,70269,109994,39598,151206,21247,190525,12217,224574,9525,5871438,9525,5944806,21247,5986018,39598,6025731,70269,6056414,109994,6074765,151206,6083795,190525,6086475,224586,6086475,158216,6065748,106210,6032843,63169,5989802,30264,5945238,11112,5903112,2197,5867400,0,228600,0,150774,11112,106210,30264,63169,63169,30264,106210,11112,150774,2197,192900,0,228600,0,742950,11112,820788,30264,865352,63169,908392,106210,941298,150774,960450,192900,969365,228600,971550,5867400,971550,5903112,969365,5937770,962025,5945238,960450,5989802,941298,6032843,908392,6065748,865352,6084900,820788,6093815,778662,6096000,742950,6096000,228600xe">
                  <v:fill on="t" opacity="3341f" focussize="0,0"/>
                  <v:stroke on="f"/>
                  <v:imagedata o:title=""/>
                  <o:lock v:ext="edit" aspectratio="f"/>
                  <v:textbox inset="0mm,0mm,0mm,0mm"/>
                </v:shape>
                <v:shape id="Graphic 200" o:spid="_x0000_s1026" o:spt="100" style="position:absolute;left:9512;top:9525;height:952500;width:6076950;" fillcolor="#FFFFFF" filled="t" stroked="f" coordsize="6076950,952500" o:gfxdata="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5A6GLsAAADc&#10;AAAADwAAAAAAAAABACAAAAAiAAAAZHJzL2Rvd25yZXYueG1sUEsBAhQAFAAAAAgAh07iQDMvBZ47&#10;AAAAOQAAABAAAAAAAAAAAQAgAAAACgEAAGRycy9zaGFwZXhtbC54bWxQSwUGAAAAAAYABgBbAQAA&#10;tAMAAAAA&#10;" path="m6076950,228600l6065850,150774,6046698,106210,6013793,63169,5970752,30264,5926188,11112,5884062,2197,5848350,0,228600,0,150774,11112,106210,30264,63169,63169,30264,106210,11112,150774,2197,192900,0,228600,0,619125,0,723900,11112,801738,30264,846302,63169,889342,106210,922248,150774,941400,192900,950315,228600,952500,5848350,952500,5926188,941400,5970752,922248,6013793,889342,6046698,846302,6065850,801738,6074765,759612,6076950,723900,6076950,619125,6076950,228600xe">
                  <v:fill on="t" focussize="0,0"/>
                  <v:stroke on="f"/>
                  <v:imagedata o:title=""/>
                  <o:lock v:ext="edit" aspectratio="f"/>
                  <v:textbox inset="0mm,0mm,0mm,0mm"/>
                </v:shape>
                <v:shape id="Image 201" o:spid="_x0000_s1026" o:spt="75" type="#_x0000_t75" style="position:absolute;left:173975;top:825268;height:63915;width:128299;" filled="f" o:preferrelative="t" stroked="f" coordsize="21600,21600" o:gfxdata="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OqAm/&#10;AAAA3AAAAA8AAAAAAAAAAQAgAAAAIgAAAGRycy9kb3ducmV2LnhtbFBLAQIUABQAAAAIAIdO4kAz&#10;LwWeOwAAADkAAAAQAAAAAAAAAAEAIAAAAA4BAABkcnMvc2hhcGV4bWwueG1sUEsFBgAAAAAGAAYA&#10;WwEAALgDAAAAAA==&#10;">
                  <v:fill on="f" focussize="0,0"/>
                  <v:stroke on="f"/>
                  <v:imagedata r:id="rId13" o:title=""/>
                  <o:lock v:ext="edit" aspectratio="f"/>
                </v:shape>
                <v:shape id="Image 202" o:spid="_x0000_s1026" o:spt="75" type="#_x0000_t75" style="position:absolute;left:5780171;top:779468;height:155552;width:155406;" filled="f" o:preferrelative="t" stroked="f" coordsize="21600,21600" o:gfxdata="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7fJLvQAA&#10;ANwAAAAPAAAAAAAAAAEAIAAAACIAAABkcnMvZG93bnJldi54bWxQSwECFAAUAAAACACHTuJAMy8F&#10;njsAAAA5AAAAEAAAAAAAAAABACAAAAAMAQAAZHJzL3NoYXBleG1sLnhtbFBLBQYAAAAABgAGAFsB&#10;AAC2AwAAAAA=&#10;">
                  <v:fill on="f" focussize="0,0"/>
                  <v:stroke on="f"/>
                  <v:imagedata r:id="rId14" o:title=""/>
                  <o:lock v:ext="edit" aspectratio="f"/>
                </v:shape>
                <v:shape id="Graphic 203" o:spid="_x0000_s1026" o:spt="100" style="position:absolute;left:6092951;top:586740;height:768350;width:484505;" fillcolor="#000000" filled="t" stroked="f" coordsize="484505,768350" o:gfxdata="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vJh8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204" o:spid="_x0000_s1026" o:spt="100" style="position:absolute;left:6210299;top:800100;height:342900;width:361950;" fillcolor="#FFFFFF" filled="t" stroked="f" coordsize="361950,342900" o:gfxdata="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BZqF&#10;wAAAANw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205" o:spid="_x0000_s1026" o:spt="75" type="#_x0000_t75" style="position:absolute;left:6210299;top:1133475;height:9524;width:9524;" filled="f" o:preferrelative="t" stroked="f" coordsize="21600,21600" o:gfxdata="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DFu0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06" o:spid="_x0000_s1026" o:spt="75" type="#_x0000_t75" style="position:absolute;left:6562725;top:1133475;height:9524;width:9524;" filled="f" o:preferrelative="t" stroked="f" coordsize="21600,21600" o:gfxdata="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7Fw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207" o:spid="_x0000_s1026" o:spt="75" type="#_x0000_t75" style="position:absolute;left:6210299;top:800100;height:9524;width:9524;" filled="f" o:preferrelative="t" stroked="f" coordsize="21600,21600" o:gfxdata="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JJgWL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208" o:spid="_x0000_s1026" o:spt="75" type="#_x0000_t75" style="position:absolute;left:6562725;top:800100;height:9524;width:9524;" filled="f" o:preferrelative="t" stroked="f" coordsize="21600,21600" o:gfxdata="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30KrgAAADcAAAA&#10;DwAAAAAAAAABACAAAAAiAAAAZHJzL2Rvd25yZXYueG1sUEsBAhQAFAAAAAgAh07iQDMvBZ47AAAA&#10;OQAAABAAAAAAAAAAAQAgAAAABwEAAGRycy9zaGFwZXhtbC54bWxQSwUGAAAAAAYABgBbAQAAsQMA&#10;AAAA&#10;">
                  <v:fill on="f" focussize="0,0"/>
                  <v:stroke on="f"/>
                  <v:imagedata r:id="rId11" o:title=""/>
                  <o:lock v:ext="edit" aspectratio="f"/>
                </v:shape>
                <v:shape id="Graphic 209" o:spid="_x0000_s1026" o:spt="100" style="position:absolute;left:6257924;top:838200;height:266700;width:266700;" fillcolor="#FFFFFF" filled="t" stroked="f" coordsize="266700,266700" o:gfxdata="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ThCvQAA&#10;ANw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210" o:spid="_x0000_s1026" o:spt="75" type="#_x0000_t75" style="position:absolute;left:6321027;top:894874;height:146923;width:143676;" filled="f" o:preferrelative="t" stroked="f" coordsize="21600,21600" o:gfxdata="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oP5KO2AAAA3AAAAA8A&#10;AAAAAAAAAQAgAAAAIgAAAGRycy9kb3ducmV2LnhtbFBLAQIUABQAAAAIAIdO4kAzLwWeOwAAADkA&#10;AAAQAAAAAAAAAAEAIAAAAAUBAABkcnMvc2hhcGV4bWwueG1sUEsFBgAAAAAGAAYAWwEAAK8DAAAA&#10;AA==&#10;">
                  <v:fill on="f" focussize="0,0"/>
                  <v:stroke on="f"/>
                  <v:imagedata r:id="rId12" o:title=""/>
                  <o:lock v:ext="edit" aspectratio="f"/>
                </v:shape>
                <v:shape id="Textbox 211" o:spid="_x0000_s1026" o:spt="202" type="#_x0000_t202" style="position:absolute;left:0;top:0;height:1355090;width:6577330;" filled="f" stroked="f" coordsize="21600,21600" o:gfxdata="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wBF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63C14A9">
                        <w:pPr>
                          <w:spacing w:before="0" w:line="240" w:lineRule="auto"/>
                          <w:rPr>
                            <w:rFonts w:ascii="Segoe UI Semibold"/>
                            <w:sz w:val="18"/>
                          </w:rPr>
                        </w:pPr>
                      </w:p>
                      <w:p w14:paraId="69595EF9">
                        <w:pPr>
                          <w:spacing w:before="0" w:line="240" w:lineRule="auto"/>
                          <w:rPr>
                            <w:rFonts w:ascii="Segoe UI Semibold"/>
                            <w:sz w:val="18"/>
                          </w:rPr>
                        </w:pPr>
                      </w:p>
                      <w:p w14:paraId="622D2C96">
                        <w:pPr>
                          <w:spacing w:before="61" w:line="240" w:lineRule="auto"/>
                          <w:rPr>
                            <w:rFonts w:ascii="Segoe UI Semibold"/>
                            <w:sz w:val="18"/>
                          </w:rPr>
                        </w:pPr>
                      </w:p>
                      <w:p w14:paraId="56980E5B">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percentage</w:t>
                        </w:r>
                      </w:p>
                      <w:p w14:paraId="3AFB67F6">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99"/>
                            <w:w w:val="98"/>
                            <w:position w:val="-17"/>
                            <w:sz w:val="21"/>
                          </w:rPr>
                          <w:t>R</w:t>
                        </w:r>
                        <w:r>
                          <w:rPr>
                            <w:rFonts w:ascii="Consolas"/>
                            <w:color w:val="B9480D"/>
                            <w:spacing w:val="17"/>
                            <w:sz w:val="18"/>
                          </w:rPr>
                          <w:t>21.48</w:t>
                        </w:r>
                      </w:p>
                    </w:txbxContent>
                  </v:textbox>
                </v:shape>
                <w10:wrap type="topAndBottom"/>
              </v:group>
            </w:pict>
          </mc:Fallback>
        </mc:AlternateContent>
      </w:r>
    </w:p>
    <w:p w14:paraId="70C63196">
      <w:pPr>
        <w:pStyle w:val="2"/>
        <w:numPr>
          <w:ilvl w:val="0"/>
          <w:numId w:val="1"/>
        </w:numPr>
        <w:bidi w:val="0"/>
        <w:rPr>
          <w:rFonts w:hint="default" w:ascii="Bahnschrift" w:hAnsi="Bahnschrift" w:cs="Bahnschrift"/>
          <w:i/>
          <w:iCs/>
          <w:sz w:val="44"/>
          <w:szCs w:val="44"/>
          <w:u w:val="single"/>
          <w14:glow w14:rad="139700">
            <w14:schemeClr w14:val="accent3">
              <w14:satMod w14:val="175000"/>
              <w14:alpha w14:val="60000"/>
            </w14:schemeClr>
          </w14:glow>
        </w:rPr>
      </w:pPr>
      <w:bookmarkStart w:id="52" w:name="_Toc21954"/>
      <w:bookmarkStart w:id="53" w:name="_Toc20839"/>
      <w:bookmarkStart w:id="54" w:name="_Toc1936"/>
      <w:bookmarkStart w:id="55" w:name="_Toc21021"/>
      <w:r>
        <w:rPr>
          <w:rFonts w:hint="default" w:ascii="Bahnschrift" w:hAnsi="Bahnschrift" w:cs="Bahnschrift"/>
          <w:i/>
          <w:iCs/>
          <w:sz w:val="44"/>
          <w:szCs w:val="44"/>
          <w:u w:val="single"/>
          <w14:glow w14:rad="139700">
            <w14:schemeClr w14:val="accent3">
              <w14:satMod w14:val="175000"/>
              <w14:alpha w14:val="60000"/>
            </w14:schemeClr>
          </w14:glow>
        </w:rPr>
        <w:t>Normal Random Variable Problem</w:t>
      </w:r>
      <w:bookmarkEnd w:id="52"/>
      <w:bookmarkEnd w:id="53"/>
      <w:bookmarkEnd w:id="54"/>
      <w:bookmarkEnd w:id="55"/>
    </w:p>
    <w:p w14:paraId="2F0C08A5">
      <w:pPr>
        <w:pStyle w:val="3"/>
        <w:rPr>
          <w:b w:val="0"/>
        </w:rPr>
      </w:pPr>
      <w:r>
        <w:rPr>
          <w:b w:val="0"/>
          <w:color w:val="0D0D0D"/>
          <w:spacing w:val="-2"/>
        </w:rPr>
        <w:t>Question</w:t>
      </w:r>
    </w:p>
    <w:p w14:paraId="0E0EB4BC">
      <w:pPr>
        <w:pStyle w:val="7"/>
        <w:spacing w:before="160"/>
        <w:ind w:left="959"/>
      </w:pPr>
      <w:r>
        <w:rPr>
          <w:color w:val="0D0D0D"/>
        </w:rPr>
        <w:t xml:space="preserve">Probability that a normal random variable with mean 22 and variance </w:t>
      </w:r>
      <w:r>
        <w:rPr>
          <w:color w:val="0D0D0D"/>
          <w:spacing w:val="-5"/>
        </w:rPr>
        <w:t>25:</w:t>
      </w:r>
    </w:p>
    <w:p w14:paraId="4F21660C">
      <w:pPr>
        <w:pStyle w:val="10"/>
        <w:numPr>
          <w:ilvl w:val="1"/>
          <w:numId w:val="1"/>
        </w:numPr>
        <w:tabs>
          <w:tab w:val="left" w:pos="1438"/>
        </w:tabs>
        <w:spacing w:before="131" w:after="0" w:line="240" w:lineRule="auto"/>
        <w:ind w:left="1438" w:right="0" w:hanging="358"/>
        <w:jc w:val="left"/>
        <w:rPr>
          <w:sz w:val="24"/>
        </w:rPr>
      </w:pPr>
      <w:r>
        <w:rPr>
          <w:color w:val="0D0D0D"/>
          <w:sz w:val="24"/>
        </w:rPr>
        <w:t xml:space="preserve">lies between 16.2 and </w:t>
      </w:r>
      <w:r>
        <w:rPr>
          <w:color w:val="0D0D0D"/>
          <w:spacing w:val="-4"/>
          <w:sz w:val="24"/>
        </w:rPr>
        <w:t>27.5</w:t>
      </w:r>
    </w:p>
    <w:p w14:paraId="78C7FF98">
      <w:pPr>
        <w:pStyle w:val="10"/>
        <w:numPr>
          <w:ilvl w:val="1"/>
          <w:numId w:val="1"/>
        </w:numPr>
        <w:tabs>
          <w:tab w:val="left" w:pos="1438"/>
        </w:tabs>
        <w:spacing w:before="71" w:after="0" w:line="240" w:lineRule="auto"/>
        <w:ind w:left="1438" w:right="0" w:hanging="358"/>
        <w:jc w:val="left"/>
        <w:rPr>
          <w:sz w:val="24"/>
        </w:rPr>
      </w:pPr>
      <w:r>
        <w:rPr>
          <w:color w:val="0D0D0D"/>
          <w:sz w:val="24"/>
        </w:rPr>
        <w:t xml:space="preserve">is greater than </w:t>
      </w:r>
      <w:r>
        <w:rPr>
          <w:color w:val="0D0D0D"/>
          <w:spacing w:val="-5"/>
          <w:sz w:val="24"/>
        </w:rPr>
        <w:t>29</w:t>
      </w:r>
    </w:p>
    <w:p w14:paraId="60AF1D2F">
      <w:pPr>
        <w:pStyle w:val="10"/>
        <w:numPr>
          <w:ilvl w:val="1"/>
          <w:numId w:val="1"/>
        </w:numPr>
        <w:tabs>
          <w:tab w:val="left" w:pos="1438"/>
        </w:tabs>
        <w:spacing w:before="71" w:after="0" w:line="240" w:lineRule="auto"/>
        <w:ind w:left="1438" w:right="0" w:hanging="358"/>
        <w:jc w:val="left"/>
        <w:rPr>
          <w:sz w:val="24"/>
        </w:rPr>
      </w:pPr>
      <w:r>
        <w:rPr>
          <w:color w:val="0D0D0D"/>
          <w:sz w:val="24"/>
        </w:rPr>
        <w:t xml:space="preserve">is less than </w:t>
      </w:r>
      <w:r>
        <w:rPr>
          <w:color w:val="0D0D0D"/>
          <w:spacing w:val="-5"/>
          <w:sz w:val="24"/>
        </w:rPr>
        <w:t>17</w:t>
      </w:r>
    </w:p>
    <w:p w14:paraId="53D914EE">
      <w:pPr>
        <w:pStyle w:val="10"/>
        <w:numPr>
          <w:ilvl w:val="1"/>
          <w:numId w:val="1"/>
        </w:numPr>
        <w:tabs>
          <w:tab w:val="left" w:pos="1438"/>
        </w:tabs>
        <w:spacing w:before="70" w:after="0" w:line="240" w:lineRule="auto"/>
        <w:ind w:left="1438" w:right="0" w:hanging="358"/>
        <w:jc w:val="left"/>
        <w:rPr>
          <w:sz w:val="24"/>
        </w:rPr>
      </w:pPr>
      <w:r>
        <w:rPr>
          <w:color w:val="0D0D0D"/>
          <w:sz w:val="24"/>
        </w:rPr>
        <w:t xml:space="preserve">is less than 15 or greater than </w:t>
      </w:r>
      <w:r>
        <w:rPr>
          <w:color w:val="0D0D0D"/>
          <w:spacing w:val="-5"/>
          <w:sz w:val="24"/>
        </w:rPr>
        <w:t>25</w:t>
      </w:r>
    </w:p>
    <w:p w14:paraId="65D98E33">
      <w:pPr>
        <w:pStyle w:val="7"/>
        <w:spacing w:before="175"/>
        <w:rPr>
          <w:sz w:val="20"/>
        </w:rPr>
      </w:pPr>
      <w:r>
        <w:rPr>
          <w:sz w:val="20"/>
        </w:rPr>
        <mc:AlternateContent>
          <mc:Choice Requires="wps">
            <w:drawing>
              <wp:anchor distT="0" distB="0" distL="0" distR="0" simplePos="0" relativeHeight="251736064" behindDoc="1" locked="0" layoutInCell="1" allowOverlap="1">
                <wp:simplePos x="0" y="0"/>
                <wp:positionH relativeFrom="page">
                  <wp:posOffset>837565</wp:posOffset>
                </wp:positionH>
                <wp:positionV relativeFrom="paragraph">
                  <wp:posOffset>295275</wp:posOffset>
                </wp:positionV>
                <wp:extent cx="6096000" cy="9525"/>
                <wp:effectExtent l="0" t="0" r="0" b="0"/>
                <wp:wrapTopAndBottom/>
                <wp:docPr id="212" name="Graphic 21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12" o:spid="_x0000_s1026" o:spt="100" style="position:absolute;left:0pt;margin-left:65.95pt;margin-top:23.25pt;height:0.75pt;width:480pt;mso-position-horizontal-relative:page;mso-wrap-distance-bottom:0pt;mso-wrap-distance-top:0pt;z-index:-251580416;mso-width-relative:page;mso-height-relative:page;" fillcolor="#000000" filled="t" stroked="f" coordsize="6096000,9525" o:gfxdata="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Lj5y8NcAAAAKAQAADwAAAAAAAAABACAAAAAiAAAAZHJzL2Rvd25yZXYueG1s&#10;UEsBAhQAFAAAAAgAh07iQIYbC7k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5F08C6FB">
      <w:pPr>
        <w:pStyle w:val="7"/>
        <w:spacing w:before="55"/>
        <w:rPr>
          <w:sz w:val="20"/>
        </w:rPr>
      </w:pPr>
    </w:p>
    <w:p w14:paraId="364BA370">
      <w:pPr>
        <w:pStyle w:val="7"/>
        <w:spacing w:after="0"/>
        <w:rPr>
          <w:sz w:val="20"/>
        </w:rPr>
        <w:sectPr>
          <w:pgSz w:w="12240" w:h="15840"/>
          <w:pgMar w:top="560" w:right="360" w:bottom="280" w:left="360" w:header="720" w:footer="720" w:gutter="0"/>
          <w:cols w:space="720" w:num="1"/>
        </w:sectPr>
      </w:pPr>
    </w:p>
    <w:p w14:paraId="2D69E536">
      <w:pPr>
        <w:pStyle w:val="2"/>
        <w:spacing w:before="100"/>
        <w:rPr>
          <w:b w:val="0"/>
        </w:rPr>
      </w:pPr>
      <w:bookmarkStart w:id="56" w:name="_Toc13017"/>
      <w:bookmarkStart w:id="57" w:name="_Toc14119"/>
      <w:bookmarkStart w:id="58" w:name="_Toc4090"/>
      <w:bookmarkStart w:id="59" w:name="_Toc26045"/>
      <w:r>
        <w:rPr>
          <w:b w:val="0"/>
          <w:color w:val="0D0D0D"/>
          <w:spacing w:val="-2"/>
        </w:rPr>
        <w:t>Solution</w:t>
      </w:r>
      <w:bookmarkEnd w:id="56"/>
      <w:bookmarkEnd w:id="57"/>
      <w:bookmarkEnd w:id="58"/>
      <w:bookmarkEnd w:id="59"/>
    </w:p>
    <w:p w14:paraId="35DF5C9F">
      <w:pPr>
        <w:pStyle w:val="7"/>
        <w:spacing w:before="146"/>
        <w:ind w:left="959"/>
      </w:pPr>
      <w:r>
        <w:rPr>
          <w:color w:val="0D0D0D"/>
          <w:spacing w:val="-2"/>
        </w:rPr>
        <w:t>Given:</w:t>
      </w:r>
    </w:p>
    <w:p w14:paraId="4C60A713">
      <w:pPr>
        <w:pStyle w:val="10"/>
        <w:numPr>
          <w:ilvl w:val="2"/>
          <w:numId w:val="1"/>
        </w:numPr>
        <w:tabs>
          <w:tab w:val="left" w:pos="1439"/>
        </w:tabs>
        <w:spacing w:before="131" w:after="0" w:line="240" w:lineRule="auto"/>
        <w:ind w:left="1439" w:right="0" w:hanging="360"/>
        <w:jc w:val="left"/>
        <w:rPr>
          <w:sz w:val="24"/>
        </w:rPr>
      </w:pPr>
      <w:r>
        <w:rPr>
          <w:color w:val="0D0D0D"/>
          <w:spacing w:val="-4"/>
          <w:sz w:val="24"/>
        </w:rPr>
        <w:t>Mean</w:t>
      </w:r>
    </w:p>
    <w:p w14:paraId="2FF4A1A3">
      <w:pPr>
        <w:pStyle w:val="7"/>
      </w:pPr>
    </w:p>
    <w:p w14:paraId="2487BDAD">
      <w:pPr>
        <w:pStyle w:val="7"/>
        <w:spacing w:before="272"/>
      </w:pPr>
    </w:p>
    <w:p w14:paraId="6E7749A2">
      <w:pPr>
        <w:pStyle w:val="10"/>
        <w:numPr>
          <w:ilvl w:val="2"/>
          <w:numId w:val="1"/>
        </w:numPr>
        <w:tabs>
          <w:tab w:val="left" w:pos="1439"/>
        </w:tabs>
        <w:spacing w:before="0" w:after="0" w:line="240" w:lineRule="auto"/>
        <w:ind w:left="1439" w:right="0" w:hanging="360"/>
        <w:jc w:val="left"/>
        <w:rPr>
          <w:sz w:val="24"/>
        </w:rPr>
      </w:pPr>
      <w:r>
        <w:rPr>
          <w:color w:val="0D0D0D"/>
          <w:spacing w:val="-2"/>
          <w:sz w:val="24"/>
        </w:rPr>
        <w:t>Variance</w:t>
      </w:r>
    </w:p>
    <w:p w14:paraId="65550F0A">
      <w:pPr>
        <w:pStyle w:val="7"/>
      </w:pPr>
    </w:p>
    <w:p w14:paraId="19B820B2">
      <w:pPr>
        <w:pStyle w:val="7"/>
        <w:spacing w:before="272"/>
      </w:pPr>
    </w:p>
    <w:p w14:paraId="02C9DA46">
      <w:pPr>
        <w:pStyle w:val="7"/>
        <w:ind w:left="959"/>
      </w:pPr>
      <w:r>
        <w:rPr>
          <w:color w:val="0D0D0D"/>
        </w:rPr>
        <w:t>Standard</w:t>
      </w:r>
      <w:r>
        <w:rPr>
          <w:color w:val="0D0D0D"/>
          <w:spacing w:val="-8"/>
        </w:rPr>
        <w:t xml:space="preserve"> </w:t>
      </w:r>
      <w:r>
        <w:rPr>
          <w:color w:val="0D0D0D"/>
          <w:spacing w:val="-2"/>
        </w:rPr>
        <w:t>deviation:</w:t>
      </w:r>
    </w:p>
    <w:p w14:paraId="53F5CFBF">
      <w:pPr>
        <w:pStyle w:val="7"/>
        <w:rPr>
          <w:sz w:val="29"/>
        </w:rPr>
      </w:pPr>
      <w:r>
        <w:br w:type="column"/>
      </w:r>
    </w:p>
    <w:p w14:paraId="5DF0B417">
      <w:pPr>
        <w:pStyle w:val="7"/>
        <w:rPr>
          <w:sz w:val="29"/>
        </w:rPr>
      </w:pPr>
    </w:p>
    <w:p w14:paraId="64B7F0A0">
      <w:pPr>
        <w:pStyle w:val="7"/>
        <w:rPr>
          <w:sz w:val="29"/>
        </w:rPr>
      </w:pPr>
    </w:p>
    <w:p w14:paraId="04EF4059">
      <w:pPr>
        <w:pStyle w:val="7"/>
        <w:spacing w:before="219"/>
        <w:rPr>
          <w:sz w:val="29"/>
        </w:rPr>
      </w:pPr>
    </w:p>
    <w:p w14:paraId="26E9E0DF">
      <w:pPr>
        <w:spacing w:before="0"/>
        <w:ind w:left="1018" w:right="0" w:firstLine="0"/>
        <w:jc w:val="left"/>
        <w:rPr>
          <w:rFonts w:ascii="Times New Roman" w:hAnsi="Times New Roman"/>
          <w:sz w:val="29"/>
        </w:rPr>
      </w:pPr>
      <w:r>
        <w:rPr>
          <w:rFonts w:ascii="Arial" w:hAnsi="Arial"/>
          <w:i/>
          <w:color w:val="0D0D0D"/>
          <w:w w:val="110"/>
          <w:sz w:val="29"/>
        </w:rPr>
        <w:t>μ</w:t>
      </w:r>
      <w:r>
        <w:rPr>
          <w:rFonts w:ascii="Arial" w:hAnsi="Arial"/>
          <w:i/>
          <w:color w:val="0D0D0D"/>
          <w:spacing w:val="6"/>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22</w:t>
      </w:r>
    </w:p>
    <w:p w14:paraId="598C26CA">
      <w:pPr>
        <w:pStyle w:val="7"/>
        <w:rPr>
          <w:rFonts w:ascii="Times New Roman"/>
          <w:sz w:val="29"/>
        </w:rPr>
      </w:pPr>
    </w:p>
    <w:p w14:paraId="0EF52552">
      <w:pPr>
        <w:pStyle w:val="7"/>
        <w:spacing w:before="228"/>
        <w:rPr>
          <w:rFonts w:ascii="Times New Roman"/>
          <w:sz w:val="29"/>
        </w:rPr>
      </w:pPr>
    </w:p>
    <w:p w14:paraId="6AF67C2E">
      <w:pPr>
        <w:spacing w:before="0"/>
        <w:ind w:left="959" w:right="0" w:firstLine="0"/>
        <w:jc w:val="left"/>
        <w:rPr>
          <w:rFonts w:ascii="Times New Roman" w:hAnsi="Times New Roman"/>
          <w:sz w:val="29"/>
        </w:rPr>
      </w:pPr>
      <w:r>
        <w:rPr>
          <w:rFonts w:ascii="Arial" w:hAnsi="Arial"/>
          <w:i/>
          <w:color w:val="0D0D0D"/>
          <w:w w:val="110"/>
          <w:sz w:val="29"/>
        </w:rPr>
        <w:t>σ</w:t>
      </w:r>
      <w:r>
        <w:rPr>
          <w:rFonts w:ascii="Times New Roman" w:hAnsi="Times New Roman"/>
          <w:color w:val="0D0D0D"/>
          <w:w w:val="110"/>
          <w:sz w:val="29"/>
          <w:vertAlign w:val="superscript"/>
        </w:rPr>
        <w:t>2</w:t>
      </w:r>
      <w:r>
        <w:rPr>
          <w:rFonts w:ascii="Times New Roman" w:hAnsi="Times New Roman"/>
          <w:color w:val="0D0D0D"/>
          <w:spacing w:val="20"/>
          <w:w w:val="115"/>
          <w:sz w:val="29"/>
          <w:vertAlign w:val="baseline"/>
        </w:rPr>
        <w:t xml:space="preserve"> </w:t>
      </w:r>
      <w:r>
        <w:rPr>
          <w:rFonts w:ascii="Times New Roman" w:hAnsi="Times New Roman"/>
          <w:color w:val="0D0D0D"/>
          <w:w w:val="115"/>
          <w:sz w:val="29"/>
          <w:vertAlign w:val="baseline"/>
        </w:rPr>
        <w:t>=</w:t>
      </w:r>
      <w:r>
        <w:rPr>
          <w:rFonts w:ascii="Times New Roman" w:hAnsi="Times New Roman"/>
          <w:color w:val="0D0D0D"/>
          <w:spacing w:val="5"/>
          <w:w w:val="115"/>
          <w:sz w:val="29"/>
          <w:vertAlign w:val="baseline"/>
        </w:rPr>
        <w:t xml:space="preserve"> </w:t>
      </w:r>
      <w:r>
        <w:rPr>
          <w:rFonts w:ascii="Times New Roman" w:hAnsi="Times New Roman"/>
          <w:color w:val="0D0D0D"/>
          <w:spacing w:val="-5"/>
          <w:w w:val="110"/>
          <w:sz w:val="29"/>
          <w:vertAlign w:val="baseline"/>
        </w:rPr>
        <w:t>25</w:t>
      </w:r>
    </w:p>
    <w:p w14:paraId="572D8A39">
      <w:pPr>
        <w:pStyle w:val="7"/>
        <w:rPr>
          <w:rFonts w:ascii="Times New Roman"/>
          <w:sz w:val="29"/>
        </w:rPr>
      </w:pPr>
    </w:p>
    <w:p w14:paraId="0B4D1713">
      <w:pPr>
        <w:pStyle w:val="7"/>
        <w:spacing w:before="228"/>
        <w:rPr>
          <w:rFonts w:ascii="Times New Roman"/>
          <w:sz w:val="29"/>
        </w:rPr>
      </w:pPr>
    </w:p>
    <w:p w14:paraId="66D14EFD">
      <w:pPr>
        <w:spacing w:before="0"/>
        <w:ind w:left="1090" w:right="0" w:firstLine="0"/>
        <w:jc w:val="left"/>
        <w:rPr>
          <w:rFonts w:ascii="Times New Roman" w:hAnsi="Times New Roman"/>
          <w:sz w:val="29"/>
        </w:rPr>
      </w:pPr>
      <w:r>
        <w:rPr>
          <w:rFonts w:ascii="Arial" w:hAnsi="Arial"/>
          <w:i/>
          <w:color w:val="0D0D0D"/>
          <w:w w:val="110"/>
          <w:sz w:val="29"/>
        </w:rPr>
        <w:t>σ</w:t>
      </w:r>
      <w:r>
        <w:rPr>
          <w:rFonts w:ascii="Arial" w:hAnsi="Arial"/>
          <w:i/>
          <w:color w:val="0D0D0D"/>
          <w:spacing w:val="-6"/>
          <w:w w:val="120"/>
          <w:sz w:val="29"/>
        </w:rPr>
        <w:t xml:space="preserve"> </w:t>
      </w:r>
      <w:r>
        <w:rPr>
          <w:rFonts w:ascii="Times New Roman" w:hAnsi="Times New Roman"/>
          <w:color w:val="0D0D0D"/>
          <w:w w:val="120"/>
          <w:sz w:val="29"/>
        </w:rPr>
        <w:t>=</w:t>
      </w:r>
      <w:r>
        <w:rPr>
          <w:rFonts w:ascii="Times New Roman" w:hAnsi="Times New Roman"/>
          <w:color w:val="0D0D0D"/>
          <w:spacing w:val="-6"/>
          <w:w w:val="120"/>
          <w:sz w:val="29"/>
        </w:rPr>
        <w:t xml:space="preserve"> </w:t>
      </w:r>
      <w:r>
        <w:rPr>
          <w:rFonts w:ascii="Times New Roman" w:hAnsi="Times New Roman"/>
          <w:color w:val="0D0D0D"/>
          <w:spacing w:val="-10"/>
          <w:w w:val="110"/>
          <w:sz w:val="29"/>
        </w:rPr>
        <w:t>5</w:t>
      </w:r>
    </w:p>
    <w:p w14:paraId="1DF28EFE">
      <w:pPr>
        <w:spacing w:after="0"/>
        <w:jc w:val="left"/>
        <w:rPr>
          <w:rFonts w:ascii="Times New Roman" w:hAnsi="Times New Roman"/>
          <w:sz w:val="29"/>
        </w:rPr>
        <w:sectPr>
          <w:type w:val="continuous"/>
          <w:pgSz w:w="12240" w:h="15840"/>
          <w:pgMar w:top="1820" w:right="360" w:bottom="280" w:left="360" w:header="720" w:footer="720" w:gutter="0"/>
          <w:cols w:equalWidth="0" w:num="2">
            <w:col w:w="3043" w:space="1271"/>
            <w:col w:w="7206"/>
          </w:cols>
        </w:sectPr>
      </w:pPr>
    </w:p>
    <w:p w14:paraId="4A7065E8">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213" name="Group 213"/>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214" name="Graphic 214"/>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Huzl10wAAAAMBAAAPAAAAAAAAAAEAIAAAACIAAABk&#10;cnMvZG93bnJldi54bWxQSwECFAAUAAAACACHTuJAaWfJ230CAAAyBgAADgAAAAAAAAABACAAAAAi&#10;AQAAZHJzL2Uyb0RvYy54bWxQSwUGAAAAAAYABgBZAQAAEQYAAAAA&#10;">
                <o:lock v:ext="edit" aspectratio="f"/>
                <v:shape id="Graphic 214" o:spid="_x0000_s1026" o:spt="100" style="position:absolute;left:0;top:0;height:9525;width:6096000;" fillcolor="#000000" filled="t" stroked="f" coordsize="6096000,9525" o:gfxdata="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ooeP74A&#10;AADcAAAADwAAAAAAAAABACAAAAAiAAAAZHJzL2Rvd25yZXYueG1sUEsBAhQAFAAAAAgAh07iQDMv&#10;BZ47AAAAOQAAABAAAAAAAAAAAQAgAAAADQEAAGRycy9zaGFwZXhtbC54bWxQSwUGAAAAAAYABgBb&#10;AQAAtwMAAAAA&#10;" path="m6095999,9524l0,9524,0,0,6095999,0,6095999,9524xe">
                  <v:fill on="t" opacity="9763f" focussize="0,0"/>
                  <v:stroke on="f"/>
                  <v:imagedata o:title=""/>
                  <o:lock v:ext="edit" aspectratio="f"/>
                  <v:textbox inset="0mm,0mm,0mm,0mm"/>
                </v:shape>
                <w10:wrap type="none"/>
                <w10:anchorlock/>
              </v:group>
            </w:pict>
          </mc:Fallback>
        </mc:AlternateContent>
      </w:r>
    </w:p>
    <w:p w14:paraId="6DE40563">
      <w:pPr>
        <w:pStyle w:val="10"/>
        <w:numPr>
          <w:ilvl w:val="0"/>
          <w:numId w:val="5"/>
        </w:numPr>
        <w:tabs>
          <w:tab w:val="left" w:pos="1391"/>
        </w:tabs>
        <w:spacing w:before="411" w:after="0" w:line="240" w:lineRule="auto"/>
        <w:ind w:left="1391" w:right="0" w:hanging="432"/>
        <w:jc w:val="left"/>
        <w:rPr>
          <w:rFonts w:ascii="Times New Roman"/>
          <w:sz w:val="43"/>
        </w:rPr>
      </w:pPr>
      <w:r>
        <w:rPr>
          <w:rFonts w:ascii="Arial"/>
          <w:i/>
          <w:color w:val="0D0D0D"/>
          <w:w w:val="115"/>
          <w:sz w:val="43"/>
        </w:rPr>
        <w:t>P</w:t>
      </w:r>
      <w:r>
        <w:rPr>
          <w:rFonts w:ascii="Arial"/>
          <w:i/>
          <w:color w:val="0D0D0D"/>
          <w:spacing w:val="-77"/>
          <w:w w:val="115"/>
          <w:sz w:val="43"/>
        </w:rPr>
        <w:t xml:space="preserve"> </w:t>
      </w:r>
      <w:r>
        <w:rPr>
          <w:rFonts w:ascii="Times New Roman"/>
          <w:color w:val="0D0D0D"/>
          <w:w w:val="115"/>
          <w:sz w:val="43"/>
        </w:rPr>
        <w:t>(16.2</w:t>
      </w:r>
      <w:r>
        <w:rPr>
          <w:rFonts w:ascii="Times New Roman"/>
          <w:color w:val="0D0D0D"/>
          <w:spacing w:val="-2"/>
          <w:w w:val="115"/>
          <w:sz w:val="43"/>
        </w:rPr>
        <w:t xml:space="preserve"> </w:t>
      </w:r>
      <w:r>
        <w:rPr>
          <w:rFonts w:ascii="Times New Roman"/>
          <w:color w:val="0D0D0D"/>
          <w:w w:val="115"/>
          <w:sz w:val="43"/>
        </w:rPr>
        <w:t>&lt;</w:t>
      </w:r>
      <w:r>
        <w:rPr>
          <w:rFonts w:ascii="Times New Roman"/>
          <w:color w:val="0D0D0D"/>
          <w:spacing w:val="-2"/>
          <w:w w:val="115"/>
          <w:sz w:val="43"/>
        </w:rPr>
        <w:t xml:space="preserve"> </w:t>
      </w:r>
      <w:r>
        <w:rPr>
          <w:rFonts w:ascii="Arial"/>
          <w:i/>
          <w:color w:val="0D0D0D"/>
          <w:w w:val="115"/>
          <w:sz w:val="43"/>
        </w:rPr>
        <w:t>X</w:t>
      </w:r>
      <w:r>
        <w:rPr>
          <w:rFonts w:ascii="Arial"/>
          <w:i/>
          <w:color w:val="0D0D0D"/>
          <w:spacing w:val="19"/>
          <w:w w:val="115"/>
          <w:sz w:val="43"/>
        </w:rPr>
        <w:t xml:space="preserve"> </w:t>
      </w:r>
      <w:r>
        <w:rPr>
          <w:rFonts w:ascii="Times New Roman"/>
          <w:color w:val="0D0D0D"/>
          <w:w w:val="115"/>
          <w:sz w:val="43"/>
        </w:rPr>
        <w:t>&lt;</w:t>
      </w:r>
      <w:r>
        <w:rPr>
          <w:rFonts w:ascii="Times New Roman"/>
          <w:color w:val="0D0D0D"/>
          <w:spacing w:val="-2"/>
          <w:w w:val="115"/>
          <w:sz w:val="43"/>
        </w:rPr>
        <w:t xml:space="preserve"> </w:t>
      </w:r>
      <w:r>
        <w:rPr>
          <w:rFonts w:ascii="Times New Roman"/>
          <w:color w:val="0D0D0D"/>
          <w:spacing w:val="-4"/>
          <w:w w:val="115"/>
          <w:sz w:val="43"/>
        </w:rPr>
        <w:t>27.5)</w:t>
      </w:r>
    </w:p>
    <w:p w14:paraId="07354DDF">
      <w:pPr>
        <w:pStyle w:val="7"/>
        <w:spacing w:before="218"/>
        <w:ind w:left="959"/>
      </w:pPr>
      <w:r>
        <w:rPr>
          <w:color w:val="0D0D0D"/>
        </w:rPr>
        <w:t>Z-</w:t>
      </w:r>
      <w:r>
        <w:rPr>
          <w:color w:val="0D0D0D"/>
          <w:spacing w:val="-2"/>
        </w:rPr>
        <w:t>values:</w:t>
      </w:r>
    </w:p>
    <w:p w14:paraId="55EE0C65">
      <w:pPr>
        <w:pStyle w:val="7"/>
        <w:spacing w:before="10"/>
        <w:rPr>
          <w:sz w:val="7"/>
        </w:rPr>
      </w:pPr>
    </w:p>
    <w:p w14:paraId="79306F56">
      <w:pPr>
        <w:pStyle w:val="7"/>
        <w:spacing w:after="0"/>
        <w:rPr>
          <w:sz w:val="7"/>
        </w:rPr>
        <w:sectPr>
          <w:pgSz w:w="12240" w:h="15840"/>
          <w:pgMar w:top="560" w:right="360" w:bottom="280" w:left="360" w:header="720" w:footer="720" w:gutter="0"/>
          <w:cols w:space="720" w:num="1"/>
        </w:sectPr>
      </w:pPr>
    </w:p>
    <w:p w14:paraId="777DD52D">
      <w:pPr>
        <w:spacing w:before="285"/>
        <w:ind w:left="4260" w:right="0" w:firstLine="0"/>
        <w:jc w:val="left"/>
        <w:rPr>
          <w:rFonts w:ascii="Times New Roman"/>
          <w:sz w:val="29"/>
        </w:rPr>
      </w:pPr>
      <w:r>
        <w:rPr>
          <w:rFonts w:ascii="Arial"/>
          <w:i/>
          <w:color w:val="0D0D0D"/>
          <w:w w:val="110"/>
          <w:sz w:val="29"/>
        </w:rPr>
        <w:t>z</w:t>
      </w:r>
      <w:r>
        <w:rPr>
          <w:rFonts w:ascii="Times New Roman"/>
          <w:color w:val="0D0D0D"/>
          <w:w w:val="110"/>
          <w:sz w:val="29"/>
          <w:vertAlign w:val="subscript"/>
        </w:rPr>
        <w:t>1</w:t>
      </w:r>
      <w:r>
        <w:rPr>
          <w:rFonts w:ascii="Times New Roman"/>
          <w:color w:val="0D0D0D"/>
          <w:spacing w:val="-12"/>
          <w:w w:val="110"/>
          <w:sz w:val="29"/>
          <w:vertAlign w:val="baseline"/>
        </w:rPr>
        <w:t xml:space="preserve"> </w:t>
      </w:r>
      <w:r>
        <w:rPr>
          <w:rFonts w:ascii="Times New Roman"/>
          <w:color w:val="0D0D0D"/>
          <w:spacing w:val="-10"/>
          <w:w w:val="120"/>
          <w:sz w:val="29"/>
          <w:vertAlign w:val="baseline"/>
        </w:rPr>
        <w:t>=</w:t>
      </w:r>
    </w:p>
    <w:p w14:paraId="6608C7EA">
      <w:pPr>
        <w:pStyle w:val="7"/>
        <w:spacing w:before="157"/>
        <w:rPr>
          <w:rFonts w:ascii="Times New Roman"/>
          <w:sz w:val="29"/>
        </w:rPr>
      </w:pPr>
    </w:p>
    <w:p w14:paraId="3711A914">
      <w:pPr>
        <w:spacing w:before="0"/>
        <w:ind w:left="4373" w:right="0" w:firstLine="0"/>
        <w:jc w:val="left"/>
        <w:rPr>
          <w:rFonts w:ascii="Times New Roman"/>
          <w:sz w:val="29"/>
        </w:rPr>
      </w:pPr>
      <w:r>
        <w:rPr>
          <w:rFonts w:ascii="Arial"/>
          <w:i/>
          <w:color w:val="0D0D0D"/>
          <w:w w:val="110"/>
          <w:sz w:val="29"/>
        </w:rPr>
        <w:t>z</w:t>
      </w:r>
      <w:r>
        <w:rPr>
          <w:rFonts w:ascii="Times New Roman"/>
          <w:color w:val="0D0D0D"/>
          <w:w w:val="110"/>
          <w:sz w:val="29"/>
          <w:vertAlign w:val="subscript"/>
        </w:rPr>
        <w:t>2</w:t>
      </w:r>
      <w:r>
        <w:rPr>
          <w:rFonts w:ascii="Times New Roman"/>
          <w:color w:val="0D0D0D"/>
          <w:spacing w:val="-12"/>
          <w:w w:val="110"/>
          <w:sz w:val="29"/>
          <w:vertAlign w:val="baseline"/>
        </w:rPr>
        <w:t xml:space="preserve"> </w:t>
      </w:r>
      <w:r>
        <w:rPr>
          <w:rFonts w:ascii="Times New Roman"/>
          <w:color w:val="0D0D0D"/>
          <w:spacing w:val="-10"/>
          <w:w w:val="115"/>
          <w:sz w:val="29"/>
          <w:vertAlign w:val="baseline"/>
        </w:rPr>
        <w:t>=</w:t>
      </w:r>
    </w:p>
    <w:p w14:paraId="4E989F30">
      <w:pPr>
        <w:spacing w:before="91"/>
        <w:ind w:left="0" w:right="0" w:firstLine="0"/>
        <w:jc w:val="left"/>
        <w:rPr>
          <w:rFonts w:ascii="Times New Roman" w:hAnsi="Times New Roman"/>
          <w:sz w:val="29"/>
        </w:rPr>
      </w:pPr>
      <w:r>
        <w:br w:type="column"/>
      </w:r>
      <w:r>
        <w:rPr>
          <w:rFonts w:ascii="Times New Roman" w:hAnsi="Times New Roman"/>
          <w:color w:val="0D0D0D"/>
          <w:w w:val="110"/>
          <w:sz w:val="29"/>
        </w:rPr>
        <w:t>16.2</w:t>
      </w:r>
      <w:r>
        <w:rPr>
          <w:rFonts w:ascii="Times New Roman" w:hAnsi="Times New Roman"/>
          <w:color w:val="0D0D0D"/>
          <w:spacing w:val="-15"/>
          <w:w w:val="110"/>
          <w:sz w:val="29"/>
        </w:rPr>
        <w:t xml:space="preserve"> </w:t>
      </w:r>
      <w:r>
        <w:rPr>
          <w:rFonts w:ascii="Times New Roman" w:hAnsi="Times New Roman"/>
          <w:color w:val="0D0D0D"/>
          <w:w w:val="110"/>
          <w:sz w:val="29"/>
        </w:rPr>
        <w:t>−</w:t>
      </w:r>
      <w:r>
        <w:rPr>
          <w:rFonts w:ascii="Times New Roman" w:hAnsi="Times New Roman"/>
          <w:color w:val="0D0D0D"/>
          <w:spacing w:val="-15"/>
          <w:w w:val="110"/>
          <w:sz w:val="29"/>
        </w:rPr>
        <w:t xml:space="preserve"> </w:t>
      </w:r>
      <w:r>
        <w:rPr>
          <w:rFonts w:ascii="Times New Roman" w:hAnsi="Times New Roman"/>
          <w:color w:val="0D0D0D"/>
          <w:spacing w:val="-5"/>
          <w:w w:val="110"/>
          <w:sz w:val="29"/>
        </w:rPr>
        <w:t>22</w:t>
      </w:r>
    </w:p>
    <w:p w14:paraId="3DE787AA">
      <w:pPr>
        <w:pStyle w:val="7"/>
        <w:rPr>
          <w:rFonts w:ascii="Times New Roman"/>
          <w:sz w:val="5"/>
        </w:rPr>
      </w:pPr>
    </w:p>
    <w:p w14:paraId="478B1261">
      <w:pPr>
        <w:spacing w:line="20" w:lineRule="exact"/>
        <w:ind w:left="1" w:right="0" w:firstLine="0"/>
        <w:rPr>
          <w:rFonts w:ascii="Times New Roman"/>
          <w:sz w:val="2"/>
        </w:rPr>
      </w:pPr>
      <w:r>
        <w:rPr>
          <w:rFonts w:ascii="Times New Roman"/>
          <w:sz w:val="2"/>
        </w:rPr>
        <mc:AlternateContent>
          <mc:Choice Requires="wpg">
            <w:drawing>
              <wp:inline distT="0" distB="0" distL="0" distR="0">
                <wp:extent cx="733425" cy="9525"/>
                <wp:effectExtent l="0" t="0" r="0" b="0"/>
                <wp:docPr id="215" name="Group 215"/>
                <wp:cNvGraphicFramePr/>
                <a:graphic xmlns:a="http://schemas.openxmlformats.org/drawingml/2006/main">
                  <a:graphicData uri="http://schemas.microsoft.com/office/word/2010/wordprocessingGroup">
                    <wpg:wgp>
                      <wpg:cNvGrpSpPr/>
                      <wpg:grpSpPr>
                        <a:xfrm>
                          <a:off x="0" y="0"/>
                          <a:ext cx="733425" cy="9525"/>
                          <a:chOff x="0" y="0"/>
                          <a:chExt cx="733425" cy="9525"/>
                        </a:xfrm>
                      </wpg:grpSpPr>
                      <wps:wsp>
                        <wps:cNvPr id="216" name="Graphic 216"/>
                        <wps:cNvSpPr/>
                        <wps:spPr>
                          <a:xfrm>
                            <a:off x="0" y="0"/>
                            <a:ext cx="733425" cy="9525"/>
                          </a:xfrm>
                          <a:custGeom>
                            <a:avLst/>
                            <a:gdLst/>
                            <a:ahLst/>
                            <a:cxnLst/>
                            <a:rect l="l" t="t" r="r" b="b"/>
                            <a:pathLst>
                              <a:path w="733425" h="9525">
                                <a:moveTo>
                                  <a:pt x="733424" y="9524"/>
                                </a:moveTo>
                                <a:lnTo>
                                  <a:pt x="0" y="9524"/>
                                </a:lnTo>
                                <a:lnTo>
                                  <a:pt x="0" y="0"/>
                                </a:lnTo>
                                <a:lnTo>
                                  <a:pt x="733424" y="0"/>
                                </a:lnTo>
                                <a:lnTo>
                                  <a:pt x="733424" y="9524"/>
                                </a:lnTo>
                                <a:close/>
                              </a:path>
                            </a:pathLst>
                          </a:custGeom>
                          <a:solidFill>
                            <a:srgbClr val="0D0D0D"/>
                          </a:solidFill>
                        </wps:spPr>
                        <wps:bodyPr wrap="square" lIns="0" tIns="0" rIns="0" bIns="0" rtlCol="0">
                          <a:noAutofit/>
                        </wps:bodyPr>
                      </wps:wsp>
                    </wpg:wgp>
                  </a:graphicData>
                </a:graphic>
              </wp:inline>
            </w:drawing>
          </mc:Choice>
          <mc:Fallback>
            <w:pict>
              <v:group id="_x0000_s1026" o:spid="_x0000_s1026" o:spt="203" style="height:0.75pt;width:57.75pt;" coordsize="733425,9525" o:gfxdata="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vNqB3TAAAAAwEAAA8AAAAAAAAAAQAgAAAAIgAAAGRycy9kb3ducmV2LnhtbFBLAQIU&#10;ABQAAAAIAIdO4kDn9pbZagIAAAoGAAAOAAAAAAAAAAEAIAAAACIBAABkcnMvZTJvRG9jLnhtbFBL&#10;BQYAAAAABgAGAFkBAAD+BQAAAAA=&#10;">
                <o:lock v:ext="edit" aspectratio="f"/>
                <v:shape id="Graphic 216" o:spid="_x0000_s1026" o:spt="100" style="position:absolute;left:0;top:0;height:9525;width:733425;" fillcolor="#0D0D0D" filled="t" stroked="f" coordsize="733425,9525" o:gfxdata="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7xyr4A&#10;AADcAAAADwAAAAAAAAABACAAAAAiAAAAZHJzL2Rvd25yZXYueG1sUEsBAhQAFAAAAAgAh07iQDMv&#10;BZ47AAAAOQAAABAAAAAAAAAAAQAgAAAADQEAAGRycy9zaGFwZXhtbC54bWxQSwUGAAAAAAYABgBb&#10;AQAAtwMAAAAA&#10;" path="m733424,9524l0,9524,0,0,733424,0,733424,9524xe">
                  <v:fill on="t" focussize="0,0"/>
                  <v:stroke on="f"/>
                  <v:imagedata o:title=""/>
                  <o:lock v:ext="edit" aspectratio="f"/>
                  <v:textbox inset="0mm,0mm,0mm,0mm"/>
                </v:shape>
                <w10:wrap type="none"/>
                <w10:anchorlock/>
              </v:group>
            </w:pict>
          </mc:Fallback>
        </mc:AlternateContent>
      </w:r>
    </w:p>
    <w:p w14:paraId="4F55A443">
      <w:pPr>
        <w:spacing w:before="0"/>
        <w:ind w:left="508" w:right="0" w:firstLine="0"/>
        <w:jc w:val="left"/>
        <w:rPr>
          <w:rFonts w:ascii="Times New Roman"/>
          <w:sz w:val="29"/>
        </w:rPr>
      </w:pPr>
      <w:r>
        <w:rPr>
          <w:rFonts w:ascii="Times New Roman"/>
          <w:color w:val="0D0D0D"/>
          <w:spacing w:val="-10"/>
          <w:sz w:val="29"/>
        </w:rPr>
        <w:t>5</w:t>
      </w:r>
    </w:p>
    <w:p w14:paraId="41AA892F">
      <w:pPr>
        <w:spacing w:before="81"/>
        <w:ind w:left="112" w:right="0" w:firstLine="0"/>
        <w:jc w:val="left"/>
        <w:rPr>
          <w:rFonts w:ascii="Times New Roman" w:hAnsi="Times New Roman"/>
          <w:sz w:val="29"/>
        </w:rPr>
      </w:pPr>
      <w:r>
        <w:rPr>
          <w:rFonts w:ascii="Times New Roman" w:hAnsi="Times New Roman"/>
          <w:color w:val="0D0D0D"/>
          <w:w w:val="110"/>
          <w:sz w:val="29"/>
        </w:rPr>
        <w:t>27.5</w:t>
      </w:r>
      <w:r>
        <w:rPr>
          <w:rFonts w:ascii="Times New Roman" w:hAnsi="Times New Roman"/>
          <w:color w:val="0D0D0D"/>
          <w:spacing w:val="-15"/>
          <w:w w:val="110"/>
          <w:sz w:val="29"/>
        </w:rPr>
        <w:t xml:space="preserve"> </w:t>
      </w:r>
      <w:r>
        <w:rPr>
          <w:rFonts w:ascii="Times New Roman" w:hAnsi="Times New Roman"/>
          <w:color w:val="0D0D0D"/>
          <w:w w:val="110"/>
          <w:sz w:val="29"/>
        </w:rPr>
        <w:t>−</w:t>
      </w:r>
      <w:r>
        <w:rPr>
          <w:rFonts w:ascii="Times New Roman" w:hAnsi="Times New Roman"/>
          <w:color w:val="0D0D0D"/>
          <w:spacing w:val="-15"/>
          <w:w w:val="110"/>
          <w:sz w:val="29"/>
        </w:rPr>
        <w:t xml:space="preserve"> </w:t>
      </w:r>
      <w:r>
        <w:rPr>
          <w:rFonts w:ascii="Times New Roman" w:hAnsi="Times New Roman"/>
          <w:color w:val="0D0D0D"/>
          <w:spacing w:val="-11"/>
          <w:w w:val="105"/>
          <w:sz w:val="29"/>
        </w:rPr>
        <w:t>22</w:t>
      </w:r>
    </w:p>
    <w:p w14:paraId="27CF581F">
      <w:pPr>
        <w:pStyle w:val="7"/>
        <w:spacing w:before="11"/>
        <w:rPr>
          <w:rFonts w:ascii="Times New Roman"/>
          <w:sz w:val="4"/>
        </w:rPr>
      </w:pPr>
    </w:p>
    <w:p w14:paraId="0E5E3C4F">
      <w:pPr>
        <w:spacing w:line="20" w:lineRule="exact"/>
        <w:ind w:left="106" w:right="-58" w:firstLine="0"/>
        <w:rPr>
          <w:rFonts w:ascii="Times New Roman"/>
          <w:sz w:val="2"/>
        </w:rPr>
      </w:pPr>
      <w:r>
        <w:rPr>
          <w:rFonts w:ascii="Times New Roman"/>
          <w:sz w:val="2"/>
        </w:rPr>
        <mc:AlternateContent>
          <mc:Choice Requires="wpg">
            <w:drawing>
              <wp:inline distT="0" distB="0" distL="0" distR="0">
                <wp:extent cx="742950" cy="9525"/>
                <wp:effectExtent l="0" t="0" r="0" b="0"/>
                <wp:docPr id="217" name="Group 217"/>
                <wp:cNvGraphicFramePr/>
                <a:graphic xmlns:a="http://schemas.openxmlformats.org/drawingml/2006/main">
                  <a:graphicData uri="http://schemas.microsoft.com/office/word/2010/wordprocessingGroup">
                    <wpg:wgp>
                      <wpg:cNvGrpSpPr/>
                      <wpg:grpSpPr>
                        <a:xfrm>
                          <a:off x="0" y="0"/>
                          <a:ext cx="742950" cy="9525"/>
                          <a:chOff x="0" y="0"/>
                          <a:chExt cx="742950" cy="9525"/>
                        </a:xfrm>
                      </wpg:grpSpPr>
                      <wps:wsp>
                        <wps:cNvPr id="218" name="Graphic 218"/>
                        <wps:cNvSpPr/>
                        <wps:spPr>
                          <a:xfrm>
                            <a:off x="0" y="0"/>
                            <a:ext cx="742950" cy="9525"/>
                          </a:xfrm>
                          <a:custGeom>
                            <a:avLst/>
                            <a:gdLst/>
                            <a:ahLst/>
                            <a:cxnLst/>
                            <a:rect l="l" t="t" r="r" b="b"/>
                            <a:pathLst>
                              <a:path w="742950" h="9525">
                                <a:moveTo>
                                  <a:pt x="742949" y="9524"/>
                                </a:moveTo>
                                <a:lnTo>
                                  <a:pt x="0" y="9524"/>
                                </a:lnTo>
                                <a:lnTo>
                                  <a:pt x="0" y="0"/>
                                </a:lnTo>
                                <a:lnTo>
                                  <a:pt x="742949" y="0"/>
                                </a:lnTo>
                                <a:lnTo>
                                  <a:pt x="742949" y="9524"/>
                                </a:lnTo>
                                <a:close/>
                              </a:path>
                            </a:pathLst>
                          </a:custGeom>
                          <a:solidFill>
                            <a:srgbClr val="0D0D0D"/>
                          </a:solidFill>
                        </wps:spPr>
                        <wps:bodyPr wrap="square" lIns="0" tIns="0" rIns="0" bIns="0" rtlCol="0">
                          <a:noAutofit/>
                        </wps:bodyPr>
                      </wps:wsp>
                    </wpg:wgp>
                  </a:graphicData>
                </a:graphic>
              </wp:inline>
            </w:drawing>
          </mc:Choice>
          <mc:Fallback>
            <w:pict>
              <v:group id="_x0000_s1026" o:spid="_x0000_s1026" o:spt="203" style="height:0.75pt;width:58.5pt;" coordsize="742950,9525" o:gfxdata="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DLOQ3SAAAAAwEAAA8AAAAAAAAAAQAgAAAAIgAAAGRycy9kb3ducmV2LnhtbFBLAQIU&#10;ABQAAAAIAIdO4kBgxwP1awIAAAoGAAAOAAAAAAAAAAEAIAAAACEBAABkcnMvZTJvRG9jLnhtbFBL&#10;BQYAAAAABgAGAFkBAAD+BQAAAAA=&#10;">
                <o:lock v:ext="edit" aspectratio="f"/>
                <v:shape id="Graphic 218" o:spid="_x0000_s1026" o:spt="100" style="position:absolute;left:0;top:0;height:9525;width:742950;" fillcolor="#0D0D0D" filled="t" stroked="f" coordsize="742950,9525" o:gfxdata="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dTkpMtwAAANwAAAAP&#10;AAAAAAAAAAEAIAAAACIAAABkcnMvZG93bnJldi54bWxQSwECFAAUAAAACACHTuJAMy8FnjsAAAA5&#10;AAAAEAAAAAAAAAABACAAAAAGAQAAZHJzL3NoYXBleG1sLnhtbFBLBQYAAAAABgAGAFsBAACwAwAA&#10;AAA=&#10;" path="m742949,9524l0,9524,0,0,742949,0,742949,9524xe">
                  <v:fill on="t" focussize="0,0"/>
                  <v:stroke on="f"/>
                  <v:imagedata o:title=""/>
                  <o:lock v:ext="edit" aspectratio="f"/>
                  <v:textbox inset="0mm,0mm,0mm,0mm"/>
                </v:shape>
                <w10:wrap type="none"/>
                <w10:anchorlock/>
              </v:group>
            </w:pict>
          </mc:Fallback>
        </mc:AlternateContent>
      </w:r>
    </w:p>
    <w:p w14:paraId="66FC870F">
      <w:pPr>
        <w:spacing w:before="0"/>
        <w:ind w:left="621" w:right="0" w:firstLine="0"/>
        <w:jc w:val="left"/>
        <w:rPr>
          <w:rFonts w:ascii="Times New Roman"/>
          <w:sz w:val="29"/>
        </w:rPr>
      </w:pPr>
      <w:r>
        <w:rPr>
          <w:rFonts w:ascii="Times New Roman"/>
          <w:color w:val="0D0D0D"/>
          <w:spacing w:val="-10"/>
          <w:sz w:val="29"/>
        </w:rPr>
        <w:t>5</w:t>
      </w:r>
    </w:p>
    <w:p w14:paraId="62AC7191">
      <w:pPr>
        <w:spacing w:before="285"/>
        <w:ind w:left="0" w:right="0" w:firstLine="0"/>
        <w:jc w:val="left"/>
        <w:rPr>
          <w:rFonts w:ascii="Times New Roman" w:hAnsi="Times New Roman"/>
          <w:position w:val="1"/>
          <w:sz w:val="29"/>
        </w:rPr>
      </w:pPr>
      <w:r>
        <w:br w:type="column"/>
      </w:r>
      <w:r>
        <w:rPr>
          <w:rFonts w:ascii="Times New Roman" w:hAnsi="Times New Roman"/>
          <w:color w:val="0D0D0D"/>
          <w:w w:val="120"/>
          <w:sz w:val="29"/>
        </w:rPr>
        <w:t>=</w:t>
      </w:r>
      <w:r>
        <w:rPr>
          <w:rFonts w:ascii="Times New Roman" w:hAnsi="Times New Roman"/>
          <w:color w:val="0D0D0D"/>
          <w:spacing w:val="22"/>
          <w:w w:val="120"/>
          <w:sz w:val="29"/>
        </w:rPr>
        <w:t xml:space="preserve"> </w:t>
      </w:r>
      <w:r>
        <w:rPr>
          <w:rFonts w:ascii="Times New Roman" w:hAnsi="Times New Roman"/>
          <w:color w:val="0D0D0D"/>
          <w:spacing w:val="-2"/>
          <w:w w:val="120"/>
          <w:position w:val="1"/>
          <w:sz w:val="29"/>
        </w:rPr>
        <w:t>−1.16</w:t>
      </w:r>
    </w:p>
    <w:p w14:paraId="19BA69A4">
      <w:pPr>
        <w:pStyle w:val="7"/>
        <w:spacing w:before="148"/>
        <w:rPr>
          <w:rFonts w:ascii="Times New Roman"/>
          <w:sz w:val="29"/>
        </w:rPr>
      </w:pPr>
    </w:p>
    <w:p w14:paraId="53F9B275">
      <w:pPr>
        <w:spacing w:before="0"/>
        <w:ind w:left="112" w:right="0" w:firstLine="0"/>
        <w:jc w:val="left"/>
        <w:rPr>
          <w:rFonts w:ascii="Times New Roman"/>
          <w:position w:val="1"/>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4"/>
          <w:w w:val="120"/>
          <w:position w:val="1"/>
          <w:sz w:val="29"/>
        </w:rPr>
        <w:t>1.10</w:t>
      </w:r>
    </w:p>
    <w:p w14:paraId="784315AD">
      <w:pPr>
        <w:spacing w:after="0"/>
        <w:jc w:val="left"/>
        <w:rPr>
          <w:rFonts w:ascii="Times New Roman"/>
          <w:position w:val="1"/>
          <w:sz w:val="29"/>
        </w:rPr>
        <w:sectPr>
          <w:type w:val="continuous"/>
          <w:pgSz w:w="12240" w:h="15840"/>
          <w:pgMar w:top="1820" w:right="360" w:bottom="280" w:left="360" w:header="720" w:footer="720" w:gutter="0"/>
          <w:cols w:equalWidth="0" w:num="3">
            <w:col w:w="4932" w:space="2"/>
            <w:col w:w="1275" w:space="1"/>
            <w:col w:w="5310"/>
          </w:cols>
        </w:sectPr>
      </w:pPr>
    </w:p>
    <w:p w14:paraId="6D5D8C22">
      <w:pPr>
        <w:spacing w:before="155"/>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4"/>
          <w:w w:val="115"/>
          <w:sz w:val="29"/>
        </w:rPr>
        <w:t xml:space="preserve"> </w:t>
      </w:r>
      <w:r>
        <w:rPr>
          <w:rFonts w:ascii="Times New Roman" w:hAnsi="Times New Roman"/>
          <w:color w:val="0D0D0D"/>
          <w:w w:val="115"/>
          <w:sz w:val="29"/>
        </w:rPr>
        <w:t>(16.2</w:t>
      </w:r>
      <w:r>
        <w:rPr>
          <w:rFonts w:ascii="Times New Roman" w:hAnsi="Times New Roman"/>
          <w:color w:val="0D0D0D"/>
          <w:spacing w:val="-10"/>
          <w:w w:val="115"/>
          <w:sz w:val="29"/>
        </w:rPr>
        <w:t xml:space="preserve"> </w:t>
      </w:r>
      <w:r>
        <w:rPr>
          <w:rFonts w:ascii="Times New Roman" w:hAnsi="Times New Roman"/>
          <w:color w:val="0D0D0D"/>
          <w:w w:val="115"/>
          <w:sz w:val="29"/>
        </w:rPr>
        <w:t>&lt;</w:t>
      </w:r>
      <w:r>
        <w:rPr>
          <w:rFonts w:ascii="Times New Roman" w:hAnsi="Times New Roman"/>
          <w:color w:val="0D0D0D"/>
          <w:spacing w:val="-7"/>
          <w:w w:val="115"/>
          <w:sz w:val="29"/>
        </w:rPr>
        <w:t xml:space="preserve"> </w:t>
      </w:r>
      <w:r>
        <w:rPr>
          <w:rFonts w:ascii="Arial" w:hAnsi="Arial"/>
          <w:i/>
          <w:color w:val="0D0D0D"/>
          <w:w w:val="115"/>
          <w:sz w:val="29"/>
        </w:rPr>
        <w:t>X</w:t>
      </w:r>
      <w:r>
        <w:rPr>
          <w:rFonts w:ascii="Arial" w:hAnsi="Arial"/>
          <w:i/>
          <w:color w:val="0D0D0D"/>
          <w:spacing w:val="6"/>
          <w:w w:val="115"/>
          <w:sz w:val="29"/>
        </w:rPr>
        <w:t xml:space="preserve"> </w:t>
      </w:r>
      <w:r>
        <w:rPr>
          <w:rFonts w:ascii="Times New Roman" w:hAnsi="Times New Roman"/>
          <w:color w:val="0D0D0D"/>
          <w:w w:val="115"/>
          <w:sz w:val="29"/>
        </w:rPr>
        <w:t>&lt;</w:t>
      </w:r>
      <w:r>
        <w:rPr>
          <w:rFonts w:ascii="Times New Roman" w:hAnsi="Times New Roman"/>
          <w:color w:val="0D0D0D"/>
          <w:spacing w:val="-7"/>
          <w:w w:val="115"/>
          <w:sz w:val="29"/>
        </w:rPr>
        <w:t xml:space="preserve"> </w:t>
      </w:r>
      <w:r>
        <w:rPr>
          <w:rFonts w:ascii="Times New Roman" w:hAnsi="Times New Roman"/>
          <w:color w:val="0D0D0D"/>
          <w:w w:val="115"/>
          <w:sz w:val="29"/>
        </w:rPr>
        <w:t>27.5)</w:t>
      </w:r>
      <w:r>
        <w:rPr>
          <w:rFonts w:ascii="Times New Roman" w:hAnsi="Times New Roman"/>
          <w:color w:val="0D0D0D"/>
          <w:spacing w:val="-7"/>
          <w:w w:val="115"/>
          <w:sz w:val="29"/>
        </w:rPr>
        <w:t xml:space="preserve"> </w:t>
      </w:r>
      <w:r>
        <w:rPr>
          <w:rFonts w:ascii="Times New Roman" w:hAnsi="Times New Roman"/>
          <w:color w:val="0D0D0D"/>
          <w:w w:val="115"/>
          <w:sz w:val="29"/>
        </w:rPr>
        <w:t>=</w:t>
      </w:r>
      <w:r>
        <w:rPr>
          <w:rFonts w:ascii="Times New Roman" w:hAnsi="Times New Roman"/>
          <w:color w:val="0D0D0D"/>
          <w:spacing w:val="-6"/>
          <w:w w:val="115"/>
          <w:sz w:val="29"/>
        </w:rPr>
        <w:t xml:space="preserve"> </w:t>
      </w:r>
      <w:r>
        <w:rPr>
          <w:rFonts w:ascii="Arial" w:hAnsi="Arial"/>
          <w:i/>
          <w:color w:val="0D0D0D"/>
          <w:w w:val="115"/>
          <w:sz w:val="29"/>
        </w:rPr>
        <w:t>P</w:t>
      </w:r>
      <w:r>
        <w:rPr>
          <w:rFonts w:ascii="Arial" w:hAnsi="Arial"/>
          <w:i/>
          <w:color w:val="0D0D0D"/>
          <w:spacing w:val="-53"/>
          <w:w w:val="115"/>
          <w:sz w:val="29"/>
        </w:rPr>
        <w:t xml:space="preserve"> </w:t>
      </w:r>
      <w:r>
        <w:rPr>
          <w:rFonts w:ascii="Times New Roman" w:hAnsi="Times New Roman"/>
          <w:color w:val="0D0D0D"/>
          <w:w w:val="115"/>
          <w:sz w:val="29"/>
        </w:rPr>
        <w:t>(−1.16</w:t>
      </w:r>
      <w:r>
        <w:rPr>
          <w:rFonts w:ascii="Times New Roman" w:hAnsi="Times New Roman"/>
          <w:color w:val="0D0D0D"/>
          <w:spacing w:val="-7"/>
          <w:w w:val="115"/>
          <w:sz w:val="29"/>
        </w:rPr>
        <w:t xml:space="preserve"> </w:t>
      </w:r>
      <w:r>
        <w:rPr>
          <w:rFonts w:ascii="Times New Roman" w:hAnsi="Times New Roman"/>
          <w:color w:val="0D0D0D"/>
          <w:w w:val="115"/>
          <w:sz w:val="29"/>
        </w:rPr>
        <w:t>&lt;</w:t>
      </w:r>
      <w:r>
        <w:rPr>
          <w:rFonts w:ascii="Times New Roman" w:hAnsi="Times New Roman"/>
          <w:color w:val="0D0D0D"/>
          <w:spacing w:val="-7"/>
          <w:w w:val="115"/>
          <w:sz w:val="29"/>
        </w:rPr>
        <w:t xml:space="preserve"> </w:t>
      </w:r>
      <w:r>
        <w:rPr>
          <w:rFonts w:ascii="Arial" w:hAnsi="Arial"/>
          <w:i/>
          <w:color w:val="0D0D0D"/>
          <w:w w:val="115"/>
          <w:sz w:val="29"/>
        </w:rPr>
        <w:t>Z</w:t>
      </w:r>
      <w:r>
        <w:rPr>
          <w:rFonts w:ascii="Arial" w:hAnsi="Arial"/>
          <w:i/>
          <w:color w:val="0D0D0D"/>
          <w:spacing w:val="3"/>
          <w:w w:val="115"/>
          <w:sz w:val="29"/>
        </w:rPr>
        <w:t xml:space="preserve"> </w:t>
      </w:r>
      <w:r>
        <w:rPr>
          <w:rFonts w:ascii="Times New Roman" w:hAnsi="Times New Roman"/>
          <w:color w:val="0D0D0D"/>
          <w:w w:val="115"/>
          <w:sz w:val="29"/>
        </w:rPr>
        <w:t>&lt;</w:t>
      </w:r>
      <w:r>
        <w:rPr>
          <w:rFonts w:ascii="Times New Roman" w:hAnsi="Times New Roman"/>
          <w:color w:val="0D0D0D"/>
          <w:spacing w:val="-6"/>
          <w:w w:val="115"/>
          <w:sz w:val="29"/>
        </w:rPr>
        <w:t xml:space="preserve"> </w:t>
      </w:r>
      <w:r>
        <w:rPr>
          <w:rFonts w:ascii="Times New Roman" w:hAnsi="Times New Roman"/>
          <w:color w:val="0D0D0D"/>
          <w:spacing w:val="-4"/>
          <w:w w:val="115"/>
          <w:sz w:val="29"/>
        </w:rPr>
        <w:t>1.10)</w:t>
      </w:r>
    </w:p>
    <w:p w14:paraId="31254242">
      <w:pPr>
        <w:spacing w:before="266"/>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0.7548</w:t>
      </w:r>
    </w:p>
    <w:p w14:paraId="7826596D">
      <w:pPr>
        <w:pStyle w:val="7"/>
        <w:spacing w:before="1"/>
        <w:rPr>
          <w:rFonts w:ascii="Times New Roman"/>
          <w:sz w:val="14"/>
        </w:rPr>
      </w:pPr>
      <w:r>
        <w:rPr>
          <w:rFonts w:ascii="Times New Roman"/>
          <w:sz w:val="14"/>
        </w:rPr>
        <mc:AlternateContent>
          <mc:Choice Requires="wpg">
            <w:drawing>
              <wp:anchor distT="0" distB="0" distL="0" distR="0" simplePos="0" relativeHeight="251737088" behindDoc="1" locked="0" layoutInCell="1" allowOverlap="1">
                <wp:simplePos x="0" y="0"/>
                <wp:positionH relativeFrom="page">
                  <wp:posOffset>837565</wp:posOffset>
                </wp:positionH>
                <wp:positionV relativeFrom="paragraph">
                  <wp:posOffset>118110</wp:posOffset>
                </wp:positionV>
                <wp:extent cx="6577330" cy="768350"/>
                <wp:effectExtent l="0" t="0" r="0" b="0"/>
                <wp:wrapTopAndBottom/>
                <wp:docPr id="219" name="Group 219"/>
                <wp:cNvGraphicFramePr/>
                <a:graphic xmlns:a="http://schemas.openxmlformats.org/drawingml/2006/main">
                  <a:graphicData uri="http://schemas.microsoft.com/office/word/2010/wordprocessingGroup">
                    <wpg:wgp>
                      <wpg:cNvGrpSpPr/>
                      <wpg:grpSpPr>
                        <a:xfrm>
                          <a:off x="0" y="0"/>
                          <a:ext cx="6577330" cy="768350"/>
                          <a:chOff x="0" y="0"/>
                          <a:chExt cx="6577330" cy="768350"/>
                        </a:xfrm>
                      </wpg:grpSpPr>
                      <wps:wsp>
                        <wps:cNvPr id="220" name="Graphic 220"/>
                        <wps:cNvSpPr/>
                        <wps:spPr>
                          <a:xfrm>
                            <a:off x="0" y="165734"/>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221" name="Graphic 221"/>
                        <wps:cNvSpPr/>
                        <wps:spPr>
                          <a:xfrm>
                            <a:off x="6092951"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222" name="Graphic 222"/>
                        <wps:cNvSpPr/>
                        <wps:spPr>
                          <a:xfrm>
                            <a:off x="6210299"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223" name="Image 223"/>
                          <pic:cNvPicPr/>
                        </pic:nvPicPr>
                        <pic:blipFill>
                          <a:blip r:embed="rId11" cstate="print"/>
                          <a:stretch>
                            <a:fillRect/>
                          </a:stretch>
                        </pic:blipFill>
                        <pic:spPr>
                          <a:xfrm>
                            <a:off x="6210299" y="546734"/>
                            <a:ext cx="9524" cy="9524"/>
                          </a:xfrm>
                          <a:prstGeom prst="rect">
                            <a:avLst/>
                          </a:prstGeom>
                        </pic:spPr>
                      </pic:pic>
                      <pic:pic xmlns:pic="http://schemas.openxmlformats.org/drawingml/2006/picture">
                        <pic:nvPicPr>
                          <pic:cNvPr id="224" name="Image 224"/>
                          <pic:cNvPicPr/>
                        </pic:nvPicPr>
                        <pic:blipFill>
                          <a:blip r:embed="rId11" cstate="print"/>
                          <a:stretch>
                            <a:fillRect/>
                          </a:stretch>
                        </pic:blipFill>
                        <pic:spPr>
                          <a:xfrm>
                            <a:off x="6562725" y="546734"/>
                            <a:ext cx="9524" cy="9524"/>
                          </a:xfrm>
                          <a:prstGeom prst="rect">
                            <a:avLst/>
                          </a:prstGeom>
                        </pic:spPr>
                      </pic:pic>
                      <pic:pic xmlns:pic="http://schemas.openxmlformats.org/drawingml/2006/picture">
                        <pic:nvPicPr>
                          <pic:cNvPr id="225" name="Image 225"/>
                          <pic:cNvPicPr/>
                        </pic:nvPicPr>
                        <pic:blipFill>
                          <a:blip r:embed="rId11" cstate="print"/>
                          <a:stretch>
                            <a:fillRect/>
                          </a:stretch>
                        </pic:blipFill>
                        <pic:spPr>
                          <a:xfrm>
                            <a:off x="6210299" y="213359"/>
                            <a:ext cx="9524" cy="9524"/>
                          </a:xfrm>
                          <a:prstGeom prst="rect">
                            <a:avLst/>
                          </a:prstGeom>
                        </pic:spPr>
                      </pic:pic>
                      <pic:pic xmlns:pic="http://schemas.openxmlformats.org/drawingml/2006/picture">
                        <pic:nvPicPr>
                          <pic:cNvPr id="226" name="Image 226"/>
                          <pic:cNvPicPr/>
                        </pic:nvPicPr>
                        <pic:blipFill>
                          <a:blip r:embed="rId11" cstate="print"/>
                          <a:stretch>
                            <a:fillRect/>
                          </a:stretch>
                        </pic:blipFill>
                        <pic:spPr>
                          <a:xfrm>
                            <a:off x="6562725" y="213359"/>
                            <a:ext cx="9524" cy="9524"/>
                          </a:xfrm>
                          <a:prstGeom prst="rect">
                            <a:avLst/>
                          </a:prstGeom>
                        </pic:spPr>
                      </pic:pic>
                      <wps:wsp>
                        <wps:cNvPr id="227" name="Graphic 227"/>
                        <wps:cNvSpPr/>
                        <wps:spPr>
                          <a:xfrm>
                            <a:off x="6257924"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228" name="Image 228"/>
                          <pic:cNvPicPr/>
                        </pic:nvPicPr>
                        <pic:blipFill>
                          <a:blip r:embed="rId12" cstate="print"/>
                          <a:stretch>
                            <a:fillRect/>
                          </a:stretch>
                        </pic:blipFill>
                        <pic:spPr>
                          <a:xfrm>
                            <a:off x="6321027" y="308133"/>
                            <a:ext cx="143676" cy="146923"/>
                          </a:xfrm>
                          <a:prstGeom prst="rect">
                            <a:avLst/>
                          </a:prstGeom>
                        </pic:spPr>
                      </pic:pic>
                      <wps:wsp>
                        <wps:cNvPr id="229" name="Textbox 229"/>
                        <wps:cNvSpPr txBox="1"/>
                        <wps:spPr>
                          <a:xfrm>
                            <a:off x="0" y="0"/>
                            <a:ext cx="6577330" cy="768350"/>
                          </a:xfrm>
                          <a:prstGeom prst="rect">
                            <a:avLst/>
                          </a:prstGeom>
                        </wps:spPr>
                        <wps:txbx>
                          <w:txbxContent>
                            <w:p w14:paraId="06DF6A0C">
                              <w:pPr>
                                <w:spacing w:before="283" w:line="240" w:lineRule="auto"/>
                                <w:rPr>
                                  <w:rFonts w:ascii="Times New Roman"/>
                                  <w:sz w:val="36"/>
                                </w:rPr>
                              </w:pPr>
                            </w:p>
                            <w:p w14:paraId="3C5499C4">
                              <w:pPr>
                                <w:spacing w:before="0"/>
                                <w:ind w:left="0" w:right="0" w:firstLine="0"/>
                                <w:jc w:val="left"/>
                                <w:rPr>
                                  <w:rFonts w:ascii="Segoe UI Semibold"/>
                                  <w:sz w:val="36"/>
                                </w:rPr>
                              </w:pPr>
                              <w:r>
                                <w:rPr>
                                  <w:rFonts w:ascii="Segoe UI Semibold"/>
                                  <w:color w:val="0D0D0D"/>
                                  <w:spacing w:val="-2"/>
                                  <w:sz w:val="36"/>
                                </w:rPr>
                                <w:t>Answer</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9.3pt;height:60.5pt;width:517.9pt;mso-position-horizontal-relative:page;mso-wrap-distance-bottom:0pt;mso-wrap-distance-top:0pt;z-index:-251579392;mso-width-relative:page;mso-height-relative:page;" coordsize="6577330,768350" o:gfxdata="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">
                <o:lock v:ext="edit" aspectratio="f"/>
                <v:shape id="Graphic 220" o:spid="_x0000_s1026" o:spt="100" style="position:absolute;left:0;top:165734;height:9525;width:6096000;" fillcolor="#000000" filled="t" stroked="f" coordsize="6096000,9525" o:gfxdata="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3dKBugAAANwA&#10;AAAPAAAAAAAAAAEAIAAAACIAAABkcnMvZG93bnJldi54bWxQSwECFAAUAAAACACHTuJAMy8FnjsA&#10;AAA5AAAAEAAAAAAAAAABACAAAAAJAQAAZHJzL3NoYXBleG1sLnhtbFBLBQYAAAAABgAGAFsBAACz&#10;AwAAAAA=&#10;" path="m6095999,9524l0,9524,0,0,6095999,0,6095999,9524xe">
                  <v:fill on="t" opacity="9763f" focussize="0,0"/>
                  <v:stroke on="f"/>
                  <v:imagedata o:title=""/>
                  <o:lock v:ext="edit" aspectratio="f"/>
                  <v:textbox inset="0mm,0mm,0mm,0mm"/>
                </v:shape>
                <v:shape id="Graphic 221" o:spid="_x0000_s1026" o:spt="100" style="position:absolute;left:6092951;top:0;height:768350;width:484505;" fillcolor="#000000" filled="t" stroked="f" coordsize="484505,768350" o:gfxdata="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X//C8AAAA&#10;3AAAAA8AAAAAAAAAAQAgAAAAIgAAAGRycy9kb3ducmV2LnhtbFBLAQIUABQAAAAIAIdO4kAzLwWe&#10;OwAAADkAAAAQAAAAAAAAAAEAIAAAAAsBAABkcnMvc2hhcGV4bWwueG1sUEsFBgAAAAAGAAYAWwEA&#10;ALUD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222" o:spid="_x0000_s1026" o:spt="100" style="position:absolute;left:6210299;top:213359;height:342900;width:361950;" fillcolor="#FFFFFF" filled="t" stroked="f" coordsize="361950,342900" o:gfxdata="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BX7&#10;C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223" o:spid="_x0000_s1026" o:spt="75" type="#_x0000_t75" style="position:absolute;left:6210299;top:546734;height:9524;width:9524;" filled="f" o:preferrelative="t" stroked="f" coordsize="21600,21600" o:gfxdata="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HDo7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24" o:spid="_x0000_s1026" o:spt="75" type="#_x0000_t75" style="position:absolute;left:6562725;top:546734;height:9524;width:9524;" filled="f" o:preferrelative="t" stroked="f" coordsize="21600,21600" o:gfxdata="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9aJP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25" o:spid="_x0000_s1026" o:spt="75" type="#_x0000_t75" style="position:absolute;left:6210299;top:213359;height:9524;width:9524;" filled="f" o:preferrelative="t" stroked="f" coordsize="21600,21600" o:gfxdata="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uQfU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26" o:spid="_x0000_s1026" o:spt="75" type="#_x0000_t75" style="position:absolute;left:6562725;top:213359;height:9524;width:9524;" filled="f" o:preferrelative="t" stroked="f" coordsize="21600,21600" o:gfxdata="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uZo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227" o:spid="_x0000_s1026" o:spt="100" style="position:absolute;left:6257924;top:251459;height:266700;width:266700;" fillcolor="#FFFFFF" filled="t" stroked="f" coordsize="266700,266700" o:gfxdata="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9Vy7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228" o:spid="_x0000_s1026" o:spt="75" type="#_x0000_t75" style="position:absolute;left:6321027;top:308133;height:146923;width:143676;" filled="f" o:preferrelative="t" stroked="f" coordsize="21600,21600" o:gfxdata="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oVIhi2AAAA3AAAAA8A&#10;AAAAAAAAAQAgAAAAIgAAAGRycy9kb3ducmV2LnhtbFBLAQIUABQAAAAIAIdO4kAzLwWeOwAAADkA&#10;AAAQAAAAAAAAAAEAIAAAAAUBAABkcnMvc2hhcGV4bWwueG1sUEsFBgAAAAAGAAYAWwEAAK8DAAAA&#10;AA==&#10;">
                  <v:fill on="f" focussize="0,0"/>
                  <v:stroke on="f"/>
                  <v:imagedata r:id="rId12" o:title=""/>
                  <o:lock v:ext="edit" aspectratio="f"/>
                </v:shape>
                <v:shape id="Textbox 229" o:spid="_x0000_s1026" o:spt="202" type="#_x0000_t202" style="position:absolute;left:0;top:0;height:768350;width:6577330;" filled="f" stroked="f" coordsize="21600,21600" o:gfxdata="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rC4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6DF6A0C">
                        <w:pPr>
                          <w:spacing w:before="283" w:line="240" w:lineRule="auto"/>
                          <w:rPr>
                            <w:rFonts w:ascii="Times New Roman"/>
                            <w:sz w:val="36"/>
                          </w:rPr>
                        </w:pPr>
                      </w:p>
                      <w:p w14:paraId="3C5499C4">
                        <w:pPr>
                          <w:spacing w:before="0"/>
                          <w:ind w:left="0" w:right="0" w:firstLine="0"/>
                          <w:jc w:val="left"/>
                          <w:rPr>
                            <w:rFonts w:ascii="Segoe UI Semibold"/>
                            <w:sz w:val="36"/>
                          </w:rPr>
                        </w:pPr>
                        <w:r>
                          <w:rPr>
                            <w:rFonts w:ascii="Segoe UI Semibold"/>
                            <w:color w:val="0D0D0D"/>
                            <w:spacing w:val="-2"/>
                            <w:sz w:val="36"/>
                          </w:rPr>
                          <w:t>Answer</w:t>
                        </w:r>
                      </w:p>
                    </w:txbxContent>
                  </v:textbox>
                </v:shape>
                <w10:wrap type="topAndBottom"/>
              </v:group>
            </w:pict>
          </mc:Fallback>
        </mc:AlternateContent>
      </w:r>
    </w:p>
    <w:p w14:paraId="68A7EEBD">
      <w:pPr>
        <w:spacing w:before="189"/>
        <w:ind w:left="0" w:right="0" w:firstLine="0"/>
        <w:jc w:val="center"/>
        <w:rPr>
          <w:rFonts w:ascii="Times New Roman"/>
          <w:sz w:val="29"/>
        </w:rPr>
      </w:pPr>
      <w:r>
        <w:rPr>
          <w:rFonts w:ascii="Arial"/>
          <w:i/>
          <w:color w:val="0D0D0D"/>
          <w:w w:val="115"/>
          <w:sz w:val="29"/>
        </w:rPr>
        <w:t>P</w:t>
      </w:r>
      <w:r>
        <w:rPr>
          <w:rFonts w:ascii="Arial"/>
          <w:i/>
          <w:color w:val="0D0D0D"/>
          <w:spacing w:val="-54"/>
          <w:w w:val="115"/>
          <w:sz w:val="29"/>
        </w:rPr>
        <w:t xml:space="preserve"> </w:t>
      </w:r>
      <w:r>
        <w:rPr>
          <w:rFonts w:ascii="Times New Roman"/>
          <w:color w:val="0D0D0D"/>
          <w:w w:val="115"/>
          <w:sz w:val="29"/>
        </w:rPr>
        <w:t>(16.2</w:t>
      </w:r>
      <w:r>
        <w:rPr>
          <w:rFonts w:ascii="Times New Roman"/>
          <w:color w:val="0D0D0D"/>
          <w:spacing w:val="-12"/>
          <w:w w:val="115"/>
          <w:sz w:val="29"/>
        </w:rPr>
        <w:t xml:space="preserve"> </w:t>
      </w:r>
      <w:r>
        <w:rPr>
          <w:rFonts w:ascii="Times New Roman"/>
          <w:color w:val="0D0D0D"/>
          <w:w w:val="115"/>
          <w:sz w:val="29"/>
        </w:rPr>
        <w:t>&lt;</w:t>
      </w:r>
      <w:r>
        <w:rPr>
          <w:rFonts w:ascii="Times New Roman"/>
          <w:color w:val="0D0D0D"/>
          <w:spacing w:val="-9"/>
          <w:w w:val="115"/>
          <w:sz w:val="29"/>
        </w:rPr>
        <w:t xml:space="preserve"> </w:t>
      </w:r>
      <w:r>
        <w:rPr>
          <w:rFonts w:ascii="Arial"/>
          <w:i/>
          <w:color w:val="0D0D0D"/>
          <w:w w:val="115"/>
          <w:sz w:val="29"/>
        </w:rPr>
        <w:t>X</w:t>
      </w:r>
      <w:r>
        <w:rPr>
          <w:rFonts w:ascii="Arial"/>
          <w:i/>
          <w:color w:val="0D0D0D"/>
          <w:spacing w:val="1"/>
          <w:w w:val="115"/>
          <w:sz w:val="29"/>
        </w:rPr>
        <w:t xml:space="preserve"> </w:t>
      </w:r>
      <w:r>
        <w:rPr>
          <w:rFonts w:ascii="Times New Roman"/>
          <w:color w:val="0D0D0D"/>
          <w:w w:val="115"/>
          <w:sz w:val="29"/>
        </w:rPr>
        <w:t>&lt;</w:t>
      </w:r>
      <w:r>
        <w:rPr>
          <w:rFonts w:ascii="Times New Roman"/>
          <w:color w:val="0D0D0D"/>
          <w:spacing w:val="-9"/>
          <w:w w:val="115"/>
          <w:sz w:val="29"/>
        </w:rPr>
        <w:t xml:space="preserve"> </w:t>
      </w:r>
      <w:r>
        <w:rPr>
          <w:rFonts w:ascii="Times New Roman"/>
          <w:color w:val="0D0D0D"/>
          <w:w w:val="115"/>
          <w:sz w:val="29"/>
        </w:rPr>
        <w:t>27.5)</w:t>
      </w:r>
      <w:r>
        <w:rPr>
          <w:rFonts w:ascii="Times New Roman"/>
          <w:color w:val="0D0D0D"/>
          <w:spacing w:val="-9"/>
          <w:w w:val="115"/>
          <w:sz w:val="29"/>
        </w:rPr>
        <w:t xml:space="preserve"> </w:t>
      </w:r>
      <w:r>
        <w:rPr>
          <w:rFonts w:ascii="Times New Roman"/>
          <w:color w:val="0D0D0D"/>
          <w:w w:val="115"/>
          <w:sz w:val="29"/>
        </w:rPr>
        <w:t>=</w:t>
      </w:r>
      <w:r>
        <w:rPr>
          <w:rFonts w:ascii="Times New Roman"/>
          <w:color w:val="0D0D0D"/>
          <w:spacing w:val="-10"/>
          <w:w w:val="115"/>
          <w:sz w:val="29"/>
        </w:rPr>
        <w:t xml:space="preserve"> </w:t>
      </w:r>
      <w:r>
        <w:rPr>
          <w:rFonts w:ascii="Times New Roman"/>
          <w:color w:val="0D0D0D"/>
          <w:spacing w:val="-2"/>
          <w:w w:val="115"/>
          <w:sz w:val="29"/>
        </w:rPr>
        <w:t>0.7548</w:t>
      </w:r>
    </w:p>
    <w:p w14:paraId="2013681A">
      <w:pPr>
        <w:pStyle w:val="7"/>
        <w:spacing w:before="208"/>
        <w:rPr>
          <w:rFonts w:ascii="Times New Roman"/>
          <w:sz w:val="20"/>
        </w:rPr>
      </w:pPr>
      <w:r>
        <w:rPr>
          <w:rFonts w:ascii="Times New Roman"/>
          <w:sz w:val="20"/>
        </w:rPr>
        <mc:AlternateContent>
          <mc:Choice Requires="wps">
            <w:drawing>
              <wp:anchor distT="0" distB="0" distL="0" distR="0" simplePos="0" relativeHeight="251737088"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230" name="Graphic 23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30" o:spid="_x0000_s1026" o:spt="100" style="position:absolute;left:0pt;margin-left:65.95pt;margin-top:23.1pt;height:0.75pt;width:480pt;mso-position-horizontal-relative:page;mso-wrap-distance-bottom:0pt;mso-wrap-distance-top:0pt;z-index:-251579392;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DV8LoBMgIAAAQFAAAOAAAAZHJzL2Uyb0RvYy54bWytVMGO&#10;2jAQvVfqP1i+lwS6o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6zh8tcAAAAKAQAADwAAAAAAAAABACAAAAAiAAAAZHJzL2Rvd25yZXYueG1s&#10;UEsBAhQAFAAAAAgAh07iQNXwugE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259B1CC6">
      <w:pPr>
        <w:pStyle w:val="7"/>
        <w:spacing w:before="86"/>
        <w:rPr>
          <w:rFonts w:ascii="Times New Roman"/>
          <w:sz w:val="20"/>
        </w:rPr>
      </w:pPr>
    </w:p>
    <w:p w14:paraId="0EAA9E1D">
      <w:pPr>
        <w:pStyle w:val="7"/>
        <w:spacing w:after="0"/>
        <w:rPr>
          <w:rFonts w:ascii="Times New Roman"/>
          <w:sz w:val="20"/>
        </w:rPr>
        <w:sectPr>
          <w:type w:val="continuous"/>
          <w:pgSz w:w="12240" w:h="15840"/>
          <w:pgMar w:top="1820" w:right="360" w:bottom="280" w:left="360" w:header="720" w:footer="720" w:gutter="0"/>
          <w:cols w:space="720" w:num="1"/>
        </w:sectPr>
      </w:pPr>
    </w:p>
    <w:p w14:paraId="6384963B">
      <w:pPr>
        <w:pStyle w:val="10"/>
        <w:numPr>
          <w:ilvl w:val="0"/>
          <w:numId w:val="5"/>
        </w:numPr>
        <w:tabs>
          <w:tab w:val="left" w:pos="1485"/>
        </w:tabs>
        <w:spacing w:before="90" w:after="0" w:line="240" w:lineRule="auto"/>
        <w:ind w:left="1485" w:right="0" w:hanging="526"/>
        <w:jc w:val="left"/>
        <w:rPr>
          <w:rFonts w:ascii="Times New Roman"/>
          <w:sz w:val="43"/>
        </w:rPr>
      </w:pPr>
      <w:r>
        <w:rPr>
          <w:rFonts w:ascii="Arial"/>
          <w:i/>
          <w:color w:val="0D0D0D"/>
          <w:w w:val="115"/>
          <w:sz w:val="43"/>
        </w:rPr>
        <w:t>P</w:t>
      </w:r>
      <w:r>
        <w:rPr>
          <w:rFonts w:ascii="Arial"/>
          <w:i/>
          <w:color w:val="0D0D0D"/>
          <w:spacing w:val="-70"/>
          <w:w w:val="115"/>
          <w:sz w:val="43"/>
        </w:rPr>
        <w:t xml:space="preserve"> </w:t>
      </w:r>
      <w:r>
        <w:rPr>
          <w:rFonts w:ascii="Times New Roman"/>
          <w:color w:val="0D0D0D"/>
          <w:w w:val="115"/>
          <w:sz w:val="43"/>
        </w:rPr>
        <w:t>(</w:t>
      </w:r>
      <w:r>
        <w:rPr>
          <w:rFonts w:ascii="Arial"/>
          <w:i/>
          <w:color w:val="0D0D0D"/>
          <w:w w:val="115"/>
          <w:sz w:val="43"/>
        </w:rPr>
        <w:t>X</w:t>
      </w:r>
      <w:r>
        <w:rPr>
          <w:rFonts w:ascii="Arial"/>
          <w:i/>
          <w:color w:val="0D0D0D"/>
          <w:spacing w:val="35"/>
          <w:w w:val="115"/>
          <w:sz w:val="43"/>
        </w:rPr>
        <w:t xml:space="preserve"> </w:t>
      </w:r>
      <w:r>
        <w:rPr>
          <w:rFonts w:ascii="Times New Roman"/>
          <w:color w:val="0D0D0D"/>
          <w:w w:val="115"/>
          <w:sz w:val="43"/>
        </w:rPr>
        <w:t>&gt;</w:t>
      </w:r>
      <w:r>
        <w:rPr>
          <w:rFonts w:ascii="Times New Roman"/>
          <w:color w:val="0D0D0D"/>
          <w:spacing w:val="11"/>
          <w:w w:val="115"/>
          <w:sz w:val="43"/>
        </w:rPr>
        <w:t xml:space="preserve"> </w:t>
      </w:r>
      <w:r>
        <w:rPr>
          <w:rFonts w:ascii="Times New Roman"/>
          <w:color w:val="0D0D0D"/>
          <w:spacing w:val="-10"/>
          <w:w w:val="110"/>
          <w:sz w:val="43"/>
        </w:rPr>
        <w:t>29)</w:t>
      </w:r>
    </w:p>
    <w:p w14:paraId="279D7787">
      <w:pPr>
        <w:pStyle w:val="7"/>
        <w:rPr>
          <w:rFonts w:ascii="Times New Roman"/>
          <w:sz w:val="29"/>
        </w:rPr>
      </w:pPr>
      <w:r>
        <w:br w:type="column"/>
      </w:r>
    </w:p>
    <w:p w14:paraId="24CACAA2">
      <w:pPr>
        <w:pStyle w:val="7"/>
        <w:spacing w:before="156"/>
        <w:rPr>
          <w:rFonts w:ascii="Times New Roman"/>
          <w:sz w:val="29"/>
        </w:rPr>
      </w:pPr>
    </w:p>
    <w:p w14:paraId="267F8A1F">
      <w:pPr>
        <w:spacing w:before="0" w:line="264" w:lineRule="exact"/>
        <w:ind w:left="1529" w:right="0" w:firstLine="0"/>
        <w:jc w:val="left"/>
        <w:rPr>
          <w:rFonts w:ascii="Times New Roman" w:hAnsi="Times New Roman"/>
          <w:sz w:val="29"/>
        </w:rPr>
      </w:pPr>
      <w:r>
        <w:rPr>
          <w:rFonts w:ascii="Times New Roman" w:hAnsi="Times New Roman"/>
          <w:color w:val="0D0D0D"/>
          <w:w w:val="110"/>
          <w:sz w:val="29"/>
          <w:u w:val="single" w:color="0D0D0D"/>
        </w:rPr>
        <w:t>29</w:t>
      </w:r>
      <w:r>
        <w:rPr>
          <w:rFonts w:ascii="Times New Roman" w:hAnsi="Times New Roman"/>
          <w:color w:val="0D0D0D"/>
          <w:spacing w:val="-11"/>
          <w:w w:val="110"/>
          <w:sz w:val="29"/>
          <w:u w:val="single" w:color="0D0D0D"/>
        </w:rPr>
        <w:t xml:space="preserve"> </w:t>
      </w:r>
      <w:r>
        <w:rPr>
          <w:rFonts w:ascii="Times New Roman" w:hAnsi="Times New Roman"/>
          <w:color w:val="0D0D0D"/>
          <w:w w:val="115"/>
          <w:sz w:val="29"/>
          <w:u w:val="single" w:color="0D0D0D"/>
        </w:rPr>
        <w:t>−</w:t>
      </w:r>
      <w:r>
        <w:rPr>
          <w:rFonts w:ascii="Times New Roman" w:hAnsi="Times New Roman"/>
          <w:color w:val="0D0D0D"/>
          <w:spacing w:val="-16"/>
          <w:w w:val="115"/>
          <w:sz w:val="29"/>
          <w:u w:val="single" w:color="0D0D0D"/>
        </w:rPr>
        <w:t xml:space="preserve"> </w:t>
      </w:r>
      <w:r>
        <w:rPr>
          <w:rFonts w:ascii="Times New Roman" w:hAnsi="Times New Roman"/>
          <w:color w:val="0D0D0D"/>
          <w:spacing w:val="-12"/>
          <w:w w:val="105"/>
          <w:sz w:val="29"/>
          <w:u w:val="single" w:color="0D0D0D"/>
        </w:rPr>
        <w:t>22</w:t>
      </w:r>
    </w:p>
    <w:p w14:paraId="4BDE9726">
      <w:pPr>
        <w:tabs>
          <w:tab w:val="left" w:pos="1925"/>
        </w:tabs>
        <w:spacing w:before="0" w:line="177" w:lineRule="auto"/>
        <w:ind w:left="959" w:right="0" w:firstLine="0"/>
        <w:jc w:val="left"/>
        <w:rPr>
          <w:rFonts w:ascii="Times New Roman"/>
          <w:position w:val="-19"/>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r>
        <w:rPr>
          <w:rFonts w:ascii="Times New Roman"/>
          <w:color w:val="0D0D0D"/>
          <w:sz w:val="29"/>
        </w:rPr>
        <w:tab/>
      </w:r>
      <w:r>
        <w:rPr>
          <w:rFonts w:ascii="Times New Roman"/>
          <w:color w:val="0D0D0D"/>
          <w:spacing w:val="-10"/>
          <w:w w:val="110"/>
          <w:position w:val="-19"/>
          <w:sz w:val="29"/>
        </w:rPr>
        <w:t>5</w:t>
      </w:r>
    </w:p>
    <w:p w14:paraId="62B7BFE3">
      <w:pPr>
        <w:pStyle w:val="7"/>
        <w:rPr>
          <w:rFonts w:ascii="Times New Roman"/>
          <w:sz w:val="29"/>
        </w:rPr>
      </w:pPr>
      <w:r>
        <w:br w:type="column"/>
      </w:r>
    </w:p>
    <w:p w14:paraId="2B58FBAF">
      <w:pPr>
        <w:pStyle w:val="7"/>
        <w:rPr>
          <w:rFonts w:ascii="Times New Roman"/>
          <w:sz w:val="29"/>
        </w:rPr>
      </w:pPr>
    </w:p>
    <w:p w14:paraId="686392BF">
      <w:pPr>
        <w:pStyle w:val="7"/>
        <w:spacing w:before="7"/>
        <w:rPr>
          <w:rFonts w:ascii="Times New Roman"/>
          <w:sz w:val="29"/>
        </w:rPr>
      </w:pPr>
    </w:p>
    <w:p w14:paraId="54981B75">
      <w:pPr>
        <w:spacing w:before="1"/>
        <w:ind w:left="75" w:right="0" w:firstLine="0"/>
        <w:jc w:val="left"/>
        <w:rPr>
          <w:rFonts w:ascii="Times New Roman"/>
          <w:sz w:val="29"/>
        </w:rPr>
      </w:pPr>
      <w:r>
        <w:rPr>
          <w:rFonts w:ascii="Times New Roman"/>
          <w:color w:val="0D0D0D"/>
          <w:w w:val="120"/>
          <w:position w:val="1"/>
          <w:sz w:val="29"/>
        </w:rPr>
        <w:t>=</w:t>
      </w:r>
      <w:r>
        <w:rPr>
          <w:rFonts w:ascii="Times New Roman"/>
          <w:color w:val="0D0D0D"/>
          <w:spacing w:val="22"/>
          <w:w w:val="120"/>
          <w:position w:val="1"/>
          <w:sz w:val="29"/>
        </w:rPr>
        <w:t xml:space="preserve"> </w:t>
      </w:r>
      <w:r>
        <w:rPr>
          <w:rFonts w:ascii="Times New Roman"/>
          <w:color w:val="0D0D0D"/>
          <w:spacing w:val="-5"/>
          <w:w w:val="120"/>
          <w:sz w:val="29"/>
        </w:rPr>
        <w:t>1.4</w:t>
      </w:r>
    </w:p>
    <w:p w14:paraId="18635BB6">
      <w:pPr>
        <w:spacing w:after="0"/>
        <w:jc w:val="left"/>
        <w:rPr>
          <w:rFonts w:ascii="Times New Roman"/>
          <w:sz w:val="29"/>
        </w:rPr>
        <w:sectPr>
          <w:type w:val="continuous"/>
          <w:pgSz w:w="12240" w:h="15840"/>
          <w:pgMar w:top="1820" w:right="360" w:bottom="280" w:left="360" w:header="720" w:footer="720" w:gutter="0"/>
          <w:cols w:equalWidth="0" w:num="3">
            <w:col w:w="3577" w:space="73"/>
            <w:col w:w="2466" w:space="40"/>
            <w:col w:w="5364"/>
          </w:cols>
        </w:sectPr>
      </w:pPr>
    </w:p>
    <w:p w14:paraId="3C702CFA">
      <w:pPr>
        <w:spacing w:before="172"/>
        <w:ind w:left="0" w:right="0" w:firstLine="0"/>
        <w:jc w:val="center"/>
        <w:rPr>
          <w:rFonts w:ascii="Times New Roman"/>
          <w:sz w:val="29"/>
        </w:rPr>
      </w:pPr>
      <w:r>
        <w:rPr>
          <w:rFonts w:ascii="Arial"/>
          <w:i/>
          <w:color w:val="0D0D0D"/>
          <w:w w:val="115"/>
          <w:sz w:val="29"/>
        </w:rPr>
        <w:t>P</w:t>
      </w:r>
      <w:r>
        <w:rPr>
          <w:rFonts w:ascii="Arial"/>
          <w:i/>
          <w:color w:val="0D0D0D"/>
          <w:spacing w:val="-53"/>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1"/>
          <w:w w:val="115"/>
          <w:sz w:val="29"/>
        </w:rPr>
        <w:t xml:space="preserve"> </w:t>
      </w:r>
      <w:r>
        <w:rPr>
          <w:rFonts w:ascii="Times New Roman"/>
          <w:color w:val="0D0D0D"/>
          <w:w w:val="115"/>
          <w:sz w:val="29"/>
        </w:rPr>
        <w:t>&gt;</w:t>
      </w:r>
      <w:r>
        <w:rPr>
          <w:rFonts w:ascii="Times New Roman"/>
          <w:color w:val="0D0D0D"/>
          <w:spacing w:val="-1"/>
          <w:w w:val="115"/>
          <w:sz w:val="29"/>
        </w:rPr>
        <w:t xml:space="preserve"> </w:t>
      </w:r>
      <w:r>
        <w:rPr>
          <w:rFonts w:ascii="Times New Roman"/>
          <w:color w:val="0D0D0D"/>
          <w:w w:val="115"/>
          <w:sz w:val="29"/>
        </w:rPr>
        <w:t>29)</w:t>
      </w:r>
      <w:r>
        <w:rPr>
          <w:rFonts w:ascii="Times New Roman"/>
          <w:color w:val="0D0D0D"/>
          <w:spacing w:val="-2"/>
          <w:w w:val="115"/>
          <w:sz w:val="29"/>
        </w:rPr>
        <w:t xml:space="preserve"> </w:t>
      </w:r>
      <w:r>
        <w:rPr>
          <w:rFonts w:ascii="Times New Roman"/>
          <w:color w:val="0D0D0D"/>
          <w:w w:val="115"/>
          <w:sz w:val="29"/>
        </w:rPr>
        <w:t>=</w:t>
      </w:r>
      <w:r>
        <w:rPr>
          <w:rFonts w:ascii="Times New Roman"/>
          <w:color w:val="0D0D0D"/>
          <w:spacing w:val="-2"/>
          <w:w w:val="115"/>
          <w:sz w:val="29"/>
        </w:rPr>
        <w:t xml:space="preserve"> </w:t>
      </w: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Z</w:t>
      </w:r>
      <w:r>
        <w:rPr>
          <w:rFonts w:ascii="Arial"/>
          <w:i/>
          <w:color w:val="0D0D0D"/>
          <w:spacing w:val="9"/>
          <w:w w:val="115"/>
          <w:sz w:val="29"/>
        </w:rPr>
        <w:t xml:space="preserve"> </w:t>
      </w:r>
      <w:r>
        <w:rPr>
          <w:rFonts w:ascii="Times New Roman"/>
          <w:color w:val="0D0D0D"/>
          <w:w w:val="115"/>
          <w:sz w:val="29"/>
        </w:rPr>
        <w:t>&gt;</w:t>
      </w:r>
      <w:r>
        <w:rPr>
          <w:rFonts w:ascii="Times New Roman"/>
          <w:color w:val="0D0D0D"/>
          <w:spacing w:val="-1"/>
          <w:w w:val="115"/>
          <w:sz w:val="29"/>
        </w:rPr>
        <w:t xml:space="preserve"> </w:t>
      </w:r>
      <w:r>
        <w:rPr>
          <w:rFonts w:ascii="Times New Roman"/>
          <w:color w:val="0D0D0D"/>
          <w:spacing w:val="-4"/>
          <w:w w:val="115"/>
          <w:sz w:val="29"/>
        </w:rPr>
        <w:t>1.4)</w:t>
      </w:r>
    </w:p>
    <w:p w14:paraId="71C3C8E5">
      <w:pPr>
        <w:spacing w:before="267"/>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0.0808</w:t>
      </w:r>
    </w:p>
    <w:p w14:paraId="10082AE0">
      <w:pPr>
        <w:pStyle w:val="7"/>
        <w:spacing w:before="193"/>
        <w:rPr>
          <w:rFonts w:ascii="Times New Roman"/>
          <w:sz w:val="20"/>
        </w:rPr>
      </w:pPr>
      <w:r>
        <w:rPr>
          <w:rFonts w:ascii="Times New Roman"/>
          <w:sz w:val="20"/>
        </w:rPr>
        <mc:AlternateContent>
          <mc:Choice Requires="wps">
            <w:drawing>
              <wp:anchor distT="0" distB="0" distL="0" distR="0" simplePos="0" relativeHeight="251738112" behindDoc="1" locked="0" layoutInCell="1" allowOverlap="1">
                <wp:simplePos x="0" y="0"/>
                <wp:positionH relativeFrom="page">
                  <wp:posOffset>837565</wp:posOffset>
                </wp:positionH>
                <wp:positionV relativeFrom="paragraph">
                  <wp:posOffset>283845</wp:posOffset>
                </wp:positionV>
                <wp:extent cx="6096000" cy="9525"/>
                <wp:effectExtent l="0" t="0" r="0" b="0"/>
                <wp:wrapTopAndBottom/>
                <wp:docPr id="231" name="Graphic 23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31" o:spid="_x0000_s1026" o:spt="100" style="position:absolute;left:0pt;margin-left:65.95pt;margin-top:22.35pt;height:0.75pt;width:480pt;mso-position-horizontal-relative:page;mso-wrap-distance-bottom:0pt;mso-wrap-distance-top:0pt;z-index:-251578368;mso-width-relative:page;mso-height-relative:page;" fillcolor="#000000" filled="t" stroked="f" coordsize="6096000,9525" o:gfxdata="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Kmz4fXAAAACgEAAA8AAAAAAAAAAQAgAAAAIgAAAGRycy9kb3ducmV2Lnht&#10;bFBLAQIUABQAAAAIAIdO4kAsOE50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0B1E03DF">
      <w:pPr>
        <w:pStyle w:val="7"/>
        <w:spacing w:before="7"/>
        <w:rPr>
          <w:rFonts w:ascii="Times New Roman"/>
          <w:sz w:val="36"/>
        </w:rPr>
      </w:pPr>
    </w:p>
    <w:p w14:paraId="7FF42643">
      <w:pPr>
        <w:pStyle w:val="2"/>
        <w:rPr>
          <w:b w:val="0"/>
        </w:rPr>
      </w:pPr>
      <w:bookmarkStart w:id="60" w:name="_Toc16350"/>
      <w:bookmarkStart w:id="61" w:name="_Toc30399"/>
      <w:bookmarkStart w:id="62" w:name="_Toc10891"/>
      <w:bookmarkStart w:id="63" w:name="_Toc6532"/>
      <w:r>
        <w:rPr>
          <w:b w:val="0"/>
          <w:color w:val="0D0D0D"/>
          <w:spacing w:val="-2"/>
        </w:rPr>
        <w:t>Answer</w:t>
      </w:r>
      <w:bookmarkEnd w:id="60"/>
      <w:bookmarkEnd w:id="61"/>
      <w:bookmarkEnd w:id="62"/>
      <w:bookmarkEnd w:id="63"/>
    </w:p>
    <w:p w14:paraId="21556DAB">
      <w:pPr>
        <w:spacing w:before="223"/>
        <w:ind w:left="0" w:right="0"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&gt; 29) = </w:t>
      </w:r>
      <w:r>
        <w:rPr>
          <w:rFonts w:ascii="Times New Roman"/>
          <w:color w:val="0D0D0D"/>
          <w:spacing w:val="-2"/>
          <w:w w:val="115"/>
          <w:sz w:val="29"/>
        </w:rPr>
        <w:t>0.0808</w:t>
      </w:r>
    </w:p>
    <w:p w14:paraId="6BD0E061">
      <w:pPr>
        <w:pStyle w:val="7"/>
        <w:spacing w:before="223"/>
        <w:rPr>
          <w:rFonts w:ascii="Times New Roman"/>
          <w:sz w:val="20"/>
        </w:rPr>
      </w:pPr>
      <w:r>
        <w:rPr>
          <w:rFonts w:ascii="Times New Roman"/>
          <w:sz w:val="20"/>
        </w:rPr>
        <mc:AlternateContent>
          <mc:Choice Requires="wps">
            <w:drawing>
              <wp:anchor distT="0" distB="0" distL="0" distR="0" simplePos="0" relativeHeight="251738112" behindDoc="1" locked="0" layoutInCell="1" allowOverlap="1">
                <wp:simplePos x="0" y="0"/>
                <wp:positionH relativeFrom="page">
                  <wp:posOffset>837565</wp:posOffset>
                </wp:positionH>
                <wp:positionV relativeFrom="paragraph">
                  <wp:posOffset>302895</wp:posOffset>
                </wp:positionV>
                <wp:extent cx="6096000" cy="9525"/>
                <wp:effectExtent l="0" t="0" r="0" b="0"/>
                <wp:wrapTopAndBottom/>
                <wp:docPr id="232" name="Graphic 23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32" o:spid="_x0000_s1026" o:spt="100" style="position:absolute;left:0pt;margin-left:65.95pt;margin-top:23.85pt;height:0.75pt;width:480pt;mso-position-horizontal-relative:page;mso-wrap-distance-bottom:0pt;mso-wrap-distance-top:0pt;z-index:-251578368;mso-width-relative:page;mso-height-relative:page;" fillcolor="#000000" filled="t" stroked="f" coordsize="6096000,9525" o:gfxdata="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TWuLbXAAAACgEAAA8AAAAAAAAAAQAgAAAAIgAAAGRycy9kb3ducmV2Lnht&#10;bFBLAQIUABQAAAAIAIdO4kAnYVPq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39A6C72B">
      <w:pPr>
        <w:pStyle w:val="7"/>
        <w:spacing w:before="86"/>
        <w:rPr>
          <w:rFonts w:ascii="Times New Roman"/>
          <w:sz w:val="20"/>
        </w:rPr>
      </w:pPr>
    </w:p>
    <w:p w14:paraId="2A3AF2C7">
      <w:pPr>
        <w:pStyle w:val="7"/>
        <w:spacing w:after="0"/>
        <w:rPr>
          <w:rFonts w:ascii="Times New Roman"/>
          <w:sz w:val="20"/>
        </w:rPr>
        <w:sectPr>
          <w:type w:val="continuous"/>
          <w:pgSz w:w="12240" w:h="15840"/>
          <w:pgMar w:top="1820" w:right="360" w:bottom="280" w:left="360" w:header="720" w:footer="720" w:gutter="0"/>
          <w:cols w:space="720" w:num="1"/>
        </w:sectPr>
      </w:pPr>
    </w:p>
    <w:p w14:paraId="760F896B">
      <w:pPr>
        <w:pStyle w:val="10"/>
        <w:numPr>
          <w:ilvl w:val="0"/>
          <w:numId w:val="5"/>
        </w:numPr>
        <w:tabs>
          <w:tab w:val="left" w:pos="1579"/>
        </w:tabs>
        <w:spacing w:before="90" w:after="0" w:line="240" w:lineRule="auto"/>
        <w:ind w:left="1579" w:right="0" w:hanging="620"/>
        <w:jc w:val="left"/>
        <w:rPr>
          <w:rFonts w:ascii="Times New Roman"/>
          <w:sz w:val="43"/>
        </w:rPr>
      </w:pPr>
      <w:r>
        <w:rPr>
          <w:rFonts w:ascii="Arial"/>
          <w:i/>
          <w:color w:val="0D0D0D"/>
          <w:w w:val="115"/>
          <w:sz w:val="43"/>
        </w:rPr>
        <w:t>P</w:t>
      </w:r>
      <w:r>
        <w:rPr>
          <w:rFonts w:ascii="Arial"/>
          <w:i/>
          <w:color w:val="0D0D0D"/>
          <w:spacing w:val="-70"/>
          <w:w w:val="115"/>
          <w:sz w:val="43"/>
        </w:rPr>
        <w:t xml:space="preserve"> </w:t>
      </w:r>
      <w:r>
        <w:rPr>
          <w:rFonts w:ascii="Times New Roman"/>
          <w:color w:val="0D0D0D"/>
          <w:w w:val="115"/>
          <w:sz w:val="43"/>
        </w:rPr>
        <w:t>(</w:t>
      </w:r>
      <w:r>
        <w:rPr>
          <w:rFonts w:ascii="Arial"/>
          <w:i/>
          <w:color w:val="0D0D0D"/>
          <w:w w:val="115"/>
          <w:sz w:val="43"/>
        </w:rPr>
        <w:t>X</w:t>
      </w:r>
      <w:r>
        <w:rPr>
          <w:rFonts w:ascii="Arial"/>
          <w:i/>
          <w:color w:val="0D0D0D"/>
          <w:spacing w:val="35"/>
          <w:w w:val="115"/>
          <w:sz w:val="43"/>
        </w:rPr>
        <w:t xml:space="preserve"> </w:t>
      </w:r>
      <w:r>
        <w:rPr>
          <w:rFonts w:ascii="Times New Roman"/>
          <w:color w:val="0D0D0D"/>
          <w:w w:val="115"/>
          <w:sz w:val="43"/>
        </w:rPr>
        <w:t>&lt;</w:t>
      </w:r>
      <w:r>
        <w:rPr>
          <w:rFonts w:ascii="Times New Roman"/>
          <w:color w:val="0D0D0D"/>
          <w:spacing w:val="11"/>
          <w:w w:val="115"/>
          <w:sz w:val="43"/>
        </w:rPr>
        <w:t xml:space="preserve"> </w:t>
      </w:r>
      <w:r>
        <w:rPr>
          <w:rFonts w:ascii="Times New Roman"/>
          <w:color w:val="0D0D0D"/>
          <w:spacing w:val="-10"/>
          <w:w w:val="110"/>
          <w:sz w:val="43"/>
        </w:rPr>
        <w:t>17)</w:t>
      </w:r>
    </w:p>
    <w:p w14:paraId="4288664B">
      <w:pPr>
        <w:pStyle w:val="7"/>
        <w:rPr>
          <w:rFonts w:ascii="Times New Roman"/>
          <w:sz w:val="29"/>
        </w:rPr>
      </w:pPr>
      <w:r>
        <w:br w:type="column"/>
      </w:r>
    </w:p>
    <w:p w14:paraId="150C85EB">
      <w:pPr>
        <w:pStyle w:val="7"/>
        <w:spacing w:before="141"/>
        <w:rPr>
          <w:rFonts w:ascii="Times New Roman"/>
          <w:sz w:val="29"/>
        </w:rPr>
      </w:pPr>
    </w:p>
    <w:p w14:paraId="5EFD5894">
      <w:pPr>
        <w:spacing w:before="0" w:line="264" w:lineRule="exact"/>
        <w:ind w:left="1469" w:right="0" w:firstLine="0"/>
        <w:jc w:val="left"/>
        <w:rPr>
          <w:rFonts w:ascii="Times New Roman" w:hAnsi="Times New Roman"/>
          <w:sz w:val="29"/>
        </w:rPr>
      </w:pPr>
      <w:r>
        <w:rPr>
          <w:rFonts w:ascii="Times New Roman" w:hAnsi="Times New Roman"/>
          <w:color w:val="0D0D0D"/>
          <w:w w:val="110"/>
          <w:sz w:val="29"/>
        </w:rPr>
        <w:t>17</w:t>
      </w:r>
      <w:r>
        <w:rPr>
          <w:rFonts w:ascii="Times New Roman" w:hAnsi="Times New Roman"/>
          <w:color w:val="0D0D0D"/>
          <w:spacing w:val="-11"/>
          <w:w w:val="110"/>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12"/>
          <w:w w:val="105"/>
          <w:sz w:val="29"/>
        </w:rPr>
        <w:t>22</w:t>
      </w:r>
    </w:p>
    <w:p w14:paraId="79D74FBF">
      <w:pPr>
        <w:tabs>
          <w:tab w:val="left" w:pos="1864"/>
        </w:tabs>
        <w:spacing w:before="0" w:line="177" w:lineRule="auto"/>
        <w:ind w:left="899" w:right="0" w:firstLine="0"/>
        <w:jc w:val="left"/>
        <w:rPr>
          <w:rFonts w:ascii="Times New Roman"/>
          <w:position w:val="-19"/>
          <w:sz w:val="29"/>
        </w:rPr>
      </w:pPr>
      <w:r>
        <w:rPr>
          <w:rFonts w:ascii="Times New Roman"/>
          <w:position w:val="-19"/>
          <w:sz w:val="29"/>
        </w:rPr>
        <mc:AlternateContent>
          <mc:Choice Requires="wps">
            <w:drawing>
              <wp:anchor distT="0" distB="0" distL="0" distR="0" simplePos="0" relativeHeight="251714560" behindDoc="1" locked="0" layoutInCell="1" allowOverlap="1">
                <wp:simplePos x="0" y="0"/>
                <wp:positionH relativeFrom="page">
                  <wp:posOffset>3514090</wp:posOffset>
                </wp:positionH>
                <wp:positionV relativeFrom="paragraph">
                  <wp:posOffset>80645</wp:posOffset>
                </wp:positionV>
                <wp:extent cx="600075" cy="9525"/>
                <wp:effectExtent l="0" t="0" r="0" b="0"/>
                <wp:wrapNone/>
                <wp:docPr id="233" name="Graphic 233"/>
                <wp:cNvGraphicFramePr/>
                <a:graphic xmlns:a="http://schemas.openxmlformats.org/drawingml/2006/main">
                  <a:graphicData uri="http://schemas.microsoft.com/office/word/2010/wordprocessingShape">
                    <wps:wsp>
                      <wps:cNvSpPr/>
                      <wps:spPr>
                        <a:xfrm>
                          <a:off x="0" y="0"/>
                          <a:ext cx="600075" cy="9525"/>
                        </a:xfrm>
                        <a:custGeom>
                          <a:avLst/>
                          <a:gdLst/>
                          <a:ahLst/>
                          <a:cxnLst/>
                          <a:rect l="l" t="t" r="r" b="b"/>
                          <a:pathLst>
                            <a:path w="600075" h="9525">
                              <a:moveTo>
                                <a:pt x="600074" y="9524"/>
                              </a:moveTo>
                              <a:lnTo>
                                <a:pt x="0" y="9524"/>
                              </a:lnTo>
                              <a:lnTo>
                                <a:pt x="0" y="0"/>
                              </a:lnTo>
                              <a:lnTo>
                                <a:pt x="600074" y="0"/>
                              </a:lnTo>
                              <a:lnTo>
                                <a:pt x="600074" y="9524"/>
                              </a:lnTo>
                              <a:close/>
                            </a:path>
                          </a:pathLst>
                        </a:custGeom>
                        <a:solidFill>
                          <a:srgbClr val="0D0D0D"/>
                        </a:solidFill>
                      </wps:spPr>
                      <wps:bodyPr wrap="square" lIns="0" tIns="0" rIns="0" bIns="0" rtlCol="0">
                        <a:noAutofit/>
                      </wps:bodyPr>
                    </wps:wsp>
                  </a:graphicData>
                </a:graphic>
              </wp:anchor>
            </w:drawing>
          </mc:Choice>
          <mc:Fallback>
            <w:pict>
              <v:shape id="Graphic 233" o:spid="_x0000_s1026" o:spt="100" style="position:absolute;left:0pt;margin-left:276.7pt;margin-top:6.35pt;height:0.75pt;width:47.25pt;mso-position-horizontal-relative:page;z-index:-251601920;mso-width-relative:page;mso-height-relative:page;" fillcolor="#0D0D0D" filled="t" stroked="f" coordsize="600075,9525" o:gfxdata="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wFvTh&#10;1wAAAAkBAAAPAAAAAAAAAAEAIAAAACIAAABkcnMvZG93bnJldi54bWxQSwECFAAUAAAACACHTuJA&#10;tkTOhyICAADeBAAADgAAAAAAAAABACAAAAAmAQAAZHJzL2Uyb0RvYy54bWxQSwUGAAAAAAYABgBZ&#10;AQAAugUAAAAA&#10;" path="m600074,9524l0,9524,0,0,600074,0,600074,9524xe">
                <v:fill on="t" focussize="0,0"/>
                <v:stroke on="f"/>
                <v:imagedata o:title=""/>
                <o:lock v:ext="edit" aspectratio="f"/>
                <v:textbox inset="0mm,0mm,0mm,0mm"/>
              </v:shape>
            </w:pict>
          </mc:Fallback>
        </mc:AlternateContent>
      </w: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r>
        <w:rPr>
          <w:rFonts w:ascii="Times New Roman"/>
          <w:color w:val="0D0D0D"/>
          <w:sz w:val="29"/>
        </w:rPr>
        <w:tab/>
      </w:r>
      <w:r>
        <w:rPr>
          <w:rFonts w:ascii="Times New Roman"/>
          <w:color w:val="0D0D0D"/>
          <w:spacing w:val="-10"/>
          <w:w w:val="110"/>
          <w:position w:val="-19"/>
          <w:sz w:val="29"/>
        </w:rPr>
        <w:t>5</w:t>
      </w:r>
    </w:p>
    <w:p w14:paraId="1355C576">
      <w:pPr>
        <w:pStyle w:val="7"/>
        <w:rPr>
          <w:rFonts w:ascii="Times New Roman"/>
          <w:sz w:val="29"/>
        </w:rPr>
      </w:pPr>
      <w:r>
        <w:br w:type="column"/>
      </w:r>
    </w:p>
    <w:p w14:paraId="59B852F5">
      <w:pPr>
        <w:pStyle w:val="7"/>
        <w:spacing w:before="326"/>
        <w:rPr>
          <w:rFonts w:ascii="Times New Roman"/>
          <w:sz w:val="29"/>
        </w:rPr>
      </w:pPr>
    </w:p>
    <w:p w14:paraId="08CA3494">
      <w:pPr>
        <w:spacing w:before="0"/>
        <w:ind w:left="75" w:right="0" w:firstLine="0"/>
        <w:jc w:val="left"/>
        <w:rPr>
          <w:rFonts w:ascii="Times New Roman" w:hAnsi="Times New Roman"/>
          <w:sz w:val="29"/>
        </w:rPr>
      </w:pPr>
      <w:r>
        <w:rPr>
          <w:rFonts w:ascii="Times New Roman" w:hAnsi="Times New Roman"/>
          <w:color w:val="0D0D0D"/>
          <w:w w:val="125"/>
          <w:position w:val="1"/>
          <w:sz w:val="29"/>
        </w:rPr>
        <w:t>=</w:t>
      </w:r>
      <w:r>
        <w:rPr>
          <w:rFonts w:ascii="Times New Roman" w:hAnsi="Times New Roman"/>
          <w:color w:val="0D0D0D"/>
          <w:spacing w:val="11"/>
          <w:w w:val="125"/>
          <w:position w:val="1"/>
          <w:sz w:val="29"/>
        </w:rPr>
        <w:t xml:space="preserve"> </w:t>
      </w:r>
      <w:r>
        <w:rPr>
          <w:rFonts w:ascii="Times New Roman" w:hAnsi="Times New Roman"/>
          <w:color w:val="0D0D0D"/>
          <w:spacing w:val="-5"/>
          <w:w w:val="125"/>
          <w:sz w:val="29"/>
        </w:rPr>
        <w:t>−1</w:t>
      </w:r>
    </w:p>
    <w:p w14:paraId="18123DA9">
      <w:pPr>
        <w:spacing w:after="0"/>
        <w:jc w:val="left"/>
        <w:rPr>
          <w:rFonts w:ascii="Times New Roman" w:hAnsi="Times New Roman"/>
          <w:sz w:val="29"/>
        </w:rPr>
        <w:sectPr>
          <w:type w:val="continuous"/>
          <w:pgSz w:w="12240" w:h="15840"/>
          <w:pgMar w:top="1820" w:right="360" w:bottom="280" w:left="360" w:header="720" w:footer="720" w:gutter="0"/>
          <w:cols w:equalWidth="0" w:num="3">
            <w:col w:w="3671" w:space="40"/>
            <w:col w:w="2406" w:space="39"/>
            <w:col w:w="5364"/>
          </w:cols>
        </w:sectPr>
      </w:pPr>
    </w:p>
    <w:p w14:paraId="0FD37F63">
      <w:pPr>
        <w:spacing w:before="172"/>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3"/>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1"/>
          <w:w w:val="115"/>
          <w:sz w:val="29"/>
        </w:rPr>
        <w:t xml:space="preserve"> </w:t>
      </w:r>
      <w:r>
        <w:rPr>
          <w:rFonts w:ascii="Times New Roman" w:hAnsi="Times New Roman"/>
          <w:color w:val="0D0D0D"/>
          <w:w w:val="115"/>
          <w:sz w:val="29"/>
        </w:rPr>
        <w:t>&lt;</w:t>
      </w:r>
      <w:r>
        <w:rPr>
          <w:rFonts w:ascii="Times New Roman" w:hAnsi="Times New Roman"/>
          <w:color w:val="0D0D0D"/>
          <w:spacing w:val="-1"/>
          <w:w w:val="115"/>
          <w:sz w:val="29"/>
        </w:rPr>
        <w:t xml:space="preserve"> </w:t>
      </w:r>
      <w:r>
        <w:rPr>
          <w:rFonts w:ascii="Times New Roman" w:hAnsi="Times New Roman"/>
          <w:color w:val="0D0D0D"/>
          <w:w w:val="115"/>
          <w:sz w:val="29"/>
        </w:rPr>
        <w:t>17)</w:t>
      </w:r>
      <w:r>
        <w:rPr>
          <w:rFonts w:ascii="Times New Roman" w:hAnsi="Times New Roman"/>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Arial" w:hAnsi="Arial"/>
          <w:i/>
          <w:color w:val="0D0D0D"/>
          <w:w w:val="115"/>
          <w:sz w:val="29"/>
        </w:rPr>
        <w:t>P</w:t>
      </w:r>
      <w:r>
        <w:rPr>
          <w:rFonts w:ascii="Arial" w:hAnsi="Arial"/>
          <w:i/>
          <w:color w:val="0D0D0D"/>
          <w:spacing w:val="-52"/>
          <w:w w:val="115"/>
          <w:sz w:val="29"/>
        </w:rPr>
        <w:t xml:space="preserve"> </w:t>
      </w:r>
      <w:r>
        <w:rPr>
          <w:rFonts w:ascii="Times New Roman" w:hAnsi="Times New Roman"/>
          <w:color w:val="0D0D0D"/>
          <w:w w:val="115"/>
          <w:sz w:val="29"/>
        </w:rPr>
        <w:t>(</w:t>
      </w:r>
      <w:r>
        <w:rPr>
          <w:rFonts w:ascii="Arial" w:hAnsi="Arial"/>
          <w:i/>
          <w:color w:val="0D0D0D"/>
          <w:w w:val="115"/>
          <w:sz w:val="29"/>
        </w:rPr>
        <w:t>Z</w:t>
      </w:r>
      <w:r>
        <w:rPr>
          <w:rFonts w:ascii="Arial" w:hAnsi="Arial"/>
          <w:i/>
          <w:color w:val="0D0D0D"/>
          <w:spacing w:val="9"/>
          <w:w w:val="115"/>
          <w:sz w:val="29"/>
        </w:rPr>
        <w:t xml:space="preserve"> </w:t>
      </w:r>
      <w:r>
        <w:rPr>
          <w:rFonts w:ascii="Times New Roman" w:hAnsi="Times New Roman"/>
          <w:color w:val="0D0D0D"/>
          <w:w w:val="115"/>
          <w:sz w:val="29"/>
        </w:rPr>
        <w:t>&lt;</w:t>
      </w:r>
      <w:r>
        <w:rPr>
          <w:rFonts w:ascii="Times New Roman" w:hAnsi="Times New Roman"/>
          <w:color w:val="0D0D0D"/>
          <w:spacing w:val="-1"/>
          <w:w w:val="115"/>
          <w:sz w:val="29"/>
        </w:rPr>
        <w:t xml:space="preserve"> </w:t>
      </w:r>
      <w:r>
        <w:rPr>
          <w:rFonts w:ascii="Times New Roman" w:hAnsi="Times New Roman"/>
          <w:color w:val="0D0D0D"/>
          <w:spacing w:val="-5"/>
          <w:w w:val="115"/>
          <w:sz w:val="29"/>
        </w:rPr>
        <w:t>−1)</w:t>
      </w:r>
    </w:p>
    <w:p w14:paraId="4632EE60">
      <w:pPr>
        <w:spacing w:after="0"/>
        <w:jc w:val="center"/>
        <w:rPr>
          <w:rFonts w:ascii="Times New Roman" w:hAnsi="Times New Roman"/>
          <w:sz w:val="29"/>
        </w:rPr>
        <w:sectPr>
          <w:type w:val="continuous"/>
          <w:pgSz w:w="12240" w:h="15840"/>
          <w:pgMar w:top="1820" w:right="360" w:bottom="280" w:left="360" w:header="720" w:footer="720" w:gutter="0"/>
          <w:cols w:space="720" w:num="1"/>
        </w:sectPr>
      </w:pPr>
    </w:p>
    <w:p w14:paraId="3E40678E">
      <w:pPr>
        <w:spacing w:before="74"/>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0.1587</w:t>
      </w:r>
    </w:p>
    <w:p w14:paraId="65112F7D">
      <w:pPr>
        <w:pStyle w:val="7"/>
        <w:spacing w:before="193"/>
        <w:rPr>
          <w:rFonts w:ascii="Times New Roman"/>
          <w:sz w:val="20"/>
        </w:rPr>
      </w:pPr>
      <w:r>
        <w:rPr>
          <w:rFonts w:ascii="Times New Roman"/>
          <w:sz w:val="20"/>
        </w:rPr>
        <mc:AlternateContent>
          <mc:Choice Requires="wps">
            <w:drawing>
              <wp:anchor distT="0" distB="0" distL="0" distR="0" simplePos="0" relativeHeight="251739136" behindDoc="1" locked="0" layoutInCell="1" allowOverlap="1">
                <wp:simplePos x="0" y="0"/>
                <wp:positionH relativeFrom="page">
                  <wp:posOffset>837565</wp:posOffset>
                </wp:positionH>
                <wp:positionV relativeFrom="paragraph">
                  <wp:posOffset>283845</wp:posOffset>
                </wp:positionV>
                <wp:extent cx="6096000" cy="9525"/>
                <wp:effectExtent l="0" t="0" r="0" b="0"/>
                <wp:wrapTopAndBottom/>
                <wp:docPr id="234" name="Graphic 23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34" o:spid="_x0000_s1026" o:spt="100" style="position:absolute;left:0pt;margin-left:65.95pt;margin-top:22.35pt;height:0.75pt;width:480pt;mso-position-horizontal-relative:page;mso-wrap-distance-bottom:0pt;mso-wrap-distance-top:0pt;z-index:-251577344;mso-width-relative:page;mso-height-relative:page;" fillcolor="#000000" filled="t" stroked="f" coordsize="6096000,9525" o:gfxdata="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Cps+H1wAAAAoBAAAPAAAAAAAAAAEAIAAAACIAAABkcnMvZG93bnJldi54&#10;bWxQSwECFAAUAAAACACHTuJAcNUYDTQCAAAE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1A933A60">
      <w:pPr>
        <w:pStyle w:val="7"/>
        <w:spacing w:before="7"/>
        <w:rPr>
          <w:rFonts w:ascii="Times New Roman"/>
          <w:sz w:val="36"/>
        </w:rPr>
      </w:pPr>
    </w:p>
    <w:p w14:paraId="7E861AB3">
      <w:pPr>
        <w:pStyle w:val="2"/>
        <w:rPr>
          <w:b w:val="0"/>
        </w:rPr>
      </w:pPr>
      <w:bookmarkStart w:id="64" w:name="_Toc16160"/>
      <w:bookmarkStart w:id="65" w:name="_Toc21146"/>
      <w:bookmarkStart w:id="66" w:name="_Toc11224"/>
      <w:bookmarkStart w:id="67" w:name="_Toc23721"/>
      <w:r>
        <w:rPr>
          <w:b w:val="0"/>
          <w:color w:val="0D0D0D"/>
          <w:spacing w:val="-2"/>
        </w:rPr>
        <w:t>Answer</w:t>
      </w:r>
      <w:bookmarkEnd w:id="64"/>
      <w:bookmarkEnd w:id="65"/>
      <w:bookmarkEnd w:id="66"/>
      <w:bookmarkEnd w:id="67"/>
    </w:p>
    <w:p w14:paraId="7C962016">
      <w:pPr>
        <w:spacing w:before="223"/>
        <w:ind w:left="0" w:right="0"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&lt; 17) = </w:t>
      </w:r>
      <w:r>
        <w:rPr>
          <w:rFonts w:ascii="Times New Roman"/>
          <w:color w:val="0D0D0D"/>
          <w:spacing w:val="-2"/>
          <w:w w:val="115"/>
          <w:sz w:val="29"/>
        </w:rPr>
        <w:t>0.1587</w:t>
      </w:r>
    </w:p>
    <w:p w14:paraId="1A39A16C">
      <w:pPr>
        <w:pStyle w:val="7"/>
        <w:spacing w:before="208"/>
        <w:rPr>
          <w:rFonts w:ascii="Times New Roman"/>
          <w:sz w:val="20"/>
        </w:rPr>
      </w:pPr>
      <w:r>
        <w:rPr>
          <w:rFonts w:ascii="Times New Roman"/>
          <w:sz w:val="20"/>
        </w:rPr>
        <mc:AlternateContent>
          <mc:Choice Requires="wps">
            <w:drawing>
              <wp:anchor distT="0" distB="0" distL="0" distR="0" simplePos="0" relativeHeight="251740160"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235" name="Graphic 235"/>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35" o:spid="_x0000_s1026" o:spt="100" style="position:absolute;left:0pt;margin-left:65.95pt;margin-top:23.1pt;height:0.75pt;width:480pt;mso-position-horizontal-relative:page;mso-wrap-distance-bottom:0pt;mso-wrap-distance-top:0pt;z-index:-251576320;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CJHex4MwIAAAQFAAAOAAAAZHJzL2Uyb0RvYy54bWytVMGO&#10;2jAQvVfqP1i+lwS6o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CJHex4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5B01B329">
      <w:pPr>
        <w:pStyle w:val="10"/>
        <w:numPr>
          <w:ilvl w:val="0"/>
          <w:numId w:val="5"/>
        </w:numPr>
        <w:tabs>
          <w:tab w:val="left" w:pos="1573"/>
        </w:tabs>
        <w:spacing w:before="406" w:after="0" w:line="240" w:lineRule="auto"/>
        <w:ind w:left="1573" w:right="0" w:hanging="614"/>
        <w:jc w:val="left"/>
        <w:rPr>
          <w:rFonts w:ascii="Times New Roman"/>
          <w:sz w:val="43"/>
        </w:rPr>
      </w:pPr>
      <w:r>
        <w:rPr>
          <w:rFonts w:ascii="Arial"/>
          <w:i/>
          <w:color w:val="0D0D0D"/>
          <w:w w:val="115"/>
          <w:sz w:val="43"/>
        </w:rPr>
        <w:t>P</w:t>
      </w:r>
      <w:r>
        <w:rPr>
          <w:rFonts w:ascii="Arial"/>
          <w:i/>
          <w:color w:val="0D0D0D"/>
          <w:spacing w:val="-74"/>
          <w:w w:val="115"/>
          <w:sz w:val="43"/>
        </w:rPr>
        <w:t xml:space="preserve"> </w:t>
      </w:r>
      <w:r>
        <w:rPr>
          <w:rFonts w:ascii="Times New Roman"/>
          <w:color w:val="0D0D0D"/>
          <w:w w:val="115"/>
          <w:sz w:val="43"/>
        </w:rPr>
        <w:t>(</w:t>
      </w:r>
      <w:r>
        <w:rPr>
          <w:rFonts w:ascii="Arial"/>
          <w:i/>
          <w:color w:val="0D0D0D"/>
          <w:w w:val="115"/>
          <w:sz w:val="43"/>
        </w:rPr>
        <w:t>X</w:t>
      </w:r>
      <w:r>
        <w:rPr>
          <w:rFonts w:ascii="Arial"/>
          <w:i/>
          <w:color w:val="0D0D0D"/>
          <w:spacing w:val="25"/>
          <w:w w:val="115"/>
          <w:sz w:val="43"/>
        </w:rPr>
        <w:t xml:space="preserve"> </w:t>
      </w:r>
      <w:r>
        <w:rPr>
          <w:rFonts w:ascii="Times New Roman"/>
          <w:color w:val="0D0D0D"/>
          <w:w w:val="115"/>
          <w:sz w:val="43"/>
        </w:rPr>
        <w:t>&lt;</w:t>
      </w:r>
      <w:r>
        <w:rPr>
          <w:rFonts w:ascii="Times New Roman"/>
          <w:color w:val="0D0D0D"/>
          <w:spacing w:val="3"/>
          <w:w w:val="115"/>
          <w:sz w:val="43"/>
        </w:rPr>
        <w:t xml:space="preserve"> </w:t>
      </w:r>
      <w:r>
        <w:rPr>
          <w:rFonts w:ascii="Times New Roman"/>
          <w:color w:val="0D0D0D"/>
          <w:w w:val="115"/>
          <w:sz w:val="43"/>
        </w:rPr>
        <w:t>15</w:t>
      </w:r>
      <w:r>
        <w:rPr>
          <w:rFonts w:ascii="Times New Roman"/>
          <w:color w:val="0D0D0D"/>
          <w:spacing w:val="-10"/>
          <w:w w:val="115"/>
          <w:sz w:val="43"/>
        </w:rPr>
        <w:t xml:space="preserve"> </w:t>
      </w:r>
      <w:r>
        <w:rPr>
          <w:rFonts w:ascii="Times New Roman"/>
          <w:color w:val="0D0D0D"/>
          <w:w w:val="115"/>
          <w:sz w:val="43"/>
        </w:rPr>
        <w:t>or</w:t>
      </w:r>
      <w:r>
        <w:rPr>
          <w:rFonts w:ascii="Times New Roman"/>
          <w:color w:val="0D0D0D"/>
          <w:spacing w:val="-10"/>
          <w:w w:val="115"/>
          <w:sz w:val="43"/>
        </w:rPr>
        <w:t xml:space="preserve"> </w:t>
      </w:r>
      <w:r>
        <w:rPr>
          <w:rFonts w:ascii="Arial"/>
          <w:i/>
          <w:color w:val="0D0D0D"/>
          <w:w w:val="115"/>
          <w:sz w:val="43"/>
        </w:rPr>
        <w:t>X</w:t>
      </w:r>
      <w:r>
        <w:rPr>
          <w:rFonts w:ascii="Arial"/>
          <w:i/>
          <w:color w:val="0D0D0D"/>
          <w:spacing w:val="25"/>
          <w:w w:val="115"/>
          <w:sz w:val="43"/>
        </w:rPr>
        <w:t xml:space="preserve"> </w:t>
      </w:r>
      <w:r>
        <w:rPr>
          <w:rFonts w:ascii="Times New Roman"/>
          <w:color w:val="0D0D0D"/>
          <w:w w:val="115"/>
          <w:sz w:val="43"/>
        </w:rPr>
        <w:t>&gt;</w:t>
      </w:r>
      <w:r>
        <w:rPr>
          <w:rFonts w:ascii="Times New Roman"/>
          <w:color w:val="0D0D0D"/>
          <w:spacing w:val="3"/>
          <w:w w:val="115"/>
          <w:sz w:val="43"/>
        </w:rPr>
        <w:t xml:space="preserve"> </w:t>
      </w:r>
      <w:r>
        <w:rPr>
          <w:rFonts w:ascii="Times New Roman"/>
          <w:color w:val="0D0D0D"/>
          <w:spacing w:val="-5"/>
          <w:w w:val="115"/>
          <w:sz w:val="43"/>
        </w:rPr>
        <w:t>25)</w:t>
      </w:r>
    </w:p>
    <w:p w14:paraId="1DD2DCDA">
      <w:pPr>
        <w:spacing w:before="295"/>
        <w:ind w:left="0" w:right="0" w:firstLine="0"/>
        <w:jc w:val="center"/>
        <w:rPr>
          <w:rFonts w:ascii="Times New Roman"/>
          <w:sz w:val="29"/>
        </w:rPr>
      </w:pPr>
      <w:r>
        <w:rPr>
          <w:rFonts w:ascii="Times New Roman"/>
          <w:sz w:val="29"/>
        </w:rPr>
        <mc:AlternateContent>
          <mc:Choice Requires="wpg">
            <w:drawing>
              <wp:anchor distT="0" distB="0" distL="0" distR="0" simplePos="0" relativeHeight="251668480" behindDoc="0" locked="0" layoutInCell="1" allowOverlap="1">
                <wp:simplePos x="0" y="0"/>
                <wp:positionH relativeFrom="page">
                  <wp:posOffset>6931025</wp:posOffset>
                </wp:positionH>
                <wp:positionV relativeFrom="paragraph">
                  <wp:posOffset>556260</wp:posOffset>
                </wp:positionV>
                <wp:extent cx="484505" cy="768350"/>
                <wp:effectExtent l="0" t="0" r="0" b="0"/>
                <wp:wrapNone/>
                <wp:docPr id="236" name="Group 236"/>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237" name="Graphic 237"/>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238" name="Graphic 238"/>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239" name="Image 239"/>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240" name="Image 240"/>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241" name="Image 241"/>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242" name="Image 242"/>
                          <pic:cNvPicPr/>
                        </pic:nvPicPr>
                        <pic:blipFill>
                          <a:blip r:embed="rId11" cstate="print"/>
                          <a:stretch>
                            <a:fillRect/>
                          </a:stretch>
                        </pic:blipFill>
                        <pic:spPr>
                          <a:xfrm>
                            <a:off x="469772" y="213359"/>
                            <a:ext cx="9524" cy="9524"/>
                          </a:xfrm>
                          <a:prstGeom prst="rect">
                            <a:avLst/>
                          </a:prstGeom>
                        </pic:spPr>
                      </pic:pic>
                      <wps:wsp>
                        <wps:cNvPr id="243" name="Graphic 243"/>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244" name="Image 244"/>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43.8pt;height:60.5pt;width:38.15pt;mso-position-horizontal-relative:page;z-index:251668480;mso-width-relative:page;mso-height-relative:page;" coordsize="484505,768350" o:gfxdata="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">
                <o:lock v:ext="edit" aspectratio="f"/>
                <v:shape id="Graphic 237" o:spid="_x0000_s1026" o:spt="100" style="position:absolute;left:0;top:0;height:768350;width:484505;" fillcolor="#000000" filled="t" stroked="f" coordsize="484505,768350" o:gfxdata="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61TC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238" o:spid="_x0000_s1026" o:spt="100" style="position:absolute;left:117347;top:213359;height:342900;width:361950;" fillcolor="#FFFFFF" filled="t" stroked="f" coordsize="361950,342900" o:gfxdata="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JFo9vQAA&#10;ANwAAAAPAAAAAAAAAAEAIAAAACIAAABkcnMvZG93bnJldi54bWxQSwECFAAUAAAACACHTuJAMy8F&#10;njsAAAA5AAAAEAAAAAAAAAABACAAAAAMAQAAZHJzL3NoYXBleG1sLnhtbFBLBQYAAAAABgAGAFsB&#10;AAC2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239" o:spid="_x0000_s1026" o:spt="75" type="#_x0000_t75" style="position:absolute;left:117347;top:546734;height:9524;width:9524;" filled="f" o:preferrelative="t" stroked="f" coordsize="21600,21600" o:gfxdata="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LZsM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40" o:spid="_x0000_s1026" o:spt="75" type="#_x0000_t75" style="position:absolute;left:469772;top:546734;height:9524;width:9524;" filled="f" o:preferrelative="t" stroked="f" coordsize="21600,21600" o:gfxdata="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RQey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241" o:spid="_x0000_s1026" o:spt="75" type="#_x0000_t75" style="position:absolute;left:117347;top:213359;height:9524;width:9524;" filled="f" o:preferrelative="t" stroked="f" coordsize="21600,21600" o:gfxdata="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XeR3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42" o:spid="_x0000_s1026" o:spt="75" type="#_x0000_t75" style="position:absolute;left:469772;top:213359;height:9524;width:9524;" filled="f" o:preferrelative="t" stroked="f" coordsize="21600,21600" o:gfxdata="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j3oA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243" o:spid="_x0000_s1026" o:spt="100" style="position:absolute;left:164972;top:251459;height:266700;width:266700;" fillcolor="#FFFFFF" filled="t" stroked="f" coordsize="266700,266700" o:gfxdata="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u2aL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244" o:spid="_x0000_s1026" o:spt="75" type="#_x0000_t75" style="position:absolute;left:228076;top:308133;height:146923;width:143676;" filled="f" o:preferrelative="t" stroked="f" coordsize="21600,21600" o:gfxdata="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aHzb25AAAA3AAA&#10;AA8AAAAAAAAAAQAgAAAAIgAAAGRycy9kb3ducmV2LnhtbFBLAQIUABQAAAAIAIdO4kAzLwWeOwAA&#10;ADkAAAAQAAAAAAAAAAEAIAAAAAgBAABkcnMvc2hhcGV4bWwueG1sUEsFBgAAAAAGAAYAWwEAALID&#10;AAAAAA==&#10;">
                  <v:fill on="f" focussize="0,0"/>
                  <v:stroke on="f"/>
                  <v:imagedata r:id="rId12" o:title=""/>
                  <o:lock v:ext="edit" aspectratio="f"/>
                </v:shape>
              </v:group>
            </w:pict>
          </mc:Fallback>
        </mc:AlternateContent>
      </w:r>
      <w:r>
        <w:rPr>
          <w:rFonts w:ascii="Arial"/>
          <w:i/>
          <w:color w:val="0D0D0D"/>
          <w:w w:val="115"/>
          <w:sz w:val="29"/>
        </w:rPr>
        <w:t>P</w:t>
      </w:r>
      <w:r>
        <w:rPr>
          <w:rFonts w:ascii="Arial"/>
          <w:i/>
          <w:color w:val="0D0D0D"/>
          <w:spacing w:val="-51"/>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6"/>
          <w:w w:val="115"/>
          <w:sz w:val="29"/>
        </w:rPr>
        <w:t xml:space="preserve"> </w:t>
      </w:r>
      <w:r>
        <w:rPr>
          <w:rFonts w:ascii="Times New Roman"/>
          <w:color w:val="0D0D0D"/>
          <w:w w:val="115"/>
          <w:sz w:val="29"/>
        </w:rPr>
        <w:t>&lt;</w:t>
      </w:r>
      <w:r>
        <w:rPr>
          <w:rFonts w:ascii="Times New Roman"/>
          <w:color w:val="0D0D0D"/>
          <w:spacing w:val="2"/>
          <w:w w:val="115"/>
          <w:sz w:val="29"/>
        </w:rPr>
        <w:t xml:space="preserve"> </w:t>
      </w:r>
      <w:r>
        <w:rPr>
          <w:rFonts w:ascii="Times New Roman"/>
          <w:color w:val="0D0D0D"/>
          <w:w w:val="115"/>
          <w:sz w:val="29"/>
        </w:rPr>
        <w:t>15)</w:t>
      </w:r>
      <w:r>
        <w:rPr>
          <w:rFonts w:ascii="Times New Roman"/>
          <w:color w:val="0D0D0D"/>
          <w:spacing w:val="-17"/>
          <w:w w:val="115"/>
          <w:sz w:val="29"/>
        </w:rPr>
        <w:t xml:space="preserve"> </w:t>
      </w:r>
      <w:r>
        <w:rPr>
          <w:rFonts w:ascii="Times New Roman"/>
          <w:color w:val="0D0D0D"/>
          <w:w w:val="115"/>
          <w:sz w:val="29"/>
        </w:rPr>
        <w:t>+</w:t>
      </w:r>
      <w:r>
        <w:rPr>
          <w:rFonts w:ascii="Times New Roman"/>
          <w:color w:val="0D0D0D"/>
          <w:spacing w:val="-16"/>
          <w:w w:val="115"/>
          <w:sz w:val="29"/>
        </w:rPr>
        <w:t xml:space="preserve"> </w:t>
      </w:r>
      <w:r>
        <w:rPr>
          <w:rFonts w:ascii="Arial"/>
          <w:i/>
          <w:color w:val="0D0D0D"/>
          <w:w w:val="115"/>
          <w:sz w:val="29"/>
        </w:rPr>
        <w:t>P</w:t>
      </w:r>
      <w:r>
        <w:rPr>
          <w:rFonts w:ascii="Arial"/>
          <w:i/>
          <w:color w:val="0D0D0D"/>
          <w:spacing w:val="-51"/>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6"/>
          <w:w w:val="115"/>
          <w:sz w:val="29"/>
        </w:rPr>
        <w:t xml:space="preserve"> </w:t>
      </w:r>
      <w:r>
        <w:rPr>
          <w:rFonts w:ascii="Times New Roman"/>
          <w:color w:val="0D0D0D"/>
          <w:w w:val="115"/>
          <w:sz w:val="29"/>
        </w:rPr>
        <w:t>&gt;</w:t>
      </w:r>
      <w:r>
        <w:rPr>
          <w:rFonts w:ascii="Times New Roman"/>
          <w:color w:val="0D0D0D"/>
          <w:spacing w:val="2"/>
          <w:w w:val="115"/>
          <w:sz w:val="29"/>
        </w:rPr>
        <w:t xml:space="preserve"> </w:t>
      </w:r>
      <w:r>
        <w:rPr>
          <w:rFonts w:ascii="Times New Roman"/>
          <w:color w:val="0D0D0D"/>
          <w:spacing w:val="-5"/>
          <w:w w:val="115"/>
          <w:sz w:val="29"/>
        </w:rPr>
        <w:t>25)</w:t>
      </w:r>
    </w:p>
    <w:p w14:paraId="26F70AB1">
      <w:pPr>
        <w:pStyle w:val="7"/>
        <w:spacing w:before="2"/>
        <w:rPr>
          <w:rFonts w:ascii="Times New Roman"/>
          <w:sz w:val="19"/>
        </w:rPr>
      </w:pPr>
    </w:p>
    <w:p w14:paraId="51094FE4">
      <w:pPr>
        <w:pStyle w:val="7"/>
        <w:spacing w:after="0"/>
        <w:rPr>
          <w:rFonts w:ascii="Times New Roman"/>
          <w:sz w:val="19"/>
        </w:rPr>
        <w:sectPr>
          <w:pgSz w:w="12240" w:h="15840"/>
          <w:pgMar w:top="480" w:right="360" w:bottom="280" w:left="360" w:header="720" w:footer="720" w:gutter="0"/>
          <w:cols w:space="720" w:num="1"/>
        </w:sectPr>
      </w:pPr>
    </w:p>
    <w:p w14:paraId="5B2BE789">
      <w:pPr>
        <w:spacing w:before="90"/>
        <w:ind w:left="959" w:right="0" w:firstLine="0"/>
        <w:jc w:val="left"/>
        <w:rPr>
          <w:sz w:val="24"/>
        </w:rPr>
      </w:pPr>
      <w:r>
        <w:rPr>
          <w:color w:val="0D0D0D"/>
          <w:w w:val="110"/>
          <w:sz w:val="24"/>
        </w:rPr>
        <w:t>For</w:t>
      </w:r>
      <w:r>
        <w:rPr>
          <w:color w:val="0D0D0D"/>
          <w:spacing w:val="1"/>
          <w:w w:val="110"/>
          <w:sz w:val="24"/>
        </w:rPr>
        <w:t xml:space="preserve"> </w:t>
      </w:r>
      <w:r>
        <w:rPr>
          <w:rFonts w:ascii="Arial"/>
          <w:i/>
          <w:color w:val="0D0D0D"/>
          <w:w w:val="110"/>
          <w:sz w:val="29"/>
        </w:rPr>
        <w:t>X</w:t>
      </w:r>
      <w:r>
        <w:rPr>
          <w:rFonts w:ascii="Arial"/>
          <w:i/>
          <w:color w:val="0D0D0D"/>
          <w:spacing w:val="23"/>
          <w:w w:val="115"/>
          <w:sz w:val="29"/>
        </w:rPr>
        <w:t xml:space="preserve"> </w:t>
      </w:r>
      <w:r>
        <w:rPr>
          <w:rFonts w:ascii="Times New Roman"/>
          <w:color w:val="0D0D0D"/>
          <w:w w:val="115"/>
          <w:sz w:val="29"/>
        </w:rPr>
        <w:t>&lt;</w:t>
      </w:r>
      <w:r>
        <w:rPr>
          <w:rFonts w:ascii="Times New Roman"/>
          <w:color w:val="0D0D0D"/>
          <w:spacing w:val="7"/>
          <w:w w:val="115"/>
          <w:sz w:val="29"/>
        </w:rPr>
        <w:t xml:space="preserve"> </w:t>
      </w:r>
      <w:r>
        <w:rPr>
          <w:rFonts w:ascii="Times New Roman"/>
          <w:color w:val="0D0D0D"/>
          <w:spacing w:val="-5"/>
          <w:w w:val="110"/>
          <w:sz w:val="29"/>
        </w:rPr>
        <w:t>15</w:t>
      </w:r>
      <w:r>
        <w:rPr>
          <w:color w:val="0D0D0D"/>
          <w:spacing w:val="-5"/>
          <w:w w:val="110"/>
          <w:sz w:val="24"/>
        </w:rPr>
        <w:t>:</w:t>
      </w:r>
    </w:p>
    <w:p w14:paraId="2D2B8069">
      <w:pPr>
        <w:pStyle w:val="7"/>
        <w:spacing w:before="230"/>
        <w:rPr>
          <w:sz w:val="29"/>
        </w:rPr>
      </w:pPr>
      <w:r>
        <w:br w:type="column"/>
      </w:r>
    </w:p>
    <w:p w14:paraId="0BD12CE1">
      <w:pPr>
        <w:spacing w:before="1" w:line="264" w:lineRule="exact"/>
        <w:ind w:left="1529" w:right="0" w:firstLine="0"/>
        <w:jc w:val="left"/>
        <w:rPr>
          <w:rFonts w:ascii="Times New Roman" w:hAnsi="Times New Roman"/>
          <w:sz w:val="29"/>
        </w:rPr>
      </w:pPr>
      <w:r>
        <w:rPr>
          <w:rFonts w:ascii="Times New Roman" w:hAnsi="Times New Roman"/>
          <w:color w:val="0D0D0D"/>
          <w:w w:val="110"/>
          <w:sz w:val="29"/>
        </w:rPr>
        <w:t>15</w:t>
      </w:r>
      <w:r>
        <w:rPr>
          <w:rFonts w:ascii="Times New Roman" w:hAnsi="Times New Roman"/>
          <w:color w:val="0D0D0D"/>
          <w:spacing w:val="-11"/>
          <w:w w:val="110"/>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12"/>
          <w:w w:val="105"/>
          <w:sz w:val="29"/>
        </w:rPr>
        <w:t>22</w:t>
      </w:r>
    </w:p>
    <w:p w14:paraId="2F026DB9">
      <w:pPr>
        <w:tabs>
          <w:tab w:val="left" w:pos="1925"/>
        </w:tabs>
        <w:spacing w:before="0" w:line="177" w:lineRule="auto"/>
        <w:ind w:left="959" w:right="0" w:firstLine="0"/>
        <w:jc w:val="left"/>
        <w:rPr>
          <w:rFonts w:ascii="Times New Roman"/>
          <w:position w:val="-20"/>
          <w:sz w:val="29"/>
        </w:rPr>
      </w:pPr>
      <w:r>
        <w:rPr>
          <w:rFonts w:ascii="Times New Roman"/>
          <w:position w:val="-20"/>
          <w:sz w:val="29"/>
        </w:rPr>
        <mc:AlternateContent>
          <mc:Choice Requires="wps">
            <w:drawing>
              <wp:anchor distT="0" distB="0" distL="0" distR="0" simplePos="0" relativeHeight="251715584" behindDoc="1" locked="0" layoutInCell="1" allowOverlap="1">
                <wp:simplePos x="0" y="0"/>
                <wp:positionH relativeFrom="page">
                  <wp:posOffset>3447415</wp:posOffset>
                </wp:positionH>
                <wp:positionV relativeFrom="paragraph">
                  <wp:posOffset>80645</wp:posOffset>
                </wp:positionV>
                <wp:extent cx="590550" cy="9525"/>
                <wp:effectExtent l="0" t="0" r="0" b="0"/>
                <wp:wrapNone/>
                <wp:docPr id="245" name="Graphic 245"/>
                <wp:cNvGraphicFramePr/>
                <a:graphic xmlns:a="http://schemas.openxmlformats.org/drawingml/2006/main">
                  <a:graphicData uri="http://schemas.microsoft.com/office/word/2010/wordprocessingShape">
                    <wps:wsp>
                      <wps:cNvSpPr/>
                      <wps:spPr>
                        <a:xfrm>
                          <a:off x="0" y="0"/>
                          <a:ext cx="590550" cy="9525"/>
                        </a:xfrm>
                        <a:custGeom>
                          <a:avLst/>
                          <a:gdLst/>
                          <a:ahLst/>
                          <a:cxnLst/>
                          <a:rect l="l" t="t" r="r" b="b"/>
                          <a:pathLst>
                            <a:path w="590550" h="9525">
                              <a:moveTo>
                                <a:pt x="590549" y="9524"/>
                              </a:moveTo>
                              <a:lnTo>
                                <a:pt x="0" y="9524"/>
                              </a:lnTo>
                              <a:lnTo>
                                <a:pt x="0" y="0"/>
                              </a:lnTo>
                              <a:lnTo>
                                <a:pt x="590549" y="0"/>
                              </a:lnTo>
                              <a:lnTo>
                                <a:pt x="590549" y="9524"/>
                              </a:lnTo>
                              <a:close/>
                            </a:path>
                          </a:pathLst>
                        </a:custGeom>
                        <a:solidFill>
                          <a:srgbClr val="0D0D0D"/>
                        </a:solidFill>
                      </wps:spPr>
                      <wps:bodyPr wrap="square" lIns="0" tIns="0" rIns="0" bIns="0" rtlCol="0">
                        <a:noAutofit/>
                      </wps:bodyPr>
                    </wps:wsp>
                  </a:graphicData>
                </a:graphic>
              </wp:anchor>
            </w:drawing>
          </mc:Choice>
          <mc:Fallback>
            <w:pict>
              <v:shape id="Graphic 245" o:spid="_x0000_s1026" o:spt="100" style="position:absolute;left:0pt;margin-left:271.45pt;margin-top:6.35pt;height:0.75pt;width:46.5pt;mso-position-horizontal-relative:page;z-index:-251600896;mso-width-relative:page;mso-height-relative:page;" fillcolor="#0D0D0D" filled="t" stroked="f" coordsize="590550,9525" o:gfxdata="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3GrRzW&#10;AAAACQEAAA8AAAAAAAAAAQAgAAAAIgAAAGRycy9kb3ducmV2LnhtbFBLAQIUABQAAAAIAIdO4kDN&#10;9knVIgIAAN4EAAAOAAAAAAAAAAEAIAAAACUBAABkcnMvZTJvRG9jLnhtbFBLBQYAAAAABgAGAFkB&#10;AAC5BQAAAAA=&#10;" path="m590549,9524l0,9524,0,0,590549,0,590549,9524xe">
                <v:fill on="t" focussize="0,0"/>
                <v:stroke on="f"/>
                <v:imagedata o:title=""/>
                <o:lock v:ext="edit" aspectratio="f"/>
                <v:textbox inset="0mm,0mm,0mm,0mm"/>
              </v:shape>
            </w:pict>
          </mc:Fallback>
        </mc:AlternateContent>
      </w: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r>
        <w:rPr>
          <w:rFonts w:ascii="Times New Roman"/>
          <w:color w:val="0D0D0D"/>
          <w:sz w:val="29"/>
        </w:rPr>
        <w:tab/>
      </w:r>
      <w:r>
        <w:rPr>
          <w:rFonts w:ascii="Times New Roman"/>
          <w:color w:val="0D0D0D"/>
          <w:spacing w:val="-10"/>
          <w:w w:val="110"/>
          <w:position w:val="-20"/>
          <w:sz w:val="29"/>
        </w:rPr>
        <w:t>5</w:t>
      </w:r>
    </w:p>
    <w:p w14:paraId="3DE1D7CD">
      <w:pPr>
        <w:pStyle w:val="7"/>
        <w:rPr>
          <w:rFonts w:ascii="Times New Roman"/>
          <w:sz w:val="29"/>
        </w:rPr>
      </w:pPr>
      <w:r>
        <w:br w:type="column"/>
      </w:r>
    </w:p>
    <w:p w14:paraId="087265FC">
      <w:pPr>
        <w:pStyle w:val="7"/>
        <w:spacing w:before="143"/>
        <w:rPr>
          <w:rFonts w:ascii="Times New Roman"/>
          <w:sz w:val="29"/>
        </w:rPr>
      </w:pPr>
    </w:p>
    <w:p w14:paraId="5D173D55">
      <w:pPr>
        <w:spacing w:before="0"/>
        <w:ind w:left="75" w:right="0" w:firstLine="0"/>
        <w:jc w:val="left"/>
        <w:rPr>
          <w:rFonts w:ascii="Times New Roman" w:hAnsi="Times New Roman"/>
          <w:position w:val="1"/>
          <w:sz w:val="29"/>
        </w:rPr>
      </w:pPr>
      <w:r>
        <w:rPr>
          <w:rFonts w:ascii="Times New Roman" w:hAnsi="Times New Roman"/>
          <w:color w:val="0D0D0D"/>
          <w:w w:val="125"/>
          <w:sz w:val="29"/>
        </w:rPr>
        <w:t>=</w:t>
      </w:r>
      <w:r>
        <w:rPr>
          <w:rFonts w:ascii="Times New Roman" w:hAnsi="Times New Roman"/>
          <w:color w:val="0D0D0D"/>
          <w:spacing w:val="11"/>
          <w:w w:val="125"/>
          <w:sz w:val="29"/>
        </w:rPr>
        <w:t xml:space="preserve"> </w:t>
      </w:r>
      <w:r>
        <w:rPr>
          <w:rFonts w:ascii="Times New Roman" w:hAnsi="Times New Roman"/>
          <w:color w:val="0D0D0D"/>
          <w:spacing w:val="-4"/>
          <w:w w:val="125"/>
          <w:position w:val="1"/>
          <w:sz w:val="29"/>
        </w:rPr>
        <w:t>−1.4</w:t>
      </w:r>
    </w:p>
    <w:p w14:paraId="48AC958D">
      <w:pPr>
        <w:spacing w:after="0"/>
        <w:jc w:val="left"/>
        <w:rPr>
          <w:rFonts w:ascii="Times New Roman" w:hAnsi="Times New Roman"/>
          <w:position w:val="1"/>
          <w:sz w:val="29"/>
        </w:rPr>
        <w:sectPr>
          <w:type w:val="continuous"/>
          <w:pgSz w:w="12240" w:h="15840"/>
          <w:pgMar w:top="1820" w:right="360" w:bottom="280" w:left="360" w:header="720" w:footer="720" w:gutter="0"/>
          <w:cols w:equalWidth="0" w:num="3">
            <w:col w:w="2401" w:space="1137"/>
            <w:col w:w="2466" w:space="39"/>
            <w:col w:w="5477"/>
          </w:cols>
        </w:sectPr>
      </w:pPr>
    </w:p>
    <w:p w14:paraId="279D4FB1">
      <w:pPr>
        <w:spacing w:before="177"/>
        <w:ind w:left="0" w:right="0"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&lt; 15) = </w:t>
      </w:r>
      <w:r>
        <w:rPr>
          <w:rFonts w:ascii="Times New Roman"/>
          <w:color w:val="0D0D0D"/>
          <w:spacing w:val="-2"/>
          <w:w w:val="115"/>
          <w:sz w:val="29"/>
        </w:rPr>
        <w:t>0.0808</w:t>
      </w:r>
    </w:p>
    <w:p w14:paraId="1758B476">
      <w:pPr>
        <w:spacing w:before="295"/>
        <w:ind w:left="959" w:right="0" w:firstLine="0"/>
        <w:jc w:val="left"/>
        <w:rPr>
          <w:sz w:val="24"/>
        </w:rPr>
      </w:pPr>
      <w:r>
        <w:rPr>
          <w:color w:val="0D0D0D"/>
          <w:w w:val="110"/>
          <w:sz w:val="24"/>
        </w:rPr>
        <w:t>For</w:t>
      </w:r>
      <w:r>
        <w:rPr>
          <w:color w:val="0D0D0D"/>
          <w:spacing w:val="1"/>
          <w:w w:val="110"/>
          <w:sz w:val="24"/>
        </w:rPr>
        <w:t xml:space="preserve"> </w:t>
      </w:r>
      <w:r>
        <w:rPr>
          <w:rFonts w:ascii="Arial"/>
          <w:i/>
          <w:color w:val="0D0D0D"/>
          <w:w w:val="110"/>
          <w:sz w:val="29"/>
        </w:rPr>
        <w:t>X</w:t>
      </w:r>
      <w:r>
        <w:rPr>
          <w:rFonts w:ascii="Arial"/>
          <w:i/>
          <w:color w:val="0D0D0D"/>
          <w:spacing w:val="23"/>
          <w:w w:val="115"/>
          <w:sz w:val="29"/>
        </w:rPr>
        <w:t xml:space="preserve"> </w:t>
      </w:r>
      <w:r>
        <w:rPr>
          <w:rFonts w:ascii="Times New Roman"/>
          <w:color w:val="0D0D0D"/>
          <w:w w:val="115"/>
          <w:sz w:val="29"/>
        </w:rPr>
        <w:t>&gt;</w:t>
      </w:r>
      <w:r>
        <w:rPr>
          <w:rFonts w:ascii="Times New Roman"/>
          <w:color w:val="0D0D0D"/>
          <w:spacing w:val="7"/>
          <w:w w:val="115"/>
          <w:sz w:val="29"/>
        </w:rPr>
        <w:t xml:space="preserve"> </w:t>
      </w:r>
      <w:r>
        <w:rPr>
          <w:rFonts w:ascii="Times New Roman"/>
          <w:color w:val="0D0D0D"/>
          <w:spacing w:val="-5"/>
          <w:w w:val="110"/>
          <w:sz w:val="29"/>
        </w:rPr>
        <w:t>25</w:t>
      </w:r>
      <w:r>
        <w:rPr>
          <w:color w:val="0D0D0D"/>
          <w:spacing w:val="-5"/>
          <w:w w:val="110"/>
          <w:sz w:val="24"/>
        </w:rPr>
        <w:t>:</w:t>
      </w:r>
    </w:p>
    <w:p w14:paraId="239569A9">
      <w:pPr>
        <w:pStyle w:val="7"/>
        <w:spacing w:before="8"/>
        <w:rPr>
          <w:sz w:val="8"/>
        </w:rPr>
      </w:pPr>
    </w:p>
    <w:p w14:paraId="1BBCB933">
      <w:pPr>
        <w:pStyle w:val="7"/>
        <w:spacing w:after="0"/>
        <w:rPr>
          <w:sz w:val="8"/>
        </w:rPr>
        <w:sectPr>
          <w:type w:val="continuous"/>
          <w:pgSz w:w="12240" w:h="15840"/>
          <w:pgMar w:top="1820" w:right="360" w:bottom="280" w:left="360" w:header="720" w:footer="720" w:gutter="0"/>
          <w:cols w:space="720" w:num="1"/>
        </w:sectPr>
      </w:pPr>
    </w:p>
    <w:p w14:paraId="368BF090">
      <w:pPr>
        <w:spacing w:before="92" w:line="264" w:lineRule="exact"/>
        <w:ind w:left="0" w:right="0" w:firstLine="0"/>
        <w:jc w:val="right"/>
        <w:rPr>
          <w:rFonts w:ascii="Times New Roman" w:hAnsi="Times New Roman"/>
          <w:sz w:val="29"/>
        </w:rPr>
      </w:pPr>
      <w:r>
        <w:rPr>
          <w:rFonts w:ascii="Times New Roman" w:hAnsi="Times New Roman"/>
          <w:color w:val="0D0D0D"/>
          <w:w w:val="110"/>
          <w:sz w:val="29"/>
          <w:u w:val="single" w:color="0D0D0D"/>
        </w:rPr>
        <w:t>25</w:t>
      </w:r>
      <w:r>
        <w:rPr>
          <w:rFonts w:ascii="Times New Roman" w:hAnsi="Times New Roman"/>
          <w:color w:val="0D0D0D"/>
          <w:spacing w:val="-11"/>
          <w:w w:val="110"/>
          <w:sz w:val="29"/>
          <w:u w:val="single" w:color="0D0D0D"/>
        </w:rPr>
        <w:t xml:space="preserve"> </w:t>
      </w:r>
      <w:r>
        <w:rPr>
          <w:rFonts w:ascii="Times New Roman" w:hAnsi="Times New Roman"/>
          <w:color w:val="0D0D0D"/>
          <w:w w:val="115"/>
          <w:sz w:val="29"/>
          <w:u w:val="single" w:color="0D0D0D"/>
        </w:rPr>
        <w:t>−</w:t>
      </w:r>
      <w:r>
        <w:rPr>
          <w:rFonts w:ascii="Times New Roman" w:hAnsi="Times New Roman"/>
          <w:color w:val="0D0D0D"/>
          <w:spacing w:val="-16"/>
          <w:w w:val="115"/>
          <w:sz w:val="29"/>
          <w:u w:val="single" w:color="0D0D0D"/>
        </w:rPr>
        <w:t xml:space="preserve"> </w:t>
      </w:r>
      <w:r>
        <w:rPr>
          <w:rFonts w:ascii="Times New Roman" w:hAnsi="Times New Roman"/>
          <w:color w:val="0D0D0D"/>
          <w:spacing w:val="-5"/>
          <w:w w:val="110"/>
          <w:sz w:val="29"/>
          <w:u w:val="single" w:color="0D0D0D"/>
        </w:rPr>
        <w:t>22</w:t>
      </w:r>
    </w:p>
    <w:p w14:paraId="1F7F8396">
      <w:pPr>
        <w:tabs>
          <w:tab w:val="left" w:pos="965"/>
        </w:tabs>
        <w:spacing w:before="0" w:line="177" w:lineRule="auto"/>
        <w:ind w:left="0" w:right="393" w:firstLine="0"/>
        <w:jc w:val="right"/>
        <w:rPr>
          <w:rFonts w:ascii="Times New Roman"/>
          <w:position w:val="-19"/>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r>
        <w:rPr>
          <w:rFonts w:ascii="Times New Roman"/>
          <w:color w:val="0D0D0D"/>
          <w:sz w:val="29"/>
        </w:rPr>
        <w:tab/>
      </w:r>
      <w:r>
        <w:rPr>
          <w:rFonts w:ascii="Times New Roman"/>
          <w:color w:val="0D0D0D"/>
          <w:spacing w:val="-10"/>
          <w:w w:val="110"/>
          <w:position w:val="-19"/>
          <w:sz w:val="29"/>
        </w:rPr>
        <w:t>5</w:t>
      </w:r>
    </w:p>
    <w:p w14:paraId="5849571B">
      <w:pPr>
        <w:spacing w:before="277"/>
        <w:ind w:left="75" w:right="0" w:firstLine="0"/>
        <w:jc w:val="left"/>
        <w:rPr>
          <w:rFonts w:ascii="Times New Roman"/>
          <w:sz w:val="29"/>
        </w:rPr>
      </w:pPr>
      <w:r>
        <w:br w:type="column"/>
      </w:r>
      <w:r>
        <w:rPr>
          <w:rFonts w:ascii="Times New Roman"/>
          <w:color w:val="0D0D0D"/>
          <w:w w:val="120"/>
          <w:position w:val="1"/>
          <w:sz w:val="29"/>
        </w:rPr>
        <w:t>=</w:t>
      </w:r>
      <w:r>
        <w:rPr>
          <w:rFonts w:ascii="Times New Roman"/>
          <w:color w:val="0D0D0D"/>
          <w:spacing w:val="22"/>
          <w:w w:val="120"/>
          <w:position w:val="1"/>
          <w:sz w:val="29"/>
        </w:rPr>
        <w:t xml:space="preserve"> </w:t>
      </w:r>
      <w:r>
        <w:rPr>
          <w:rFonts w:ascii="Times New Roman"/>
          <w:color w:val="0D0D0D"/>
          <w:spacing w:val="-5"/>
          <w:w w:val="120"/>
          <w:sz w:val="29"/>
        </w:rPr>
        <w:t>0.6</w:t>
      </w:r>
    </w:p>
    <w:p w14:paraId="7CC33AE2">
      <w:pPr>
        <w:spacing w:after="0"/>
        <w:jc w:val="left"/>
        <w:rPr>
          <w:rFonts w:ascii="Times New Roman"/>
          <w:sz w:val="29"/>
        </w:rPr>
        <w:sectPr>
          <w:type w:val="continuous"/>
          <w:pgSz w:w="12240" w:h="15840"/>
          <w:pgMar w:top="1820" w:right="360" w:bottom="280" w:left="360" w:header="720" w:footer="720" w:gutter="0"/>
          <w:cols w:equalWidth="0" w:num="2">
            <w:col w:w="6117" w:space="40"/>
            <w:col w:w="5363"/>
          </w:cols>
        </w:sectPr>
      </w:pPr>
    </w:p>
    <w:p w14:paraId="0F0856D4">
      <w:pPr>
        <w:pStyle w:val="7"/>
        <w:rPr>
          <w:rFonts w:ascii="Times New Roman"/>
        </w:rPr>
      </w:pPr>
    </w:p>
    <w:p w14:paraId="76F7EF70">
      <w:pPr>
        <w:pStyle w:val="7"/>
        <w:spacing w:before="263"/>
        <w:rPr>
          <w:rFonts w:ascii="Times New Roman"/>
        </w:rPr>
      </w:pPr>
    </w:p>
    <w:p w14:paraId="6F2E1CFA">
      <w:pPr>
        <w:pStyle w:val="7"/>
        <w:ind w:left="959"/>
      </w:pPr>
      <w:r>
        <w:rPr>
          <w:color w:val="0D0D0D"/>
          <w:spacing w:val="-2"/>
        </w:rPr>
        <w:t>Therefore,</w:t>
      </w:r>
    </w:p>
    <w:p w14:paraId="396F8861">
      <w:pPr>
        <w:pStyle w:val="7"/>
      </w:pPr>
    </w:p>
    <w:p w14:paraId="7727C38F">
      <w:pPr>
        <w:pStyle w:val="7"/>
      </w:pPr>
    </w:p>
    <w:p w14:paraId="03C81C89">
      <w:pPr>
        <w:pStyle w:val="7"/>
      </w:pPr>
    </w:p>
    <w:p w14:paraId="41BE4504">
      <w:pPr>
        <w:pStyle w:val="7"/>
      </w:pPr>
    </w:p>
    <w:p w14:paraId="7D4F5CDE">
      <w:pPr>
        <w:pStyle w:val="7"/>
      </w:pPr>
    </w:p>
    <w:p w14:paraId="3BC88F29">
      <w:pPr>
        <w:pStyle w:val="7"/>
        <w:spacing w:before="171"/>
      </w:pPr>
    </w:p>
    <w:p w14:paraId="794517B0">
      <w:pPr>
        <w:pStyle w:val="2"/>
        <w:rPr>
          <w:b w:val="0"/>
        </w:rPr>
      </w:pPr>
      <w:bookmarkStart w:id="68" w:name="_Toc21724"/>
      <w:bookmarkStart w:id="69" w:name="_Toc26512"/>
      <w:bookmarkStart w:id="70" w:name="_Toc12195"/>
      <w:bookmarkStart w:id="71" w:name="_Toc14465"/>
      <w:r>
        <w:rPr>
          <w:b w:val="0"/>
          <w:color w:val="0D0D0D"/>
          <w:spacing w:val="-2"/>
        </w:rPr>
        <w:t>Answer</w:t>
      </w:r>
      <w:bookmarkEnd w:id="68"/>
      <w:bookmarkEnd w:id="69"/>
      <w:bookmarkEnd w:id="70"/>
      <w:bookmarkEnd w:id="71"/>
    </w:p>
    <w:p w14:paraId="5630C308">
      <w:pPr>
        <w:pStyle w:val="7"/>
        <w:rPr>
          <w:rFonts w:ascii="Segoe UI Semibold"/>
          <w:sz w:val="36"/>
        </w:rPr>
      </w:pPr>
    </w:p>
    <w:p w14:paraId="447A1458">
      <w:pPr>
        <w:pStyle w:val="7"/>
        <w:rPr>
          <w:rFonts w:ascii="Segoe UI Semibold"/>
          <w:sz w:val="36"/>
        </w:rPr>
      </w:pPr>
    </w:p>
    <w:p w14:paraId="2731C874">
      <w:pPr>
        <w:pStyle w:val="7"/>
        <w:spacing w:before="20"/>
        <w:rPr>
          <w:rFonts w:ascii="Segoe UI Semibold"/>
          <w:sz w:val="36"/>
        </w:rPr>
      </w:pPr>
    </w:p>
    <w:p w14:paraId="6E9D7F77">
      <w:pPr>
        <w:spacing w:before="0"/>
        <w:ind w:left="959" w:right="0" w:firstLine="0"/>
        <w:jc w:val="left"/>
        <w:rPr>
          <w:rFonts w:ascii="Segoe UI Semibold"/>
          <w:sz w:val="36"/>
        </w:rPr>
      </w:pPr>
      <w:r>
        <w:rPr>
          <w:rFonts w:ascii="Segoe UI Semibold"/>
          <w:sz w:val="36"/>
        </w:rPr>
        <mc:AlternateContent>
          <mc:Choice Requires="wps">
            <w:drawing>
              <wp:anchor distT="0" distB="0" distL="0" distR="0" simplePos="0" relativeHeight="251667456" behindDoc="0" locked="0" layoutInCell="1" allowOverlap="1">
                <wp:simplePos x="0" y="0"/>
                <wp:positionH relativeFrom="page">
                  <wp:posOffset>837565</wp:posOffset>
                </wp:positionH>
                <wp:positionV relativeFrom="paragraph">
                  <wp:posOffset>-276860</wp:posOffset>
                </wp:positionV>
                <wp:extent cx="6096000" cy="9525"/>
                <wp:effectExtent l="0" t="0" r="0" b="0"/>
                <wp:wrapNone/>
                <wp:docPr id="246" name="Graphic 24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46" o:spid="_x0000_s1026" o:spt="100" style="position:absolute;left:0pt;margin-left:65.95pt;margin-top:-21.8pt;height:0.75pt;width:480pt;mso-position-horizontal-relative:page;z-index:251667456;mso-width-relative:page;mso-height-relative:page;" fillcolor="#000000" filled="t" stroked="f" coordsize="6096000,9525" o:gfxdata="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7AOw2AAAAAwBAAAPAAAAAAAAAAEAIAAAACIAAABkcnMvZG93bnJldi54&#10;bWxQSwECFAAUAAAACACHTuJAEXUN1zMCAAAEBQAADgAAAAAAAAABACAAAAAnAQAAZHJzL2Uyb0Rv&#10;Yy54bWxQSwUGAAAAAAYABgBZAQAAzAU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z w:val="36"/>
        </w:rPr>
        <w:t xml:space="preserve">R </w:t>
      </w:r>
      <w:r>
        <w:rPr>
          <w:rFonts w:ascii="Segoe UI Semibold"/>
          <w:color w:val="0D0D0D"/>
          <w:spacing w:val="-2"/>
          <w:sz w:val="36"/>
        </w:rPr>
        <w:t>Program</w:t>
      </w:r>
    </w:p>
    <w:p w14:paraId="3E4E86D8">
      <w:pPr>
        <w:spacing w:before="172"/>
        <w:ind w:left="0" w:right="2831" w:firstLine="0"/>
        <w:jc w:val="center"/>
        <w:rPr>
          <w:rFonts w:ascii="Times New Roman"/>
          <w:sz w:val="29"/>
        </w:rPr>
      </w:pPr>
      <w:r>
        <w:br w:type="column"/>
      </w: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&gt; 25) = </w:t>
      </w:r>
      <w:r>
        <w:rPr>
          <w:rFonts w:ascii="Times New Roman"/>
          <w:color w:val="0D0D0D"/>
          <w:spacing w:val="-2"/>
          <w:w w:val="115"/>
          <w:sz w:val="29"/>
        </w:rPr>
        <w:t>0.2743</w:t>
      </w:r>
    </w:p>
    <w:p w14:paraId="3C6D02C1">
      <w:pPr>
        <w:pStyle w:val="7"/>
        <w:rPr>
          <w:rFonts w:ascii="Times New Roman"/>
          <w:sz w:val="29"/>
        </w:rPr>
      </w:pPr>
    </w:p>
    <w:p w14:paraId="00654431">
      <w:pPr>
        <w:pStyle w:val="7"/>
        <w:spacing w:before="230"/>
        <w:rPr>
          <w:rFonts w:ascii="Times New Roman"/>
          <w:sz w:val="29"/>
        </w:rPr>
      </w:pPr>
    </w:p>
    <w:p w14:paraId="37A99985">
      <w:pPr>
        <w:spacing w:before="0"/>
        <w:ind w:left="0" w:right="2831" w:firstLine="0"/>
        <w:jc w:val="center"/>
        <w:rPr>
          <w:rFonts w:ascii="Times New Roman"/>
          <w:sz w:val="29"/>
        </w:rPr>
      </w:pPr>
      <w:r>
        <w:rPr>
          <w:rFonts w:ascii="Times New Roman"/>
          <w:color w:val="0D0D0D"/>
          <w:sz w:val="29"/>
        </w:rPr>
        <w:t>0.0808</w:t>
      </w:r>
      <w:r>
        <w:rPr>
          <w:rFonts w:ascii="Times New Roman"/>
          <w:color w:val="0D0D0D"/>
          <w:spacing w:val="26"/>
          <w:sz w:val="29"/>
        </w:rPr>
        <w:t xml:space="preserve"> </w:t>
      </w:r>
      <w:r>
        <w:rPr>
          <w:rFonts w:ascii="Times New Roman"/>
          <w:color w:val="0D0D0D"/>
          <w:sz w:val="29"/>
        </w:rPr>
        <w:t>+</w:t>
      </w:r>
      <w:r>
        <w:rPr>
          <w:rFonts w:ascii="Times New Roman"/>
          <w:color w:val="0D0D0D"/>
          <w:spacing w:val="25"/>
          <w:sz w:val="29"/>
        </w:rPr>
        <w:t xml:space="preserve"> </w:t>
      </w:r>
      <w:r>
        <w:rPr>
          <w:rFonts w:ascii="Times New Roman"/>
          <w:color w:val="0D0D0D"/>
          <w:spacing w:val="-2"/>
          <w:sz w:val="29"/>
        </w:rPr>
        <w:t>0.2743</w:t>
      </w:r>
    </w:p>
    <w:p w14:paraId="3D4D94B4">
      <w:pPr>
        <w:spacing w:before="251"/>
        <w:ind w:left="0" w:right="2831" w:firstLine="0"/>
        <w:jc w:val="center"/>
        <w:rPr>
          <w:rFonts w:ascii="Times New Roman"/>
          <w:sz w:val="29"/>
        </w:rPr>
      </w:pPr>
      <w:r>
        <w:rPr>
          <w:rFonts w:ascii="Times New Roman"/>
          <w:sz w:val="29"/>
        </w:rPr>
        <mc:AlternateContent>
          <mc:Choice Requires="wps">
            <w:drawing>
              <wp:anchor distT="0" distB="0" distL="0" distR="0" simplePos="0" relativeHeight="251666432" behindDoc="0" locked="0" layoutInCell="1" allowOverlap="1">
                <wp:simplePos x="0" y="0"/>
                <wp:positionH relativeFrom="page">
                  <wp:posOffset>837565</wp:posOffset>
                </wp:positionH>
                <wp:positionV relativeFrom="paragraph">
                  <wp:posOffset>664845</wp:posOffset>
                </wp:positionV>
                <wp:extent cx="6096000" cy="9525"/>
                <wp:effectExtent l="0" t="0" r="0" b="0"/>
                <wp:wrapNone/>
                <wp:docPr id="247" name="Graphic 24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47" o:spid="_x0000_s1026" o:spt="100" style="position:absolute;left:0pt;margin-left:65.95pt;margin-top:52.35pt;height:0.75pt;width:480pt;mso-position-horizontal-relative:page;z-index:251666432;mso-width-relative:page;mso-height-relative:page;" fillcolor="#000000" filled="t" stroked="f" coordsize="6096000,9525" o:gfxdata="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iGqYN2AAAAAwBAAAPAAAAAAAAAAEAIAAAACIAAABkcnMvZG93bnJldi54&#10;bWxQSwECFAAUAAAACACHTuJA6L35ojMCAAAEBQAADgAAAAAAAAABACAAAAAnAQAAZHJzL2Uyb0Rv&#10;Yy54bWxQSwUGAAAAAAYABgBZAQAAzAUAAAAA&#10;" path="m6095999,9524l0,9524,0,0,6095999,0,6095999,9524xe">
                <v:fill on="t" opacity="9763f" focussize="0,0"/>
                <v:stroke on="f"/>
                <v:imagedata o:title=""/>
                <o:lock v:ext="edit" aspectratio="f"/>
                <v:textbox inset="0mm,0mm,0mm,0mm"/>
              </v:shape>
            </w:pict>
          </mc:Fallback>
        </mc:AlternateContent>
      </w: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0.3551</w:t>
      </w:r>
    </w:p>
    <w:p w14:paraId="1649AF7F">
      <w:pPr>
        <w:pStyle w:val="7"/>
        <w:rPr>
          <w:rFonts w:ascii="Times New Roman"/>
          <w:sz w:val="29"/>
        </w:rPr>
      </w:pPr>
    </w:p>
    <w:p w14:paraId="3D1FE58D">
      <w:pPr>
        <w:pStyle w:val="7"/>
        <w:rPr>
          <w:rFonts w:ascii="Times New Roman"/>
          <w:sz w:val="29"/>
        </w:rPr>
      </w:pPr>
    </w:p>
    <w:p w14:paraId="5700AAE4">
      <w:pPr>
        <w:pStyle w:val="7"/>
        <w:rPr>
          <w:rFonts w:ascii="Times New Roman"/>
          <w:sz w:val="29"/>
        </w:rPr>
      </w:pPr>
    </w:p>
    <w:p w14:paraId="4410FEC7">
      <w:pPr>
        <w:pStyle w:val="7"/>
        <w:spacing w:before="266"/>
        <w:rPr>
          <w:rFonts w:ascii="Times New Roman"/>
          <w:sz w:val="29"/>
        </w:rPr>
      </w:pPr>
    </w:p>
    <w:p w14:paraId="4D7B4955">
      <w:pPr>
        <w:spacing w:before="1"/>
        <w:ind w:left="0" w:right="2831" w:firstLine="0"/>
        <w:jc w:val="center"/>
        <w:rPr>
          <w:rFonts w:ascii="Times New Roman"/>
          <w:sz w:val="29"/>
        </w:rPr>
      </w:pPr>
      <w:r>
        <w:rPr>
          <w:rFonts w:ascii="Arial"/>
          <w:i/>
          <w:color w:val="0D0D0D"/>
          <w:w w:val="115"/>
          <w:sz w:val="29"/>
        </w:rPr>
        <w:t>P</w:t>
      </w:r>
      <w:r>
        <w:rPr>
          <w:rFonts w:ascii="Arial"/>
          <w:i/>
          <w:color w:val="0D0D0D"/>
          <w:spacing w:val="-53"/>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1"/>
          <w:w w:val="115"/>
          <w:sz w:val="29"/>
        </w:rPr>
        <w:t xml:space="preserve"> </w:t>
      </w:r>
      <w:r>
        <w:rPr>
          <w:rFonts w:ascii="Times New Roman"/>
          <w:color w:val="0D0D0D"/>
          <w:w w:val="115"/>
          <w:sz w:val="29"/>
        </w:rPr>
        <w:t>&lt;</w:t>
      </w:r>
      <w:r>
        <w:rPr>
          <w:rFonts w:ascii="Times New Roman"/>
          <w:color w:val="0D0D0D"/>
          <w:spacing w:val="-3"/>
          <w:w w:val="115"/>
          <w:sz w:val="29"/>
        </w:rPr>
        <w:t xml:space="preserve"> </w:t>
      </w:r>
      <w:r>
        <w:rPr>
          <w:rFonts w:ascii="Times New Roman"/>
          <w:color w:val="0D0D0D"/>
          <w:w w:val="115"/>
          <w:sz w:val="29"/>
        </w:rPr>
        <w:t>15</w:t>
      </w:r>
      <w:r>
        <w:rPr>
          <w:rFonts w:ascii="Times New Roman"/>
          <w:color w:val="0D0D0D"/>
          <w:spacing w:val="-10"/>
          <w:w w:val="115"/>
          <w:sz w:val="29"/>
        </w:rPr>
        <w:t xml:space="preserve"> </w:t>
      </w:r>
      <w:r>
        <w:rPr>
          <w:rFonts w:ascii="Times New Roman"/>
          <w:color w:val="0D0D0D"/>
          <w:w w:val="115"/>
          <w:sz w:val="29"/>
        </w:rPr>
        <w:t>or</w:t>
      </w:r>
      <w:r>
        <w:rPr>
          <w:rFonts w:ascii="Times New Roman"/>
          <w:color w:val="0D0D0D"/>
          <w:spacing w:val="-10"/>
          <w:w w:val="115"/>
          <w:sz w:val="29"/>
        </w:rPr>
        <w:t xml:space="preserve"> </w:t>
      </w:r>
      <w:r>
        <w:rPr>
          <w:rFonts w:ascii="Arial"/>
          <w:i/>
          <w:color w:val="0D0D0D"/>
          <w:w w:val="115"/>
          <w:sz w:val="29"/>
        </w:rPr>
        <w:t>X</w:t>
      </w:r>
      <w:r>
        <w:rPr>
          <w:rFonts w:ascii="Arial"/>
          <w:i/>
          <w:color w:val="0D0D0D"/>
          <w:spacing w:val="11"/>
          <w:w w:val="115"/>
          <w:sz w:val="29"/>
        </w:rPr>
        <w:t xml:space="preserve"> </w:t>
      </w:r>
      <w:r>
        <w:rPr>
          <w:rFonts w:ascii="Times New Roman"/>
          <w:color w:val="0D0D0D"/>
          <w:w w:val="115"/>
          <w:sz w:val="29"/>
        </w:rPr>
        <w:t>&gt;</w:t>
      </w:r>
      <w:r>
        <w:rPr>
          <w:rFonts w:ascii="Times New Roman"/>
          <w:color w:val="0D0D0D"/>
          <w:spacing w:val="-3"/>
          <w:w w:val="115"/>
          <w:sz w:val="29"/>
        </w:rPr>
        <w:t xml:space="preserve"> </w:t>
      </w:r>
      <w:r>
        <w:rPr>
          <w:rFonts w:ascii="Times New Roman"/>
          <w:color w:val="0D0D0D"/>
          <w:w w:val="115"/>
          <w:sz w:val="29"/>
        </w:rPr>
        <w:t>25)</w:t>
      </w:r>
      <w:r>
        <w:rPr>
          <w:rFonts w:ascii="Times New Roman"/>
          <w:color w:val="0D0D0D"/>
          <w:spacing w:val="-2"/>
          <w:w w:val="115"/>
          <w:sz w:val="29"/>
        </w:rPr>
        <w:t xml:space="preserve"> </w:t>
      </w:r>
      <w:r>
        <w:rPr>
          <w:rFonts w:ascii="Times New Roman"/>
          <w:color w:val="0D0D0D"/>
          <w:w w:val="115"/>
          <w:sz w:val="29"/>
        </w:rPr>
        <w:t>=</w:t>
      </w:r>
      <w:r>
        <w:rPr>
          <w:rFonts w:ascii="Times New Roman"/>
          <w:color w:val="0D0D0D"/>
          <w:spacing w:val="-2"/>
          <w:w w:val="115"/>
          <w:sz w:val="29"/>
        </w:rPr>
        <w:t xml:space="preserve"> 0.3551</w:t>
      </w:r>
    </w:p>
    <w:p w14:paraId="5D301247">
      <w:pPr>
        <w:spacing w:after="0"/>
        <w:jc w:val="center"/>
        <w:rPr>
          <w:rFonts w:ascii="Times New Roman"/>
          <w:sz w:val="29"/>
        </w:rPr>
        <w:sectPr>
          <w:type w:val="continuous"/>
          <w:pgSz w:w="12240" w:h="15840"/>
          <w:pgMar w:top="1820" w:right="360" w:bottom="280" w:left="360" w:header="720" w:footer="720" w:gutter="0"/>
          <w:cols w:equalWidth="0" w:num="2">
            <w:col w:w="2736" w:space="97"/>
            <w:col w:w="8687"/>
          </w:cols>
        </w:sectPr>
      </w:pPr>
    </w:p>
    <w:p w14:paraId="728093CB">
      <w:pPr>
        <w:pStyle w:val="7"/>
        <w:spacing w:before="9" w:after="1"/>
        <w:rPr>
          <w:rFonts w:ascii="Times New Roman"/>
          <w:sz w:val="20"/>
        </w:rPr>
      </w:pPr>
    </w:p>
    <w:p w14:paraId="08B11461">
      <w:pPr>
        <w:spacing w:line="240" w:lineRule="auto"/>
        <w:ind w:left="960" w:right="0" w:firstLine="0"/>
        <w:rPr>
          <w:rFonts w:ascii="Times New Roman"/>
          <w:sz w:val="20"/>
        </w:rPr>
      </w:pPr>
      <w:r>
        <w:rPr>
          <w:rFonts w:ascii="Times New Roman"/>
          <w:sz w:val="20"/>
        </w:rPr>
        <mc:AlternateContent>
          <mc:Choice Requires="wpg">
            <w:drawing>
              <wp:inline distT="0" distB="0" distL="0" distR="0">
                <wp:extent cx="6096000" cy="614680"/>
                <wp:effectExtent l="9525" t="0" r="0" b="4445"/>
                <wp:docPr id="248" name="Group 248"/>
                <wp:cNvGraphicFramePr/>
                <a:graphic xmlns:a="http://schemas.openxmlformats.org/drawingml/2006/main">
                  <a:graphicData uri="http://schemas.microsoft.com/office/word/2010/wordprocessingGroup">
                    <wpg:wgp>
                      <wpg:cNvGrpSpPr/>
                      <wpg:grpSpPr>
                        <a:xfrm>
                          <a:off x="0" y="0"/>
                          <a:ext cx="6096000" cy="614680"/>
                          <a:chOff x="0" y="0"/>
                          <a:chExt cx="6096000" cy="614680"/>
                        </a:xfrm>
                      </wpg:grpSpPr>
                      <wps:wsp>
                        <wps:cNvPr id="249" name="Graphic 249"/>
                        <wps:cNvSpPr/>
                        <wps:spPr>
                          <a:xfrm>
                            <a:off x="-12" y="0"/>
                            <a:ext cx="6096000" cy="614680"/>
                          </a:xfrm>
                          <a:custGeom>
                            <a:avLst/>
                            <a:gdLst/>
                            <a:ahLst/>
                            <a:cxnLst/>
                            <a:rect l="l" t="t" r="r" b="b"/>
                            <a:pathLst>
                              <a:path w="6096000" h="614680">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614362"/>
                                </a:lnTo>
                                <a:lnTo>
                                  <a:pt x="9525" y="614362"/>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614362"/>
                                </a:lnTo>
                                <a:lnTo>
                                  <a:pt x="6096000" y="614362"/>
                                </a:lnTo>
                                <a:lnTo>
                                  <a:pt x="6096000" y="228600"/>
                                </a:lnTo>
                                <a:close/>
                              </a:path>
                            </a:pathLst>
                          </a:custGeom>
                          <a:solidFill>
                            <a:srgbClr val="0D0D0D">
                              <a:alpha val="5099"/>
                            </a:srgbClr>
                          </a:solidFill>
                        </wps:spPr>
                        <wps:bodyPr wrap="square" lIns="0" tIns="0" rIns="0" bIns="0" rtlCol="0">
                          <a:noAutofit/>
                        </wps:bodyPr>
                      </wps:wsp>
                      <wps:wsp>
                        <wps:cNvPr id="250" name="Graphic 250"/>
                        <wps:cNvSpPr/>
                        <wps:spPr>
                          <a:xfrm>
                            <a:off x="9512" y="9525"/>
                            <a:ext cx="6076950" cy="605155"/>
                          </a:xfrm>
                          <a:custGeom>
                            <a:avLst/>
                            <a:gdLst/>
                            <a:ahLst/>
                            <a:cxnLst/>
                            <a:rect l="l" t="t" r="r" b="b"/>
                            <a:pathLst>
                              <a:path w="6076950" h="605155">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604837"/>
                                </a:lnTo>
                                <a:lnTo>
                                  <a:pt x="6076950" y="604837"/>
                                </a:lnTo>
                                <a:lnTo>
                                  <a:pt x="6076950" y="228600"/>
                                </a:lnTo>
                                <a:close/>
                              </a:path>
                            </a:pathLst>
                          </a:custGeom>
                          <a:solidFill>
                            <a:srgbClr val="FFFFFF"/>
                          </a:solidFill>
                        </wps:spPr>
                        <wps:bodyPr wrap="square" lIns="0" tIns="0" rIns="0" bIns="0" rtlCol="0">
                          <a:noAutofit/>
                        </wps:bodyPr>
                      </wps:wsp>
                    </wpg:wgp>
                  </a:graphicData>
                </a:graphic>
              </wp:inline>
            </w:drawing>
          </mc:Choice>
          <mc:Fallback>
            <w:pict>
              <v:group id="_x0000_s1026" o:spid="_x0000_s1026" o:spt="203" style="height:48.4pt;width:480pt;" coordsize="6096000,614680" o:gfxdata="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">
                <o:lock v:ext="edit" aspectratio="f"/>
                <v:shape id="Graphic 249" o:spid="_x0000_s1026" o:spt="100" style="position:absolute;left:-12;top:0;height:614680;width:6096000;" fillcolor="#0D0D0D" filled="t" stroked="f" coordsize="6096000,614680" o:gfxdata="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kAzMvQAA&#10;ANwAAAAPAAAAAAAAAAEAIAAAACIAAABkcnMvZG93bnJldi54bWxQSwECFAAUAAAACACHTuJAMy8F&#10;njsAAAA5AAAAEAAAAAAAAAABACAAAAAMAQAAZHJzL3NoYXBleG1sLnhtbFBLBQYAAAAABgAGAFsB&#10;AAC2AwAAAAA=&#10;" path="m6096000,228600l6084900,150774,6065748,106210,6032843,63169,6032309,62750,5989802,30264,5945238,11112,5937770,9525,5903112,2197,5867400,0,228600,0,192900,2197,150774,11112,106210,30264,63703,62763,30264,106210,11112,150774,2197,192900,0,228600,0,614362,9525,614362,9525,224586,12217,190525,21247,151206,39598,109994,70269,70269,70612,70015,70815,69862,109982,39598,151193,21247,190525,12217,224574,9525,5871438,9525,5905487,12217,5944819,21247,5986030,39598,6025197,69862,6025731,70269,6056414,109994,6074765,151206,6083795,190525,6086475,224586,6086475,614362,6096000,614362,6096000,228600xe">
                  <v:fill on="t" opacity="3341f" focussize="0,0"/>
                  <v:stroke on="f"/>
                  <v:imagedata o:title=""/>
                  <o:lock v:ext="edit" aspectratio="f"/>
                  <v:textbox inset="0mm,0mm,0mm,0mm"/>
                </v:shape>
                <v:shape id="Graphic 250" o:spid="_x0000_s1026" o:spt="100" style="position:absolute;left:9512;top:9525;height:605155;width:6076950;" fillcolor="#FFFFFF" filled="t" stroked="f" coordsize="6076950,605155" o:gfxdata="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qTv8bgAAADcAAAA&#10;DwAAAAAAAAABACAAAAAiAAAAZHJzL2Rvd25yZXYueG1sUEsBAhQAFAAAAAgAh07iQDMvBZ47AAAA&#10;OQAAABAAAAAAAAAAAQAgAAAABwEAAGRycy9zaGFwZXhtbC54bWxQSwUGAAAAAAYABgBbAQAAsQMA&#10;AAAA&#10;" path="m6076950,228600l6065850,150774,6046698,106210,6013793,63169,5970752,30264,5926188,11112,5884062,2197,5848350,0,228600,0,150774,11112,106210,30264,63169,63169,30264,106210,11112,150774,2197,192900,0,228600,0,604837,6076950,604837,6076950,228600xe">
                  <v:fill on="t" focussize="0,0"/>
                  <v:stroke on="f"/>
                  <v:imagedata o:title=""/>
                  <o:lock v:ext="edit" aspectratio="f"/>
                  <v:textbox inset="0mm,0mm,0mm,0mm"/>
                </v:shape>
                <w10:wrap type="none"/>
                <w10:anchorlock/>
              </v:group>
            </w:pict>
          </mc:Fallback>
        </mc:AlternateContent>
      </w:r>
    </w:p>
    <w:p w14:paraId="6EF9C96B">
      <w:pPr>
        <w:spacing w:after="0" w:line="240" w:lineRule="auto"/>
        <w:rPr>
          <w:rFonts w:ascii="Times New Roman"/>
          <w:sz w:val="20"/>
        </w:rPr>
        <w:sectPr>
          <w:type w:val="continuous"/>
          <w:pgSz w:w="12240" w:h="15840"/>
          <w:pgMar w:top="1820" w:right="360" w:bottom="280" w:left="360" w:header="720" w:footer="720" w:gutter="0"/>
          <w:cols w:space="720" w:num="1"/>
        </w:sectPr>
      </w:pPr>
    </w:p>
    <w:p w14:paraId="4DE36A2F">
      <w:pPr>
        <w:spacing w:line="240" w:lineRule="auto"/>
        <w:ind w:left="960" w:right="0" w:firstLine="0"/>
        <w:rPr>
          <w:rFonts w:ascii="Times New Roman"/>
          <w:sz w:val="20"/>
        </w:rPr>
      </w:pPr>
      <w:r>
        <w:rPr>
          <w:rFonts w:ascii="Times New Roman"/>
          <w:sz w:val="20"/>
        </w:rPr>
        <mc:AlternateContent>
          <mc:Choice Requires="wpg">
            <w:drawing>
              <wp:inline distT="0" distB="0" distL="0" distR="0">
                <wp:extent cx="6577330" cy="5838825"/>
                <wp:effectExtent l="9525" t="0" r="0" b="0"/>
                <wp:docPr id="251" name="Group 251"/>
                <wp:cNvGraphicFramePr/>
                <a:graphic xmlns:a="http://schemas.openxmlformats.org/drawingml/2006/main">
                  <a:graphicData uri="http://schemas.microsoft.com/office/word/2010/wordprocessingGroup">
                    <wpg:wgp>
                      <wpg:cNvGrpSpPr/>
                      <wpg:grpSpPr>
                        <a:xfrm>
                          <a:off x="0" y="0"/>
                          <a:ext cx="6577330" cy="5838825"/>
                          <a:chOff x="0" y="0"/>
                          <a:chExt cx="6577330" cy="5838825"/>
                        </a:xfrm>
                      </wpg:grpSpPr>
                      <wps:wsp>
                        <wps:cNvPr id="252" name="Graphic 252"/>
                        <wps:cNvSpPr/>
                        <wps:spPr>
                          <a:xfrm>
                            <a:off x="-12" y="0"/>
                            <a:ext cx="6096000" cy="5838825"/>
                          </a:xfrm>
                          <a:custGeom>
                            <a:avLst/>
                            <a:gdLst/>
                            <a:ahLst/>
                            <a:cxnLst/>
                            <a:rect l="l" t="t" r="r" b="b"/>
                            <a:pathLst>
                              <a:path w="6096000" h="5838825">
                                <a:moveTo>
                                  <a:pt x="6096000" y="0"/>
                                </a:moveTo>
                                <a:lnTo>
                                  <a:pt x="6086475" y="0"/>
                                </a:lnTo>
                                <a:lnTo>
                                  <a:pt x="6086475" y="5614263"/>
                                </a:lnTo>
                                <a:lnTo>
                                  <a:pt x="6083795" y="5648312"/>
                                </a:lnTo>
                                <a:lnTo>
                                  <a:pt x="6074765" y="5687644"/>
                                </a:lnTo>
                                <a:lnTo>
                                  <a:pt x="6056414" y="5728855"/>
                                </a:lnTo>
                                <a:lnTo>
                                  <a:pt x="6025731" y="5768556"/>
                                </a:lnTo>
                                <a:lnTo>
                                  <a:pt x="5986030" y="5799239"/>
                                </a:lnTo>
                                <a:lnTo>
                                  <a:pt x="5944819" y="5817590"/>
                                </a:lnTo>
                                <a:lnTo>
                                  <a:pt x="5905487" y="5826620"/>
                                </a:lnTo>
                                <a:lnTo>
                                  <a:pt x="5871438" y="5829300"/>
                                </a:lnTo>
                                <a:lnTo>
                                  <a:pt x="224574" y="5829300"/>
                                </a:lnTo>
                                <a:lnTo>
                                  <a:pt x="190525" y="5826620"/>
                                </a:lnTo>
                                <a:lnTo>
                                  <a:pt x="151193" y="5817590"/>
                                </a:lnTo>
                                <a:lnTo>
                                  <a:pt x="109982" y="5799239"/>
                                </a:lnTo>
                                <a:lnTo>
                                  <a:pt x="70802" y="5768987"/>
                                </a:lnTo>
                                <a:lnTo>
                                  <a:pt x="70269" y="5768556"/>
                                </a:lnTo>
                                <a:lnTo>
                                  <a:pt x="39598" y="5728855"/>
                                </a:lnTo>
                                <a:lnTo>
                                  <a:pt x="21247" y="5687644"/>
                                </a:lnTo>
                                <a:lnTo>
                                  <a:pt x="12217" y="5648312"/>
                                </a:lnTo>
                                <a:lnTo>
                                  <a:pt x="9525" y="0"/>
                                </a:lnTo>
                                <a:lnTo>
                                  <a:pt x="0" y="0"/>
                                </a:lnTo>
                                <a:lnTo>
                                  <a:pt x="0" y="5610225"/>
                                </a:lnTo>
                                <a:lnTo>
                                  <a:pt x="2197" y="5645937"/>
                                </a:lnTo>
                                <a:lnTo>
                                  <a:pt x="11112" y="5688063"/>
                                </a:lnTo>
                                <a:lnTo>
                                  <a:pt x="30264" y="5732627"/>
                                </a:lnTo>
                                <a:lnTo>
                                  <a:pt x="63169" y="5775668"/>
                                </a:lnTo>
                                <a:lnTo>
                                  <a:pt x="106210" y="5808573"/>
                                </a:lnTo>
                                <a:lnTo>
                                  <a:pt x="150774" y="5827725"/>
                                </a:lnTo>
                                <a:lnTo>
                                  <a:pt x="192900" y="5836640"/>
                                </a:lnTo>
                                <a:lnTo>
                                  <a:pt x="228600" y="5838825"/>
                                </a:lnTo>
                                <a:lnTo>
                                  <a:pt x="5867400" y="5838825"/>
                                </a:lnTo>
                                <a:lnTo>
                                  <a:pt x="5903112" y="5836640"/>
                                </a:lnTo>
                                <a:lnTo>
                                  <a:pt x="5937770" y="5829300"/>
                                </a:lnTo>
                                <a:lnTo>
                                  <a:pt x="5945238" y="5827725"/>
                                </a:lnTo>
                                <a:lnTo>
                                  <a:pt x="5989802" y="5808573"/>
                                </a:lnTo>
                                <a:lnTo>
                                  <a:pt x="6032297" y="5776087"/>
                                </a:lnTo>
                                <a:lnTo>
                                  <a:pt x="6065748" y="5732627"/>
                                </a:lnTo>
                                <a:lnTo>
                                  <a:pt x="6084900" y="5688063"/>
                                </a:lnTo>
                                <a:lnTo>
                                  <a:pt x="6093815" y="5645937"/>
                                </a:lnTo>
                                <a:lnTo>
                                  <a:pt x="6096000" y="5610225"/>
                                </a:lnTo>
                                <a:lnTo>
                                  <a:pt x="6096000" y="0"/>
                                </a:lnTo>
                                <a:close/>
                              </a:path>
                            </a:pathLst>
                          </a:custGeom>
                          <a:solidFill>
                            <a:srgbClr val="0D0D0D">
                              <a:alpha val="5099"/>
                            </a:srgbClr>
                          </a:solidFill>
                        </wps:spPr>
                        <wps:bodyPr wrap="square" lIns="0" tIns="0" rIns="0" bIns="0" rtlCol="0">
                          <a:noAutofit/>
                        </wps:bodyPr>
                      </wps:wsp>
                      <wps:wsp>
                        <wps:cNvPr id="253" name="Graphic 253"/>
                        <wps:cNvSpPr/>
                        <wps:spPr>
                          <a:xfrm>
                            <a:off x="9525" y="0"/>
                            <a:ext cx="6076950" cy="5829300"/>
                          </a:xfrm>
                          <a:custGeom>
                            <a:avLst/>
                            <a:gdLst/>
                            <a:ahLst/>
                            <a:cxnLst/>
                            <a:rect l="l" t="t" r="r" b="b"/>
                            <a:pathLst>
                              <a:path w="6076950" h="5829300">
                                <a:moveTo>
                                  <a:pt x="5848349" y="5829299"/>
                                </a:moveTo>
                                <a:lnTo>
                                  <a:pt x="228599" y="5829299"/>
                                </a:lnTo>
                                <a:lnTo>
                                  <a:pt x="192894" y="5827108"/>
                                </a:lnTo>
                                <a:lnTo>
                                  <a:pt x="150769" y="5818193"/>
                                </a:lnTo>
                                <a:lnTo>
                                  <a:pt x="106198" y="5799041"/>
                                </a:lnTo>
                                <a:lnTo>
                                  <a:pt x="63159" y="5766139"/>
                                </a:lnTo>
                                <a:lnTo>
                                  <a:pt x="30257" y="5723100"/>
                                </a:lnTo>
                                <a:lnTo>
                                  <a:pt x="11105" y="5678530"/>
                                </a:lnTo>
                                <a:lnTo>
                                  <a:pt x="2190" y="5636404"/>
                                </a:lnTo>
                                <a:lnTo>
                                  <a:pt x="0" y="5600699"/>
                                </a:lnTo>
                                <a:lnTo>
                                  <a:pt x="0" y="0"/>
                                </a:lnTo>
                                <a:lnTo>
                                  <a:pt x="6076949" y="0"/>
                                </a:lnTo>
                                <a:lnTo>
                                  <a:pt x="6076949" y="5600699"/>
                                </a:lnTo>
                                <a:lnTo>
                                  <a:pt x="6065843" y="5678530"/>
                                </a:lnTo>
                                <a:lnTo>
                                  <a:pt x="6046691" y="5723100"/>
                                </a:lnTo>
                                <a:lnTo>
                                  <a:pt x="6013789" y="5766139"/>
                                </a:lnTo>
                                <a:lnTo>
                                  <a:pt x="5970750" y="5799041"/>
                                </a:lnTo>
                                <a:lnTo>
                                  <a:pt x="5926180" y="5818193"/>
                                </a:lnTo>
                                <a:lnTo>
                                  <a:pt x="5884054" y="5827108"/>
                                </a:lnTo>
                                <a:lnTo>
                                  <a:pt x="5848349" y="5829299"/>
                                </a:lnTo>
                                <a:close/>
                              </a:path>
                            </a:pathLst>
                          </a:custGeom>
                          <a:solidFill>
                            <a:srgbClr val="FFFFFF"/>
                          </a:solidFill>
                        </wps:spPr>
                        <wps:bodyPr wrap="square" lIns="0" tIns="0" rIns="0" bIns="0" rtlCol="0">
                          <a:noAutofit/>
                        </wps:bodyPr>
                      </wps:wsp>
                      <wps:wsp>
                        <wps:cNvPr id="254" name="Graphic 254"/>
                        <wps:cNvSpPr/>
                        <wps:spPr>
                          <a:xfrm>
                            <a:off x="6092951"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255" name="Graphic 255"/>
                        <wps:cNvSpPr/>
                        <wps:spPr>
                          <a:xfrm>
                            <a:off x="6210299"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256" name="Image 256"/>
                          <pic:cNvPicPr/>
                        </pic:nvPicPr>
                        <pic:blipFill>
                          <a:blip r:embed="rId11" cstate="print"/>
                          <a:stretch>
                            <a:fillRect/>
                          </a:stretch>
                        </pic:blipFill>
                        <pic:spPr>
                          <a:xfrm>
                            <a:off x="6210299" y="3400425"/>
                            <a:ext cx="9524" cy="9524"/>
                          </a:xfrm>
                          <a:prstGeom prst="rect">
                            <a:avLst/>
                          </a:prstGeom>
                        </pic:spPr>
                      </pic:pic>
                      <pic:pic xmlns:pic="http://schemas.openxmlformats.org/drawingml/2006/picture">
                        <pic:nvPicPr>
                          <pic:cNvPr id="257" name="Image 257"/>
                          <pic:cNvPicPr/>
                        </pic:nvPicPr>
                        <pic:blipFill>
                          <a:blip r:embed="rId11" cstate="print"/>
                          <a:stretch>
                            <a:fillRect/>
                          </a:stretch>
                        </pic:blipFill>
                        <pic:spPr>
                          <a:xfrm>
                            <a:off x="6562725" y="3400425"/>
                            <a:ext cx="9524" cy="9524"/>
                          </a:xfrm>
                          <a:prstGeom prst="rect">
                            <a:avLst/>
                          </a:prstGeom>
                        </pic:spPr>
                      </pic:pic>
                      <pic:pic xmlns:pic="http://schemas.openxmlformats.org/drawingml/2006/picture">
                        <pic:nvPicPr>
                          <pic:cNvPr id="258" name="Image 258"/>
                          <pic:cNvPicPr/>
                        </pic:nvPicPr>
                        <pic:blipFill>
                          <a:blip r:embed="rId11" cstate="print"/>
                          <a:stretch>
                            <a:fillRect/>
                          </a:stretch>
                        </pic:blipFill>
                        <pic:spPr>
                          <a:xfrm>
                            <a:off x="6210299" y="3067050"/>
                            <a:ext cx="9524" cy="9524"/>
                          </a:xfrm>
                          <a:prstGeom prst="rect">
                            <a:avLst/>
                          </a:prstGeom>
                        </pic:spPr>
                      </pic:pic>
                      <pic:pic xmlns:pic="http://schemas.openxmlformats.org/drawingml/2006/picture">
                        <pic:nvPicPr>
                          <pic:cNvPr id="259" name="Image 259"/>
                          <pic:cNvPicPr/>
                        </pic:nvPicPr>
                        <pic:blipFill>
                          <a:blip r:embed="rId11" cstate="print"/>
                          <a:stretch>
                            <a:fillRect/>
                          </a:stretch>
                        </pic:blipFill>
                        <pic:spPr>
                          <a:xfrm>
                            <a:off x="6562725" y="3067050"/>
                            <a:ext cx="9524" cy="9524"/>
                          </a:xfrm>
                          <a:prstGeom prst="rect">
                            <a:avLst/>
                          </a:prstGeom>
                        </pic:spPr>
                      </pic:pic>
                      <wps:wsp>
                        <wps:cNvPr id="260" name="Graphic 260"/>
                        <wps:cNvSpPr/>
                        <wps:spPr>
                          <a:xfrm>
                            <a:off x="625792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261" name="Image 261"/>
                          <pic:cNvPicPr/>
                        </pic:nvPicPr>
                        <pic:blipFill>
                          <a:blip r:embed="rId12" cstate="print"/>
                          <a:stretch>
                            <a:fillRect/>
                          </a:stretch>
                        </pic:blipFill>
                        <pic:spPr>
                          <a:xfrm>
                            <a:off x="6321027" y="3161823"/>
                            <a:ext cx="143676" cy="146923"/>
                          </a:xfrm>
                          <a:prstGeom prst="rect">
                            <a:avLst/>
                          </a:prstGeom>
                        </pic:spPr>
                      </pic:pic>
                      <wps:wsp>
                        <wps:cNvPr id="262" name="Textbox 262"/>
                        <wps:cNvSpPr txBox="1"/>
                        <wps:spPr>
                          <a:xfrm>
                            <a:off x="0" y="0"/>
                            <a:ext cx="6577330" cy="5838825"/>
                          </a:xfrm>
                          <a:prstGeom prst="rect">
                            <a:avLst/>
                          </a:prstGeom>
                        </wps:spPr>
                        <wps:txbx>
                          <w:txbxContent>
                            <w:p w14:paraId="124E9EB2">
                              <w:pPr>
                                <w:spacing w:before="44"/>
                                <w:ind w:left="254" w:right="0" w:firstLine="0"/>
                                <w:jc w:val="left"/>
                                <w:rPr>
                                  <w:rFonts w:ascii="Consolas"/>
                                  <w:i/>
                                  <w:sz w:val="18"/>
                                </w:rPr>
                              </w:pPr>
                              <w:r>
                                <w:rPr>
                                  <w:rFonts w:ascii="Consolas"/>
                                  <w:i/>
                                  <w:color w:val="2D2D2D"/>
                                  <w:sz w:val="18"/>
                                </w:rPr>
                                <w:t>#</w:t>
                              </w:r>
                              <w:r>
                                <w:rPr>
                                  <w:rFonts w:ascii="Consolas"/>
                                  <w:i/>
                                  <w:color w:val="2D2D2D"/>
                                  <w:spacing w:val="12"/>
                                  <w:sz w:val="18"/>
                                </w:rPr>
                                <w:t xml:space="preserve"> </w:t>
                              </w:r>
                              <w:r>
                                <w:rPr>
                                  <w:rFonts w:ascii="Consolas"/>
                                  <w:i/>
                                  <w:color w:val="2D2D2D"/>
                                  <w:sz w:val="18"/>
                                </w:rPr>
                                <w:t>Normal</w:t>
                              </w:r>
                              <w:r>
                                <w:rPr>
                                  <w:rFonts w:ascii="Consolas"/>
                                  <w:i/>
                                  <w:color w:val="2D2D2D"/>
                                  <w:spacing w:val="12"/>
                                  <w:sz w:val="18"/>
                                </w:rPr>
                                <w:t xml:space="preserve"> </w:t>
                              </w:r>
                              <w:r>
                                <w:rPr>
                                  <w:rFonts w:ascii="Consolas"/>
                                  <w:i/>
                                  <w:color w:val="2D2D2D"/>
                                  <w:sz w:val="18"/>
                                </w:rPr>
                                <w:t>random</w:t>
                              </w:r>
                              <w:r>
                                <w:rPr>
                                  <w:rFonts w:ascii="Consolas"/>
                                  <w:i/>
                                  <w:color w:val="2D2D2D"/>
                                  <w:spacing w:val="13"/>
                                  <w:sz w:val="18"/>
                                </w:rPr>
                                <w:t xml:space="preserve"> </w:t>
                              </w:r>
                              <w:r>
                                <w:rPr>
                                  <w:rFonts w:ascii="Consolas"/>
                                  <w:i/>
                                  <w:color w:val="2D2D2D"/>
                                  <w:sz w:val="18"/>
                                </w:rPr>
                                <w:t>variable</w:t>
                              </w:r>
                              <w:r>
                                <w:rPr>
                                  <w:rFonts w:ascii="Consolas"/>
                                  <w:i/>
                                  <w:color w:val="2D2D2D"/>
                                  <w:spacing w:val="12"/>
                                  <w:sz w:val="18"/>
                                </w:rPr>
                                <w:t xml:space="preserve"> </w:t>
                              </w:r>
                              <w:r>
                                <w:rPr>
                                  <w:rFonts w:ascii="Consolas"/>
                                  <w:i/>
                                  <w:color w:val="2D2D2D"/>
                                  <w:spacing w:val="-2"/>
                                  <w:sz w:val="18"/>
                                </w:rPr>
                                <w:t>problem</w:t>
                              </w:r>
                            </w:p>
                            <w:p w14:paraId="1FB48F67">
                              <w:pPr>
                                <w:spacing w:before="178" w:line="240" w:lineRule="auto"/>
                                <w:rPr>
                                  <w:rFonts w:ascii="Consolas"/>
                                  <w:i/>
                                  <w:sz w:val="18"/>
                                </w:rPr>
                              </w:pPr>
                            </w:p>
                            <w:p w14:paraId="22AC1AD4">
                              <w:pPr>
                                <w:spacing w:before="1"/>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22</w:t>
                              </w:r>
                            </w:p>
                            <w:p w14:paraId="7DE095BF">
                              <w:pPr>
                                <w:spacing w:before="89"/>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10"/>
                                  <w:sz w:val="18"/>
                                </w:rPr>
                                <w:t>5</w:t>
                              </w:r>
                            </w:p>
                            <w:p w14:paraId="1960C8BD">
                              <w:pPr>
                                <w:spacing w:before="178" w:line="240" w:lineRule="auto"/>
                                <w:rPr>
                                  <w:rFonts w:ascii="Consolas"/>
                                  <w:sz w:val="18"/>
                                </w:rPr>
                              </w:pPr>
                            </w:p>
                            <w:p w14:paraId="7189C379">
                              <w:pPr>
                                <w:spacing w:before="0"/>
                                <w:ind w:left="254"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w:t>
                              </w:r>
                              <w:r>
                                <w:rPr>
                                  <w:rFonts w:ascii="Consolas"/>
                                  <w:i/>
                                  <w:color w:val="2D2D2D"/>
                                  <w:spacing w:val="6"/>
                                  <w:sz w:val="18"/>
                                </w:rPr>
                                <w:t xml:space="preserve"> </w:t>
                              </w:r>
                              <w:r>
                                <w:rPr>
                                  <w:rFonts w:ascii="Consolas"/>
                                  <w:i/>
                                  <w:color w:val="2D2D2D"/>
                                  <w:sz w:val="18"/>
                                </w:rPr>
                                <w:t>P(16.2</w:t>
                              </w:r>
                              <w:r>
                                <w:rPr>
                                  <w:rFonts w:ascii="Consolas"/>
                                  <w:i/>
                                  <w:color w:val="2D2D2D"/>
                                  <w:spacing w:val="6"/>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z w:val="18"/>
                                </w:rPr>
                                <w:t>X</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2"/>
                                  <w:sz w:val="18"/>
                                </w:rPr>
                                <w:t>27.5)</w:t>
                              </w:r>
                            </w:p>
                            <w:p w14:paraId="6044B51B">
                              <w:pPr>
                                <w:spacing w:before="179" w:line="240" w:lineRule="auto"/>
                                <w:rPr>
                                  <w:rFonts w:ascii="Consolas"/>
                                  <w:i/>
                                  <w:sz w:val="18"/>
                                </w:rPr>
                              </w:pPr>
                            </w:p>
                            <w:p w14:paraId="3FFD2ABD">
                              <w:pPr>
                                <w:spacing w:before="0" w:line="340" w:lineRule="auto"/>
                                <w:ind w:left="861" w:right="6258" w:hanging="607"/>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27.5</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16.2</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w:t>
                              </w:r>
                            </w:p>
                            <w:p w14:paraId="21B0FBE4">
                              <w:pPr>
                                <w:spacing w:before="90" w:line="240" w:lineRule="auto"/>
                                <w:rPr>
                                  <w:rFonts w:ascii="Consolas"/>
                                  <w:sz w:val="18"/>
                                </w:rPr>
                              </w:pPr>
                            </w:p>
                            <w:p w14:paraId="2F4CA2E9">
                              <w:pPr>
                                <w:spacing w:before="0"/>
                                <w:ind w:left="254" w:right="0" w:firstLine="0"/>
                                <w:jc w:val="left"/>
                                <w:rPr>
                                  <w:rFonts w:ascii="Consolas"/>
                                  <w:sz w:val="18"/>
                                </w:rPr>
                              </w:pPr>
                              <w:r>
                                <w:rPr>
                                  <w:rFonts w:ascii="Consolas"/>
                                  <w:color w:val="6A3AB4"/>
                                  <w:spacing w:val="-5"/>
                                  <w:sz w:val="18"/>
                                </w:rPr>
                                <w:t>p1</w:t>
                              </w:r>
                            </w:p>
                            <w:p w14:paraId="2F2325A4">
                              <w:pPr>
                                <w:spacing w:before="179" w:line="240" w:lineRule="auto"/>
                                <w:rPr>
                                  <w:rFonts w:ascii="Consolas"/>
                                  <w:sz w:val="18"/>
                                </w:rPr>
                              </w:pPr>
                            </w:p>
                            <w:p w14:paraId="09997966">
                              <w:pPr>
                                <w:spacing w:before="0"/>
                                <w:ind w:left="254"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w:t>
                              </w:r>
                              <w:r>
                                <w:rPr>
                                  <w:rFonts w:ascii="Consolas"/>
                                  <w:i/>
                                  <w:color w:val="2D2D2D"/>
                                  <w:spacing w:val="6"/>
                                  <w:sz w:val="18"/>
                                </w:rPr>
                                <w:t xml:space="preserve"> </w:t>
                              </w:r>
                              <w:r>
                                <w:rPr>
                                  <w:rFonts w:ascii="Consolas"/>
                                  <w:i/>
                                  <w:color w:val="2D2D2D"/>
                                  <w:sz w:val="18"/>
                                </w:rPr>
                                <w:t>P(X</w:t>
                              </w:r>
                              <w:r>
                                <w:rPr>
                                  <w:rFonts w:ascii="Consolas"/>
                                  <w:i/>
                                  <w:color w:val="2D2D2D"/>
                                  <w:spacing w:val="7"/>
                                  <w:sz w:val="18"/>
                                </w:rPr>
                                <w:t xml:space="preserve"> </w:t>
                              </w:r>
                              <w:r>
                                <w:rPr>
                                  <w:rFonts w:ascii="Consolas"/>
                                  <w:i/>
                                  <w:color w:val="2D2D2D"/>
                                  <w:sz w:val="18"/>
                                </w:rPr>
                                <w:t>&gt;</w:t>
                              </w:r>
                              <w:r>
                                <w:rPr>
                                  <w:rFonts w:ascii="Consolas"/>
                                  <w:i/>
                                  <w:color w:val="2D2D2D"/>
                                  <w:spacing w:val="6"/>
                                  <w:sz w:val="18"/>
                                </w:rPr>
                                <w:t xml:space="preserve"> </w:t>
                              </w:r>
                              <w:r>
                                <w:rPr>
                                  <w:rFonts w:ascii="Consolas"/>
                                  <w:i/>
                                  <w:color w:val="2D2D2D"/>
                                  <w:spacing w:val="-5"/>
                                  <w:sz w:val="18"/>
                                </w:rPr>
                                <w:t>29)</w:t>
                              </w:r>
                            </w:p>
                            <w:p w14:paraId="3331E7A3">
                              <w:pPr>
                                <w:spacing w:before="178" w:line="240" w:lineRule="auto"/>
                                <w:rPr>
                                  <w:rFonts w:ascii="Consolas"/>
                                  <w:i/>
                                  <w:sz w:val="18"/>
                                </w:rPr>
                              </w:pPr>
                            </w:p>
                            <w:p w14:paraId="5717DB83">
                              <w:pPr>
                                <w:spacing w:before="0" w:line="684" w:lineRule="auto"/>
                                <w:ind w:left="254" w:right="6258"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29</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p2</w:t>
                              </w:r>
                            </w:p>
                            <w:p w14:paraId="1B46818D">
                              <w:pPr>
                                <w:spacing w:before="0" w:line="209" w:lineRule="exact"/>
                                <w:ind w:left="254"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(iii)</w:t>
                              </w:r>
                              <w:r>
                                <w:rPr>
                                  <w:rFonts w:ascii="Consolas"/>
                                  <w:i/>
                                  <w:color w:val="2D2D2D"/>
                                  <w:spacing w:val="7"/>
                                  <w:sz w:val="18"/>
                                </w:rPr>
                                <w:t xml:space="preserve"> </w:t>
                              </w:r>
                              <w:r>
                                <w:rPr>
                                  <w:rFonts w:ascii="Consolas"/>
                                  <w:i/>
                                  <w:color w:val="2D2D2D"/>
                                  <w:sz w:val="18"/>
                                </w:rPr>
                                <w:t>P(X</w:t>
                              </w:r>
                              <w:r>
                                <w:rPr>
                                  <w:rFonts w:ascii="Consolas"/>
                                  <w:i/>
                                  <w:color w:val="2D2D2D"/>
                                  <w:spacing w:val="7"/>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pacing w:val="-5"/>
                                  <w:sz w:val="18"/>
                                </w:rPr>
                                <w:t>17)</w:t>
                              </w:r>
                            </w:p>
                            <w:p w14:paraId="4469D0FC">
                              <w:pPr>
                                <w:spacing w:before="179" w:line="240" w:lineRule="auto"/>
                                <w:rPr>
                                  <w:rFonts w:ascii="Consolas"/>
                                  <w:i/>
                                  <w:sz w:val="18"/>
                                </w:rPr>
                              </w:pPr>
                            </w:p>
                            <w:p w14:paraId="77DD8101">
                              <w:pPr>
                                <w:spacing w:before="0" w:line="684" w:lineRule="auto"/>
                                <w:ind w:left="254" w:right="6573" w:firstLine="0"/>
                                <w:jc w:val="left"/>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17</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p3</w:t>
                              </w:r>
                            </w:p>
                            <w:p w14:paraId="0B6A3D7D">
                              <w:pPr>
                                <w:spacing w:before="0" w:line="209" w:lineRule="exact"/>
                                <w:ind w:left="254"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(iv)</w:t>
                              </w:r>
                              <w:r>
                                <w:rPr>
                                  <w:rFonts w:ascii="Consolas"/>
                                  <w:i/>
                                  <w:color w:val="2D2D2D"/>
                                  <w:spacing w:val="6"/>
                                  <w:sz w:val="18"/>
                                </w:rPr>
                                <w:t xml:space="preserve"> </w:t>
                              </w:r>
                              <w:r>
                                <w:rPr>
                                  <w:rFonts w:ascii="Consolas"/>
                                  <w:i/>
                                  <w:color w:val="2D2D2D"/>
                                  <w:sz w:val="18"/>
                                </w:rPr>
                                <w:t>P(X</w:t>
                              </w:r>
                              <w:r>
                                <w:rPr>
                                  <w:rFonts w:ascii="Consolas"/>
                                  <w:i/>
                                  <w:color w:val="2D2D2D"/>
                                  <w:spacing w:val="6"/>
                                  <w:sz w:val="18"/>
                                </w:rPr>
                                <w:t xml:space="preserve"> </w:t>
                              </w:r>
                              <w:r>
                                <w:rPr>
                                  <w:rFonts w:ascii="Consolas"/>
                                  <w:i/>
                                  <w:color w:val="2D2D2D"/>
                                  <w:sz w:val="18"/>
                                </w:rPr>
                                <w:t>&lt;</w:t>
                              </w:r>
                              <w:r>
                                <w:rPr>
                                  <w:rFonts w:ascii="Consolas"/>
                                  <w:i/>
                                  <w:color w:val="2D2D2D"/>
                                  <w:spacing w:val="5"/>
                                  <w:sz w:val="18"/>
                                </w:rPr>
                                <w:t xml:space="preserve"> </w:t>
                              </w:r>
                              <w:r>
                                <w:rPr>
                                  <w:rFonts w:ascii="Consolas"/>
                                  <w:i/>
                                  <w:color w:val="2D2D2D"/>
                                  <w:sz w:val="18"/>
                                </w:rPr>
                                <w:t>15</w:t>
                              </w:r>
                              <w:r>
                                <w:rPr>
                                  <w:rFonts w:ascii="Consolas"/>
                                  <w:i/>
                                  <w:color w:val="2D2D2D"/>
                                  <w:spacing w:val="6"/>
                                  <w:sz w:val="18"/>
                                </w:rPr>
                                <w:t xml:space="preserve"> </w:t>
                              </w:r>
                              <w:r>
                                <w:rPr>
                                  <w:rFonts w:ascii="Consolas"/>
                                  <w:i/>
                                  <w:color w:val="2D2D2D"/>
                                  <w:sz w:val="18"/>
                                </w:rPr>
                                <w:t>or</w:t>
                              </w:r>
                              <w:r>
                                <w:rPr>
                                  <w:rFonts w:ascii="Consolas"/>
                                  <w:i/>
                                  <w:color w:val="2D2D2D"/>
                                  <w:spacing w:val="6"/>
                                  <w:sz w:val="18"/>
                                </w:rPr>
                                <w:t xml:space="preserve"> </w:t>
                              </w:r>
                              <w:r>
                                <w:rPr>
                                  <w:rFonts w:ascii="Consolas"/>
                                  <w:i/>
                                  <w:color w:val="2D2D2D"/>
                                  <w:sz w:val="18"/>
                                </w:rPr>
                                <w:t>X</w:t>
                              </w:r>
                              <w:r>
                                <w:rPr>
                                  <w:rFonts w:ascii="Consolas"/>
                                  <w:i/>
                                  <w:color w:val="2D2D2D"/>
                                  <w:spacing w:val="5"/>
                                  <w:sz w:val="18"/>
                                </w:rPr>
                                <w:t xml:space="preserve"> </w:t>
                              </w:r>
                              <w:r>
                                <w:rPr>
                                  <w:rFonts w:ascii="Consolas"/>
                                  <w:i/>
                                  <w:color w:val="2D2D2D"/>
                                  <w:sz w:val="18"/>
                                </w:rPr>
                                <w:t>&gt;</w:t>
                              </w:r>
                              <w:r>
                                <w:rPr>
                                  <w:rFonts w:ascii="Consolas"/>
                                  <w:i/>
                                  <w:color w:val="2D2D2D"/>
                                  <w:spacing w:val="6"/>
                                  <w:sz w:val="18"/>
                                </w:rPr>
                                <w:t xml:space="preserve"> </w:t>
                              </w:r>
                              <w:r>
                                <w:rPr>
                                  <w:rFonts w:ascii="Consolas"/>
                                  <w:i/>
                                  <w:color w:val="2D2D2D"/>
                                  <w:spacing w:val="-5"/>
                                  <w:sz w:val="18"/>
                                </w:rPr>
                                <w:t>25)</w:t>
                              </w:r>
                            </w:p>
                            <w:p w14:paraId="2FDAB398">
                              <w:pPr>
                                <w:spacing w:before="178" w:line="240" w:lineRule="auto"/>
                                <w:rPr>
                                  <w:rFonts w:ascii="Consolas"/>
                                  <w:i/>
                                  <w:sz w:val="18"/>
                                </w:rPr>
                              </w:pPr>
                            </w:p>
                            <w:p w14:paraId="5DD66CF8">
                              <w:pPr>
                                <w:spacing w:before="0"/>
                                <w:ind w:left="254" w:right="0" w:firstLine="0"/>
                                <w:jc w:val="left"/>
                                <w:rPr>
                                  <w:rFonts w:ascii="Consolas"/>
                                  <w:sz w:val="18"/>
                                </w:rPr>
                              </w:pPr>
                              <w:r>
                                <w:rPr>
                                  <w:rFonts w:ascii="Consolas"/>
                                  <w:color w:val="6A3AB4"/>
                                  <w:sz w:val="18"/>
                                </w:rPr>
                                <w:t>p4</w:t>
                              </w:r>
                              <w:r>
                                <w:rPr>
                                  <w:rFonts w:ascii="Consolas"/>
                                  <w:color w:val="6A3AB4"/>
                                  <w:spacing w:val="13"/>
                                  <w:sz w:val="18"/>
                                </w:rPr>
                                <w:t xml:space="preserve"> </w:t>
                              </w:r>
                              <w:r>
                                <w:rPr>
                                  <w:rFonts w:ascii="Consolas"/>
                                  <w:color w:val="662442"/>
                                  <w:sz w:val="18"/>
                                </w:rPr>
                                <w:t>&lt;-</w:t>
                              </w:r>
                              <w:r>
                                <w:rPr>
                                  <w:rFonts w:ascii="Consolas"/>
                                  <w:color w:val="662442"/>
                                  <w:spacing w:val="14"/>
                                  <w:sz w:val="18"/>
                                </w:rPr>
                                <w:t xml:space="preserve"> </w:t>
                              </w:r>
                              <w:r>
                                <w:rPr>
                                  <w:rFonts w:ascii="Consolas"/>
                                  <w:color w:val="6A3AB4"/>
                                  <w:sz w:val="18"/>
                                </w:rPr>
                                <w:t>pnorm</w:t>
                              </w:r>
                              <w:r>
                                <w:rPr>
                                  <w:rFonts w:ascii="Consolas"/>
                                  <w:color w:val="0D0D0D"/>
                                  <w:sz w:val="18"/>
                                </w:rPr>
                                <w:t>(</w:t>
                              </w:r>
                              <w:r>
                                <w:rPr>
                                  <w:rFonts w:ascii="Consolas"/>
                                  <w:color w:val="B9480D"/>
                                  <w:sz w:val="18"/>
                                </w:rPr>
                                <w:t>15</w:t>
                              </w:r>
                              <w:r>
                                <w:rPr>
                                  <w:rFonts w:ascii="Consolas"/>
                                  <w:color w:val="0D0D0D"/>
                                  <w:sz w:val="18"/>
                                </w:rPr>
                                <w:t>,</w:t>
                              </w:r>
                              <w:r>
                                <w:rPr>
                                  <w:rFonts w:ascii="Consolas"/>
                                  <w:color w:val="0D0D0D"/>
                                  <w:spacing w:val="14"/>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w:t>
                              </w:r>
                              <w:r>
                                <w:rPr>
                                  <w:rFonts w:ascii="Consolas"/>
                                  <w:color w:val="0D0D0D"/>
                                  <w:spacing w:val="14"/>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w:t>
                              </w:r>
                              <w:r>
                                <w:rPr>
                                  <w:rFonts w:ascii="Consolas"/>
                                  <w:color w:val="0D0D0D"/>
                                  <w:spacing w:val="14"/>
                                  <w:sz w:val="18"/>
                                </w:rPr>
                                <w:t xml:space="preserve"> </w:t>
                              </w:r>
                              <w:r>
                                <w:rPr>
                                  <w:rFonts w:ascii="Consolas"/>
                                  <w:color w:val="662442"/>
                                  <w:spacing w:val="-10"/>
                                  <w:sz w:val="18"/>
                                </w:rPr>
                                <w:t>+</w:t>
                              </w:r>
                            </w:p>
                            <w:p w14:paraId="0F267DD6">
                              <w:pPr>
                                <w:spacing w:before="90"/>
                                <w:ind w:left="861" w:right="0" w:firstLine="0"/>
                                <w:jc w:val="left"/>
                                <w:rPr>
                                  <w:rFonts w:ascii="Consolas"/>
                                  <w:sz w:val="18"/>
                                </w:rPr>
                              </w:pPr>
                              <w:r>
                                <w:rPr>
                                  <w:rFonts w:ascii="Consolas"/>
                                  <w:color w:val="0D0D0D"/>
                                  <w:sz w:val="18"/>
                                </w:rPr>
                                <w:t>(</w:t>
                              </w:r>
                              <w:r>
                                <w:rPr>
                                  <w:rFonts w:ascii="Consolas"/>
                                  <w:color w:val="B9480D"/>
                                  <w:sz w:val="18"/>
                                </w:rPr>
                                <w:t>1</w:t>
                              </w:r>
                              <w:r>
                                <w:rPr>
                                  <w:rFonts w:ascii="Consolas"/>
                                  <w:color w:val="B9480D"/>
                                  <w:spacing w:val="11"/>
                                  <w:sz w:val="18"/>
                                </w:rPr>
                                <w:t xml:space="preserve"> </w:t>
                              </w:r>
                              <w:r>
                                <w:rPr>
                                  <w:rFonts w:ascii="Consolas"/>
                                  <w:color w:val="662442"/>
                                  <w:sz w:val="18"/>
                                </w:rPr>
                                <w:t>-</w:t>
                              </w:r>
                              <w:r>
                                <w:rPr>
                                  <w:rFonts w:ascii="Consolas"/>
                                  <w:color w:val="662442"/>
                                  <w:spacing w:val="12"/>
                                  <w:sz w:val="18"/>
                                </w:rPr>
                                <w:t xml:space="preserve"> </w:t>
                              </w:r>
                              <w:r>
                                <w:rPr>
                                  <w:rFonts w:ascii="Consolas"/>
                                  <w:color w:val="6A3AB4"/>
                                  <w:sz w:val="18"/>
                                </w:rPr>
                                <w:t>pnorm</w:t>
                              </w:r>
                              <w:r>
                                <w:rPr>
                                  <w:rFonts w:ascii="Consolas"/>
                                  <w:color w:val="0D0D0D"/>
                                  <w:sz w:val="18"/>
                                </w:rPr>
                                <w:t>(</w:t>
                              </w:r>
                              <w:r>
                                <w:rPr>
                                  <w:rFonts w:ascii="Consolas"/>
                                  <w:color w:val="B9480D"/>
                                  <w:sz w:val="18"/>
                                </w:rPr>
                                <w:t>25</w:t>
                              </w:r>
                              <w:r>
                                <w:rPr>
                                  <w:rFonts w:ascii="Consolas"/>
                                  <w:color w:val="0D0D0D"/>
                                  <w:sz w:val="18"/>
                                </w:rPr>
                                <w:t>,</w:t>
                              </w:r>
                              <w:r>
                                <w:rPr>
                                  <w:rFonts w:ascii="Consolas"/>
                                  <w:color w:val="0D0D0D"/>
                                  <w:spacing w:val="12"/>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w:t>
                              </w:r>
                              <w:r>
                                <w:rPr>
                                  <w:rFonts w:ascii="Consolas"/>
                                  <w:color w:val="0D0D0D"/>
                                  <w:spacing w:val="12"/>
                                  <w:sz w:val="18"/>
                                </w:rPr>
                                <w:t xml:space="preserve"> </w:t>
                              </w:r>
                              <w:r>
                                <w:rPr>
                                  <w:rFonts w:ascii="Consolas"/>
                                  <w:color w:val="6A3AB4"/>
                                  <w:spacing w:val="-2"/>
                                  <w:sz w:val="18"/>
                                </w:rPr>
                                <w:t>sd</w:t>
                              </w:r>
                              <w:r>
                                <w:rPr>
                                  <w:rFonts w:ascii="Consolas"/>
                                  <w:color w:val="662442"/>
                                  <w:spacing w:val="-2"/>
                                  <w:sz w:val="18"/>
                                </w:rPr>
                                <w:t>=</w:t>
                              </w:r>
                              <w:r>
                                <w:rPr>
                                  <w:rFonts w:ascii="Consolas"/>
                                  <w:color w:val="6A3AB4"/>
                                  <w:spacing w:val="-2"/>
                                  <w:sz w:val="18"/>
                                </w:rPr>
                                <w:t>sigma</w:t>
                              </w:r>
                              <w:r>
                                <w:rPr>
                                  <w:rFonts w:ascii="Consolas"/>
                                  <w:color w:val="0D0D0D"/>
                                  <w:spacing w:val="-2"/>
                                  <w:sz w:val="18"/>
                                </w:rPr>
                                <w:t>))</w:t>
                              </w:r>
                            </w:p>
                            <w:p w14:paraId="6D3D5399">
                              <w:pPr>
                                <w:spacing w:before="178" w:line="240" w:lineRule="auto"/>
                                <w:rPr>
                                  <w:rFonts w:ascii="Consolas"/>
                                  <w:sz w:val="18"/>
                                </w:rPr>
                              </w:pPr>
                            </w:p>
                            <w:p w14:paraId="11E455F3">
                              <w:pPr>
                                <w:spacing w:before="0"/>
                                <w:ind w:left="254" w:right="0" w:firstLine="0"/>
                                <w:jc w:val="left"/>
                                <w:rPr>
                                  <w:rFonts w:ascii="Consolas"/>
                                  <w:sz w:val="18"/>
                                </w:rPr>
                              </w:pPr>
                              <w:r>
                                <w:rPr>
                                  <w:rFonts w:ascii="Consolas"/>
                                  <w:color w:val="6A3AB4"/>
                                  <w:spacing w:val="-5"/>
                                  <w:sz w:val="18"/>
                                </w:rPr>
                                <w:t>p4</w:t>
                              </w:r>
                            </w:p>
                          </w:txbxContent>
                        </wps:txbx>
                        <wps:bodyPr wrap="square" lIns="0" tIns="0" rIns="0" bIns="0" rtlCol="0">
                          <a:noAutofit/>
                        </wps:bodyPr>
                      </wps:wsp>
                    </wpg:wgp>
                  </a:graphicData>
                </a:graphic>
              </wp:inline>
            </w:drawing>
          </mc:Choice>
          <mc:Fallback>
            <w:pict>
              <v:group id="_x0000_s1026" o:spid="_x0000_s1026" o:spt="203" style="height:459.75pt;width:517.9pt;" coordsize="6577330,5838825" o:gfxdata="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">
                <o:lock v:ext="edit" aspectratio="f"/>
                <v:shape id="Graphic 252" o:spid="_x0000_s1026" o:spt="100" style="position:absolute;left:-12;top:0;height:5838825;width:6096000;" fillcolor="#0D0D0D" filled="t" stroked="f" coordsize="6096000,5838825" o:gfxdata="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xO73r4A&#10;AADcAAAADwAAAAAAAAABACAAAAAiAAAAZHJzL2Rvd25yZXYueG1sUEsBAhQAFAAAAAgAh07iQDMv&#10;BZ47AAAAOQAAABAAAAAAAAAAAQAgAAAADQEAAGRycy9zaGFwZXhtbC54bWxQSwUGAAAAAAYABgBb&#10;AQAAtwMAAAAA&#10;" path="m6096000,0l6086475,0,6086475,5614263,6083795,5648312,6074765,5687644,6056414,5728855,6025731,5768556,5986030,5799239,5944819,5817590,5905487,5826620,5871438,5829300,224574,5829300,190525,5826620,151193,5817590,109982,5799239,70802,5768987,70269,5768556,39598,5728855,21247,5687644,12217,5648312,9525,0,0,0,0,5610225,2197,5645937,11112,5688063,30264,5732627,63169,5775668,106210,5808573,150774,5827725,192900,5836640,228600,5838825,5867400,5838825,5903112,5836640,5937770,5829300,5945238,5827725,5989802,5808573,6032297,5776087,6065748,5732627,6084900,5688063,6093815,5645937,6096000,5610225,6096000,0xe">
                  <v:fill on="t" opacity="3341f" focussize="0,0"/>
                  <v:stroke on="f"/>
                  <v:imagedata o:title=""/>
                  <o:lock v:ext="edit" aspectratio="f"/>
                  <v:textbox inset="0mm,0mm,0mm,0mm"/>
                </v:shape>
                <v:shape id="Graphic 253" o:spid="_x0000_s1026" o:spt="100" style="position:absolute;left:9525;top:0;height:5829300;width:6076950;" fillcolor="#FFFFFF" filled="t" stroked="f" coordsize="6076950,5829300" o:gfxdata="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Uc5u8AAAA&#10;3AAAAA8AAAAAAAAAAQAgAAAAIgAAAGRycy9kb3ducmV2LnhtbFBLAQIUABQAAAAIAIdO4kAzLwWe&#10;OwAAADkAAAAQAAAAAAAAAAEAIAAAAAsBAABkcnMvc2hhcGV4bWwueG1sUEsFBgAAAAAGAAYAWwEA&#10;ALUDAAAAAA==&#10;" path="m5848349,5829299l228599,5829299,192894,5827108,150769,5818193,106198,5799041,63159,5766139,30257,5723100,11105,5678530,2190,5636404,0,5600699,0,0,6076949,0,6076949,5600699,6065843,5678530,6046691,5723100,6013789,5766139,5970750,5799041,5926180,5818193,5884054,5827108,5848349,5829299xe">
                  <v:fill on="t" focussize="0,0"/>
                  <v:stroke on="f"/>
                  <v:imagedata o:title=""/>
                  <o:lock v:ext="edit" aspectratio="f"/>
                  <v:textbox inset="0mm,0mm,0mm,0mm"/>
                </v:shape>
                <v:shape id="Graphic 254" o:spid="_x0000_s1026" o:spt="100" style="position:absolute;left:6092951;top:2853690;height:768350;width:484505;" fillcolor="#000000" filled="t" stroked="f" coordsize="484505,768350" o:gfxdata="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5i8V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255" o:spid="_x0000_s1026" o:spt="100" style="position:absolute;left:6210299;top:3067050;height:342900;width:361950;" fillcolor="#FFFFFF" filled="t" stroked="f" coordsize="361950,342900" o:gfxdata="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oQ&#10;A8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256" o:spid="_x0000_s1026" o:spt="75" type="#_x0000_t75" style="position:absolute;left:6210299;top:3400425;height:9524;width:9524;" filled="f" o:preferrelative="t" stroked="f" coordsize="21600,21600" o:gfxdata="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3q3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257" o:spid="_x0000_s1026" o:spt="75" type="#_x0000_t75" style="position:absolute;left:6562725;top:3400425;height:9524;width:9524;" filled="f" o:preferrelative="t" stroked="f" coordsize="21600,21600" o:gfxdata="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IU9F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58" o:spid="_x0000_s1026" o:spt="75" type="#_x0000_t75" style="position:absolute;left:6210299;top:3067050;height:9524;width:9524;" filled="f" o:preferrelative="t" stroked="f" coordsize="21600,21600" o:gfxdata="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2ze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259" o:spid="_x0000_s1026" o:spt="75" type="#_x0000_t75" style="position:absolute;left:6562725;top:3067050;height:9524;width:9524;" filled="f" o:preferrelative="t" stroked="f" coordsize="21600,21600" o:gfxdata="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8n6s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260" o:spid="_x0000_s1026" o:spt="100" style="position:absolute;left:6257924;top:3105150;height:266700;width:266700;" fillcolor="#FFFFFF" filled="t" stroked="f" coordsize="266700,266700" o:gfxdata="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bHR/ugAAANwA&#10;AAAPAAAAAAAAAAEAIAAAACIAAABkcnMvZG93bnJldi54bWxQSwECFAAUAAAACACHTuJAMy8FnjsA&#10;AAA5AAAAEAAAAAAAAAABACAAAAAJAQAAZHJzL3NoYXBleG1sLnhtbFBLBQYAAAAABgAGAFsBAACz&#10;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261" o:spid="_x0000_s1026" o:spt="75" type="#_x0000_t75" style="position:absolute;left:6321027;top:3161823;height:146923;width:143676;" filled="f" o:preferrelative="t" stroked="f" coordsize="21600,21600" o:gfxdata="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RTJF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262" o:spid="_x0000_s1026" o:spt="202" type="#_x0000_t202" style="position:absolute;left:0;top:0;height:5838825;width:6577330;" filled="f" stroked="f" coordsize="21600,21600" o:gfxdata="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TpU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4E9EB2">
                        <w:pPr>
                          <w:spacing w:before="44"/>
                          <w:ind w:left="254" w:right="0" w:firstLine="0"/>
                          <w:jc w:val="left"/>
                          <w:rPr>
                            <w:rFonts w:ascii="Consolas"/>
                            <w:i/>
                            <w:sz w:val="18"/>
                          </w:rPr>
                        </w:pPr>
                        <w:r>
                          <w:rPr>
                            <w:rFonts w:ascii="Consolas"/>
                            <w:i/>
                            <w:color w:val="2D2D2D"/>
                            <w:sz w:val="18"/>
                          </w:rPr>
                          <w:t>#</w:t>
                        </w:r>
                        <w:r>
                          <w:rPr>
                            <w:rFonts w:ascii="Consolas"/>
                            <w:i/>
                            <w:color w:val="2D2D2D"/>
                            <w:spacing w:val="12"/>
                            <w:sz w:val="18"/>
                          </w:rPr>
                          <w:t xml:space="preserve"> </w:t>
                        </w:r>
                        <w:r>
                          <w:rPr>
                            <w:rFonts w:ascii="Consolas"/>
                            <w:i/>
                            <w:color w:val="2D2D2D"/>
                            <w:sz w:val="18"/>
                          </w:rPr>
                          <w:t>Normal</w:t>
                        </w:r>
                        <w:r>
                          <w:rPr>
                            <w:rFonts w:ascii="Consolas"/>
                            <w:i/>
                            <w:color w:val="2D2D2D"/>
                            <w:spacing w:val="12"/>
                            <w:sz w:val="18"/>
                          </w:rPr>
                          <w:t xml:space="preserve"> </w:t>
                        </w:r>
                        <w:r>
                          <w:rPr>
                            <w:rFonts w:ascii="Consolas"/>
                            <w:i/>
                            <w:color w:val="2D2D2D"/>
                            <w:sz w:val="18"/>
                          </w:rPr>
                          <w:t>random</w:t>
                        </w:r>
                        <w:r>
                          <w:rPr>
                            <w:rFonts w:ascii="Consolas"/>
                            <w:i/>
                            <w:color w:val="2D2D2D"/>
                            <w:spacing w:val="13"/>
                            <w:sz w:val="18"/>
                          </w:rPr>
                          <w:t xml:space="preserve"> </w:t>
                        </w:r>
                        <w:r>
                          <w:rPr>
                            <w:rFonts w:ascii="Consolas"/>
                            <w:i/>
                            <w:color w:val="2D2D2D"/>
                            <w:sz w:val="18"/>
                          </w:rPr>
                          <w:t>variable</w:t>
                        </w:r>
                        <w:r>
                          <w:rPr>
                            <w:rFonts w:ascii="Consolas"/>
                            <w:i/>
                            <w:color w:val="2D2D2D"/>
                            <w:spacing w:val="12"/>
                            <w:sz w:val="18"/>
                          </w:rPr>
                          <w:t xml:space="preserve"> </w:t>
                        </w:r>
                        <w:r>
                          <w:rPr>
                            <w:rFonts w:ascii="Consolas"/>
                            <w:i/>
                            <w:color w:val="2D2D2D"/>
                            <w:spacing w:val="-2"/>
                            <w:sz w:val="18"/>
                          </w:rPr>
                          <w:t>problem</w:t>
                        </w:r>
                      </w:p>
                      <w:p w14:paraId="1FB48F67">
                        <w:pPr>
                          <w:spacing w:before="178" w:line="240" w:lineRule="auto"/>
                          <w:rPr>
                            <w:rFonts w:ascii="Consolas"/>
                            <w:i/>
                            <w:sz w:val="18"/>
                          </w:rPr>
                        </w:pPr>
                      </w:p>
                      <w:p w14:paraId="22AC1AD4">
                        <w:pPr>
                          <w:spacing w:before="1"/>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22</w:t>
                        </w:r>
                      </w:p>
                      <w:p w14:paraId="7DE095BF">
                        <w:pPr>
                          <w:spacing w:before="89"/>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10"/>
                            <w:sz w:val="18"/>
                          </w:rPr>
                          <w:t>5</w:t>
                        </w:r>
                      </w:p>
                      <w:p w14:paraId="1960C8BD">
                        <w:pPr>
                          <w:spacing w:before="178" w:line="240" w:lineRule="auto"/>
                          <w:rPr>
                            <w:rFonts w:ascii="Consolas"/>
                            <w:sz w:val="18"/>
                          </w:rPr>
                        </w:pPr>
                      </w:p>
                      <w:p w14:paraId="7189C379">
                        <w:pPr>
                          <w:spacing w:before="0"/>
                          <w:ind w:left="254"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w:t>
                        </w:r>
                        <w:r>
                          <w:rPr>
                            <w:rFonts w:ascii="Consolas"/>
                            <w:i/>
                            <w:color w:val="2D2D2D"/>
                            <w:spacing w:val="6"/>
                            <w:sz w:val="18"/>
                          </w:rPr>
                          <w:t xml:space="preserve"> </w:t>
                        </w:r>
                        <w:r>
                          <w:rPr>
                            <w:rFonts w:ascii="Consolas"/>
                            <w:i/>
                            <w:color w:val="2D2D2D"/>
                            <w:sz w:val="18"/>
                          </w:rPr>
                          <w:t>P(16.2</w:t>
                        </w:r>
                        <w:r>
                          <w:rPr>
                            <w:rFonts w:ascii="Consolas"/>
                            <w:i/>
                            <w:color w:val="2D2D2D"/>
                            <w:spacing w:val="6"/>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z w:val="18"/>
                          </w:rPr>
                          <w:t>X</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2"/>
                            <w:sz w:val="18"/>
                          </w:rPr>
                          <w:t>27.5)</w:t>
                        </w:r>
                      </w:p>
                      <w:p w14:paraId="6044B51B">
                        <w:pPr>
                          <w:spacing w:before="179" w:line="240" w:lineRule="auto"/>
                          <w:rPr>
                            <w:rFonts w:ascii="Consolas"/>
                            <w:i/>
                            <w:sz w:val="18"/>
                          </w:rPr>
                        </w:pPr>
                      </w:p>
                      <w:p w14:paraId="3FFD2ABD">
                        <w:pPr>
                          <w:spacing w:before="0" w:line="340" w:lineRule="auto"/>
                          <w:ind w:left="861" w:right="6258" w:hanging="607"/>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27.5</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16.2</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w:t>
                        </w:r>
                      </w:p>
                      <w:p w14:paraId="21B0FBE4">
                        <w:pPr>
                          <w:spacing w:before="90" w:line="240" w:lineRule="auto"/>
                          <w:rPr>
                            <w:rFonts w:ascii="Consolas"/>
                            <w:sz w:val="18"/>
                          </w:rPr>
                        </w:pPr>
                      </w:p>
                      <w:p w14:paraId="2F4CA2E9">
                        <w:pPr>
                          <w:spacing w:before="0"/>
                          <w:ind w:left="254" w:right="0" w:firstLine="0"/>
                          <w:jc w:val="left"/>
                          <w:rPr>
                            <w:rFonts w:ascii="Consolas"/>
                            <w:sz w:val="18"/>
                          </w:rPr>
                        </w:pPr>
                        <w:r>
                          <w:rPr>
                            <w:rFonts w:ascii="Consolas"/>
                            <w:color w:val="6A3AB4"/>
                            <w:spacing w:val="-5"/>
                            <w:sz w:val="18"/>
                          </w:rPr>
                          <w:t>p1</w:t>
                        </w:r>
                      </w:p>
                      <w:p w14:paraId="2F2325A4">
                        <w:pPr>
                          <w:spacing w:before="179" w:line="240" w:lineRule="auto"/>
                          <w:rPr>
                            <w:rFonts w:ascii="Consolas"/>
                            <w:sz w:val="18"/>
                          </w:rPr>
                        </w:pPr>
                      </w:p>
                      <w:p w14:paraId="09997966">
                        <w:pPr>
                          <w:spacing w:before="0"/>
                          <w:ind w:left="254"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w:t>
                        </w:r>
                        <w:r>
                          <w:rPr>
                            <w:rFonts w:ascii="Consolas"/>
                            <w:i/>
                            <w:color w:val="2D2D2D"/>
                            <w:spacing w:val="6"/>
                            <w:sz w:val="18"/>
                          </w:rPr>
                          <w:t xml:space="preserve"> </w:t>
                        </w:r>
                        <w:r>
                          <w:rPr>
                            <w:rFonts w:ascii="Consolas"/>
                            <w:i/>
                            <w:color w:val="2D2D2D"/>
                            <w:sz w:val="18"/>
                          </w:rPr>
                          <w:t>P(X</w:t>
                        </w:r>
                        <w:r>
                          <w:rPr>
                            <w:rFonts w:ascii="Consolas"/>
                            <w:i/>
                            <w:color w:val="2D2D2D"/>
                            <w:spacing w:val="7"/>
                            <w:sz w:val="18"/>
                          </w:rPr>
                          <w:t xml:space="preserve"> </w:t>
                        </w:r>
                        <w:r>
                          <w:rPr>
                            <w:rFonts w:ascii="Consolas"/>
                            <w:i/>
                            <w:color w:val="2D2D2D"/>
                            <w:sz w:val="18"/>
                          </w:rPr>
                          <w:t>&gt;</w:t>
                        </w:r>
                        <w:r>
                          <w:rPr>
                            <w:rFonts w:ascii="Consolas"/>
                            <w:i/>
                            <w:color w:val="2D2D2D"/>
                            <w:spacing w:val="6"/>
                            <w:sz w:val="18"/>
                          </w:rPr>
                          <w:t xml:space="preserve"> </w:t>
                        </w:r>
                        <w:r>
                          <w:rPr>
                            <w:rFonts w:ascii="Consolas"/>
                            <w:i/>
                            <w:color w:val="2D2D2D"/>
                            <w:spacing w:val="-5"/>
                            <w:sz w:val="18"/>
                          </w:rPr>
                          <w:t>29)</w:t>
                        </w:r>
                      </w:p>
                      <w:p w14:paraId="3331E7A3">
                        <w:pPr>
                          <w:spacing w:before="178" w:line="240" w:lineRule="auto"/>
                          <w:rPr>
                            <w:rFonts w:ascii="Consolas"/>
                            <w:i/>
                            <w:sz w:val="18"/>
                          </w:rPr>
                        </w:pPr>
                      </w:p>
                      <w:p w14:paraId="5717DB83">
                        <w:pPr>
                          <w:spacing w:before="0" w:line="684" w:lineRule="auto"/>
                          <w:ind w:left="254" w:right="6258"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29</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p2</w:t>
                        </w:r>
                      </w:p>
                      <w:p w14:paraId="1B46818D">
                        <w:pPr>
                          <w:spacing w:before="0" w:line="209" w:lineRule="exact"/>
                          <w:ind w:left="254"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(iii)</w:t>
                        </w:r>
                        <w:r>
                          <w:rPr>
                            <w:rFonts w:ascii="Consolas"/>
                            <w:i/>
                            <w:color w:val="2D2D2D"/>
                            <w:spacing w:val="7"/>
                            <w:sz w:val="18"/>
                          </w:rPr>
                          <w:t xml:space="preserve"> </w:t>
                        </w:r>
                        <w:r>
                          <w:rPr>
                            <w:rFonts w:ascii="Consolas"/>
                            <w:i/>
                            <w:color w:val="2D2D2D"/>
                            <w:sz w:val="18"/>
                          </w:rPr>
                          <w:t>P(X</w:t>
                        </w:r>
                        <w:r>
                          <w:rPr>
                            <w:rFonts w:ascii="Consolas"/>
                            <w:i/>
                            <w:color w:val="2D2D2D"/>
                            <w:spacing w:val="7"/>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pacing w:val="-5"/>
                            <w:sz w:val="18"/>
                          </w:rPr>
                          <w:t>17)</w:t>
                        </w:r>
                      </w:p>
                      <w:p w14:paraId="4469D0FC">
                        <w:pPr>
                          <w:spacing w:before="179" w:line="240" w:lineRule="auto"/>
                          <w:rPr>
                            <w:rFonts w:ascii="Consolas"/>
                            <w:i/>
                            <w:sz w:val="18"/>
                          </w:rPr>
                        </w:pPr>
                      </w:p>
                      <w:p w14:paraId="77DD8101">
                        <w:pPr>
                          <w:spacing w:before="0" w:line="684" w:lineRule="auto"/>
                          <w:ind w:left="254" w:right="6573" w:firstLine="0"/>
                          <w:jc w:val="left"/>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17</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p3</w:t>
                        </w:r>
                      </w:p>
                      <w:p w14:paraId="0B6A3D7D">
                        <w:pPr>
                          <w:spacing w:before="0" w:line="209" w:lineRule="exact"/>
                          <w:ind w:left="254"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(iv)</w:t>
                        </w:r>
                        <w:r>
                          <w:rPr>
                            <w:rFonts w:ascii="Consolas"/>
                            <w:i/>
                            <w:color w:val="2D2D2D"/>
                            <w:spacing w:val="6"/>
                            <w:sz w:val="18"/>
                          </w:rPr>
                          <w:t xml:space="preserve"> </w:t>
                        </w:r>
                        <w:r>
                          <w:rPr>
                            <w:rFonts w:ascii="Consolas"/>
                            <w:i/>
                            <w:color w:val="2D2D2D"/>
                            <w:sz w:val="18"/>
                          </w:rPr>
                          <w:t>P(X</w:t>
                        </w:r>
                        <w:r>
                          <w:rPr>
                            <w:rFonts w:ascii="Consolas"/>
                            <w:i/>
                            <w:color w:val="2D2D2D"/>
                            <w:spacing w:val="6"/>
                            <w:sz w:val="18"/>
                          </w:rPr>
                          <w:t xml:space="preserve"> </w:t>
                        </w:r>
                        <w:r>
                          <w:rPr>
                            <w:rFonts w:ascii="Consolas"/>
                            <w:i/>
                            <w:color w:val="2D2D2D"/>
                            <w:sz w:val="18"/>
                          </w:rPr>
                          <w:t>&lt;</w:t>
                        </w:r>
                        <w:r>
                          <w:rPr>
                            <w:rFonts w:ascii="Consolas"/>
                            <w:i/>
                            <w:color w:val="2D2D2D"/>
                            <w:spacing w:val="5"/>
                            <w:sz w:val="18"/>
                          </w:rPr>
                          <w:t xml:space="preserve"> </w:t>
                        </w:r>
                        <w:r>
                          <w:rPr>
                            <w:rFonts w:ascii="Consolas"/>
                            <w:i/>
                            <w:color w:val="2D2D2D"/>
                            <w:sz w:val="18"/>
                          </w:rPr>
                          <w:t>15</w:t>
                        </w:r>
                        <w:r>
                          <w:rPr>
                            <w:rFonts w:ascii="Consolas"/>
                            <w:i/>
                            <w:color w:val="2D2D2D"/>
                            <w:spacing w:val="6"/>
                            <w:sz w:val="18"/>
                          </w:rPr>
                          <w:t xml:space="preserve"> </w:t>
                        </w:r>
                        <w:r>
                          <w:rPr>
                            <w:rFonts w:ascii="Consolas"/>
                            <w:i/>
                            <w:color w:val="2D2D2D"/>
                            <w:sz w:val="18"/>
                          </w:rPr>
                          <w:t>or</w:t>
                        </w:r>
                        <w:r>
                          <w:rPr>
                            <w:rFonts w:ascii="Consolas"/>
                            <w:i/>
                            <w:color w:val="2D2D2D"/>
                            <w:spacing w:val="6"/>
                            <w:sz w:val="18"/>
                          </w:rPr>
                          <w:t xml:space="preserve"> </w:t>
                        </w:r>
                        <w:r>
                          <w:rPr>
                            <w:rFonts w:ascii="Consolas"/>
                            <w:i/>
                            <w:color w:val="2D2D2D"/>
                            <w:sz w:val="18"/>
                          </w:rPr>
                          <w:t>X</w:t>
                        </w:r>
                        <w:r>
                          <w:rPr>
                            <w:rFonts w:ascii="Consolas"/>
                            <w:i/>
                            <w:color w:val="2D2D2D"/>
                            <w:spacing w:val="5"/>
                            <w:sz w:val="18"/>
                          </w:rPr>
                          <w:t xml:space="preserve"> </w:t>
                        </w:r>
                        <w:r>
                          <w:rPr>
                            <w:rFonts w:ascii="Consolas"/>
                            <w:i/>
                            <w:color w:val="2D2D2D"/>
                            <w:sz w:val="18"/>
                          </w:rPr>
                          <w:t>&gt;</w:t>
                        </w:r>
                        <w:r>
                          <w:rPr>
                            <w:rFonts w:ascii="Consolas"/>
                            <w:i/>
                            <w:color w:val="2D2D2D"/>
                            <w:spacing w:val="6"/>
                            <w:sz w:val="18"/>
                          </w:rPr>
                          <w:t xml:space="preserve"> </w:t>
                        </w:r>
                        <w:r>
                          <w:rPr>
                            <w:rFonts w:ascii="Consolas"/>
                            <w:i/>
                            <w:color w:val="2D2D2D"/>
                            <w:spacing w:val="-5"/>
                            <w:sz w:val="18"/>
                          </w:rPr>
                          <w:t>25)</w:t>
                        </w:r>
                      </w:p>
                      <w:p w14:paraId="2FDAB398">
                        <w:pPr>
                          <w:spacing w:before="178" w:line="240" w:lineRule="auto"/>
                          <w:rPr>
                            <w:rFonts w:ascii="Consolas"/>
                            <w:i/>
                            <w:sz w:val="18"/>
                          </w:rPr>
                        </w:pPr>
                      </w:p>
                      <w:p w14:paraId="5DD66CF8">
                        <w:pPr>
                          <w:spacing w:before="0"/>
                          <w:ind w:left="254" w:right="0" w:firstLine="0"/>
                          <w:jc w:val="left"/>
                          <w:rPr>
                            <w:rFonts w:ascii="Consolas"/>
                            <w:sz w:val="18"/>
                          </w:rPr>
                        </w:pPr>
                        <w:r>
                          <w:rPr>
                            <w:rFonts w:ascii="Consolas"/>
                            <w:color w:val="6A3AB4"/>
                            <w:sz w:val="18"/>
                          </w:rPr>
                          <w:t>p4</w:t>
                        </w:r>
                        <w:r>
                          <w:rPr>
                            <w:rFonts w:ascii="Consolas"/>
                            <w:color w:val="6A3AB4"/>
                            <w:spacing w:val="13"/>
                            <w:sz w:val="18"/>
                          </w:rPr>
                          <w:t xml:space="preserve"> </w:t>
                        </w:r>
                        <w:r>
                          <w:rPr>
                            <w:rFonts w:ascii="Consolas"/>
                            <w:color w:val="662442"/>
                            <w:sz w:val="18"/>
                          </w:rPr>
                          <w:t>&lt;-</w:t>
                        </w:r>
                        <w:r>
                          <w:rPr>
                            <w:rFonts w:ascii="Consolas"/>
                            <w:color w:val="662442"/>
                            <w:spacing w:val="14"/>
                            <w:sz w:val="18"/>
                          </w:rPr>
                          <w:t xml:space="preserve"> </w:t>
                        </w:r>
                        <w:r>
                          <w:rPr>
                            <w:rFonts w:ascii="Consolas"/>
                            <w:color w:val="6A3AB4"/>
                            <w:sz w:val="18"/>
                          </w:rPr>
                          <w:t>pnorm</w:t>
                        </w:r>
                        <w:r>
                          <w:rPr>
                            <w:rFonts w:ascii="Consolas"/>
                            <w:color w:val="0D0D0D"/>
                            <w:sz w:val="18"/>
                          </w:rPr>
                          <w:t>(</w:t>
                        </w:r>
                        <w:r>
                          <w:rPr>
                            <w:rFonts w:ascii="Consolas"/>
                            <w:color w:val="B9480D"/>
                            <w:sz w:val="18"/>
                          </w:rPr>
                          <w:t>15</w:t>
                        </w:r>
                        <w:r>
                          <w:rPr>
                            <w:rFonts w:ascii="Consolas"/>
                            <w:color w:val="0D0D0D"/>
                            <w:sz w:val="18"/>
                          </w:rPr>
                          <w:t>,</w:t>
                        </w:r>
                        <w:r>
                          <w:rPr>
                            <w:rFonts w:ascii="Consolas"/>
                            <w:color w:val="0D0D0D"/>
                            <w:spacing w:val="14"/>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w:t>
                        </w:r>
                        <w:r>
                          <w:rPr>
                            <w:rFonts w:ascii="Consolas"/>
                            <w:color w:val="0D0D0D"/>
                            <w:spacing w:val="14"/>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w:t>
                        </w:r>
                        <w:r>
                          <w:rPr>
                            <w:rFonts w:ascii="Consolas"/>
                            <w:color w:val="0D0D0D"/>
                            <w:spacing w:val="14"/>
                            <w:sz w:val="18"/>
                          </w:rPr>
                          <w:t xml:space="preserve"> </w:t>
                        </w:r>
                        <w:r>
                          <w:rPr>
                            <w:rFonts w:ascii="Consolas"/>
                            <w:color w:val="662442"/>
                            <w:spacing w:val="-10"/>
                            <w:sz w:val="18"/>
                          </w:rPr>
                          <w:t>+</w:t>
                        </w:r>
                      </w:p>
                      <w:p w14:paraId="0F267DD6">
                        <w:pPr>
                          <w:spacing w:before="90"/>
                          <w:ind w:left="861" w:right="0" w:firstLine="0"/>
                          <w:jc w:val="left"/>
                          <w:rPr>
                            <w:rFonts w:ascii="Consolas"/>
                            <w:sz w:val="18"/>
                          </w:rPr>
                        </w:pPr>
                        <w:r>
                          <w:rPr>
                            <w:rFonts w:ascii="Consolas"/>
                            <w:color w:val="0D0D0D"/>
                            <w:sz w:val="18"/>
                          </w:rPr>
                          <w:t>(</w:t>
                        </w:r>
                        <w:r>
                          <w:rPr>
                            <w:rFonts w:ascii="Consolas"/>
                            <w:color w:val="B9480D"/>
                            <w:sz w:val="18"/>
                          </w:rPr>
                          <w:t>1</w:t>
                        </w:r>
                        <w:r>
                          <w:rPr>
                            <w:rFonts w:ascii="Consolas"/>
                            <w:color w:val="B9480D"/>
                            <w:spacing w:val="11"/>
                            <w:sz w:val="18"/>
                          </w:rPr>
                          <w:t xml:space="preserve"> </w:t>
                        </w:r>
                        <w:r>
                          <w:rPr>
                            <w:rFonts w:ascii="Consolas"/>
                            <w:color w:val="662442"/>
                            <w:sz w:val="18"/>
                          </w:rPr>
                          <w:t>-</w:t>
                        </w:r>
                        <w:r>
                          <w:rPr>
                            <w:rFonts w:ascii="Consolas"/>
                            <w:color w:val="662442"/>
                            <w:spacing w:val="12"/>
                            <w:sz w:val="18"/>
                          </w:rPr>
                          <w:t xml:space="preserve"> </w:t>
                        </w:r>
                        <w:r>
                          <w:rPr>
                            <w:rFonts w:ascii="Consolas"/>
                            <w:color w:val="6A3AB4"/>
                            <w:sz w:val="18"/>
                          </w:rPr>
                          <w:t>pnorm</w:t>
                        </w:r>
                        <w:r>
                          <w:rPr>
                            <w:rFonts w:ascii="Consolas"/>
                            <w:color w:val="0D0D0D"/>
                            <w:sz w:val="18"/>
                          </w:rPr>
                          <w:t>(</w:t>
                        </w:r>
                        <w:r>
                          <w:rPr>
                            <w:rFonts w:ascii="Consolas"/>
                            <w:color w:val="B9480D"/>
                            <w:sz w:val="18"/>
                          </w:rPr>
                          <w:t>25</w:t>
                        </w:r>
                        <w:r>
                          <w:rPr>
                            <w:rFonts w:ascii="Consolas"/>
                            <w:color w:val="0D0D0D"/>
                            <w:sz w:val="18"/>
                          </w:rPr>
                          <w:t>,</w:t>
                        </w:r>
                        <w:r>
                          <w:rPr>
                            <w:rFonts w:ascii="Consolas"/>
                            <w:color w:val="0D0D0D"/>
                            <w:spacing w:val="12"/>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w:t>
                        </w:r>
                        <w:r>
                          <w:rPr>
                            <w:rFonts w:ascii="Consolas"/>
                            <w:color w:val="0D0D0D"/>
                            <w:spacing w:val="12"/>
                            <w:sz w:val="18"/>
                          </w:rPr>
                          <w:t xml:space="preserve"> </w:t>
                        </w:r>
                        <w:r>
                          <w:rPr>
                            <w:rFonts w:ascii="Consolas"/>
                            <w:color w:val="6A3AB4"/>
                            <w:spacing w:val="-2"/>
                            <w:sz w:val="18"/>
                          </w:rPr>
                          <w:t>sd</w:t>
                        </w:r>
                        <w:r>
                          <w:rPr>
                            <w:rFonts w:ascii="Consolas"/>
                            <w:color w:val="662442"/>
                            <w:spacing w:val="-2"/>
                            <w:sz w:val="18"/>
                          </w:rPr>
                          <w:t>=</w:t>
                        </w:r>
                        <w:r>
                          <w:rPr>
                            <w:rFonts w:ascii="Consolas"/>
                            <w:color w:val="6A3AB4"/>
                            <w:spacing w:val="-2"/>
                            <w:sz w:val="18"/>
                          </w:rPr>
                          <w:t>sigma</w:t>
                        </w:r>
                        <w:r>
                          <w:rPr>
                            <w:rFonts w:ascii="Consolas"/>
                            <w:color w:val="0D0D0D"/>
                            <w:spacing w:val="-2"/>
                            <w:sz w:val="18"/>
                          </w:rPr>
                          <w:t>))</w:t>
                        </w:r>
                      </w:p>
                      <w:p w14:paraId="6D3D5399">
                        <w:pPr>
                          <w:spacing w:before="178" w:line="240" w:lineRule="auto"/>
                          <w:rPr>
                            <w:rFonts w:ascii="Consolas"/>
                            <w:sz w:val="18"/>
                          </w:rPr>
                        </w:pPr>
                      </w:p>
                      <w:p w14:paraId="11E455F3">
                        <w:pPr>
                          <w:spacing w:before="0"/>
                          <w:ind w:left="254" w:right="0" w:firstLine="0"/>
                          <w:jc w:val="left"/>
                          <w:rPr>
                            <w:rFonts w:ascii="Consolas"/>
                            <w:sz w:val="18"/>
                          </w:rPr>
                        </w:pPr>
                        <w:r>
                          <w:rPr>
                            <w:rFonts w:ascii="Consolas"/>
                            <w:color w:val="6A3AB4"/>
                            <w:spacing w:val="-5"/>
                            <w:sz w:val="18"/>
                          </w:rPr>
                          <w:t>p4</w:t>
                        </w:r>
                      </w:p>
                    </w:txbxContent>
                  </v:textbox>
                </v:shape>
                <w10:wrap type="none"/>
                <w10:anchorlock/>
              </v:group>
            </w:pict>
          </mc:Fallback>
        </mc:AlternateContent>
      </w:r>
    </w:p>
    <w:p w14:paraId="36D06070">
      <w:pPr>
        <w:pStyle w:val="7"/>
        <w:spacing w:before="151"/>
        <w:rPr>
          <w:rFonts w:ascii="Times New Roman"/>
          <w:sz w:val="20"/>
        </w:rPr>
      </w:pPr>
      <w:r>
        <w:rPr>
          <w:rFonts w:ascii="Times New Roman"/>
          <w:sz w:val="20"/>
        </w:rPr>
        <mc:AlternateContent>
          <mc:Choice Requires="wps">
            <w:drawing>
              <wp:anchor distT="0" distB="0" distL="0" distR="0" simplePos="0" relativeHeight="251741184"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263" name="Graphic 263"/>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63" o:spid="_x0000_s1026" o:spt="100" style="position:absolute;left:0pt;margin-left:65.95pt;margin-top:20.2pt;height:0.75pt;width:480pt;mso-position-horizontal-relative:page;mso-wrap-distance-bottom:0pt;mso-wrap-distance-top:0pt;z-index:-251575296;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Ds4gP9MwIAAAQFAAAOAAAAZHJzL2Uyb0RvYy54bWytVMGO&#10;2jAQvVfqP1i+lwS6o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Zrc3XAAAACgEAAA8AAAAAAAAAAQAgAAAAIgAAAGRycy9kb3ducmV2Lnht&#10;bFBLAQIUABQAAAAIAIdO4kDs4gP9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6EAF7ED2">
      <w:pPr>
        <w:pStyle w:val="7"/>
        <w:spacing w:before="7"/>
        <w:rPr>
          <w:rFonts w:ascii="Times New Roman"/>
          <w:sz w:val="36"/>
        </w:rPr>
      </w:pPr>
    </w:p>
    <w:p w14:paraId="54984705">
      <w:pPr>
        <w:pStyle w:val="2"/>
        <w:rPr>
          <w:b w:val="0"/>
        </w:rPr>
      </w:pPr>
      <w:bookmarkStart w:id="72" w:name="_Toc1485"/>
      <w:bookmarkStart w:id="73" w:name="_Toc20396"/>
      <w:bookmarkStart w:id="74" w:name="_Toc23833"/>
      <w:bookmarkStart w:id="75" w:name="_Toc13076"/>
      <w:r>
        <w:rPr>
          <w:b w:val="0"/>
          <w:color w:val="0D0D0D"/>
          <w:spacing w:val="-2"/>
        </w:rPr>
        <w:t>Output</w:t>
      </w:r>
      <w:bookmarkEnd w:id="72"/>
      <w:bookmarkEnd w:id="73"/>
      <w:bookmarkEnd w:id="74"/>
      <w:bookmarkEnd w:id="75"/>
    </w:p>
    <w:p w14:paraId="57247614">
      <w:pPr>
        <w:pStyle w:val="7"/>
        <w:spacing w:before="3"/>
        <w:rPr>
          <w:rFonts w:ascii="Segoe UI Semibold"/>
          <w:sz w:val="16"/>
        </w:rPr>
      </w:pPr>
      <w:r>
        <w:rPr>
          <w:rFonts w:ascii="Segoe UI Semibold"/>
          <w:sz w:val="16"/>
        </w:rPr>
        <mc:AlternateContent>
          <mc:Choice Requires="wpg">
            <w:drawing>
              <wp:anchor distT="0" distB="0" distL="0" distR="0" simplePos="0" relativeHeight="251742208" behindDoc="1" locked="0" layoutInCell="1" allowOverlap="1">
                <wp:simplePos x="0" y="0"/>
                <wp:positionH relativeFrom="page">
                  <wp:posOffset>838200</wp:posOffset>
                </wp:positionH>
                <wp:positionV relativeFrom="paragraph">
                  <wp:posOffset>151765</wp:posOffset>
                </wp:positionV>
                <wp:extent cx="6096000" cy="2500630"/>
                <wp:effectExtent l="0" t="0" r="0" b="0"/>
                <wp:wrapTopAndBottom/>
                <wp:docPr id="264" name="Group 264"/>
                <wp:cNvGraphicFramePr/>
                <a:graphic xmlns:a="http://schemas.openxmlformats.org/drawingml/2006/main">
                  <a:graphicData uri="http://schemas.microsoft.com/office/word/2010/wordprocessingGroup">
                    <wpg:wgp>
                      <wpg:cNvGrpSpPr/>
                      <wpg:grpSpPr>
                        <a:xfrm>
                          <a:off x="0" y="0"/>
                          <a:ext cx="6096000" cy="2500630"/>
                          <a:chOff x="0" y="0"/>
                          <a:chExt cx="6096000" cy="2500630"/>
                        </a:xfrm>
                      </wpg:grpSpPr>
                      <wps:wsp>
                        <wps:cNvPr id="265" name="Graphic 265"/>
                        <wps:cNvSpPr/>
                        <wps:spPr>
                          <a:xfrm>
                            <a:off x="-12" y="0"/>
                            <a:ext cx="6096000" cy="2500630"/>
                          </a:xfrm>
                          <a:custGeom>
                            <a:avLst/>
                            <a:gdLst/>
                            <a:ahLst/>
                            <a:cxnLst/>
                            <a:rect l="l" t="t" r="r" b="b"/>
                            <a:pathLst>
                              <a:path w="6096000" h="2500630">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2500312"/>
                                </a:lnTo>
                                <a:lnTo>
                                  <a:pt x="9525" y="2500312"/>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2500312"/>
                                </a:lnTo>
                                <a:lnTo>
                                  <a:pt x="6096000" y="2500312"/>
                                </a:lnTo>
                                <a:lnTo>
                                  <a:pt x="6096000" y="228600"/>
                                </a:lnTo>
                                <a:close/>
                              </a:path>
                            </a:pathLst>
                          </a:custGeom>
                          <a:solidFill>
                            <a:srgbClr val="0D0D0D">
                              <a:alpha val="5099"/>
                            </a:srgbClr>
                          </a:solidFill>
                        </wps:spPr>
                        <wps:bodyPr wrap="square" lIns="0" tIns="0" rIns="0" bIns="0" rtlCol="0">
                          <a:noAutofit/>
                        </wps:bodyPr>
                      </wps:wsp>
                      <wps:wsp>
                        <wps:cNvPr id="266" name="Graphic 266"/>
                        <wps:cNvSpPr/>
                        <wps:spPr>
                          <a:xfrm>
                            <a:off x="9512" y="9525"/>
                            <a:ext cx="6076950" cy="2491105"/>
                          </a:xfrm>
                          <a:custGeom>
                            <a:avLst/>
                            <a:gdLst/>
                            <a:ahLst/>
                            <a:cxnLst/>
                            <a:rect l="l" t="t" r="r" b="b"/>
                            <a:pathLst>
                              <a:path w="6076950" h="2491105">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2490787"/>
                                </a:lnTo>
                                <a:lnTo>
                                  <a:pt x="6076950" y="2490787"/>
                                </a:lnTo>
                                <a:lnTo>
                                  <a:pt x="6076950" y="228600"/>
                                </a:lnTo>
                                <a:close/>
                              </a:path>
                            </a:pathLst>
                          </a:custGeom>
                          <a:solidFill>
                            <a:srgbClr val="FFFFFF"/>
                          </a:solidFill>
                        </wps:spPr>
                        <wps:bodyPr wrap="square" lIns="0" tIns="0" rIns="0" bIns="0" rtlCol="0">
                          <a:noAutofit/>
                        </wps:bodyPr>
                      </wps:wsp>
                      <wps:wsp>
                        <wps:cNvPr id="267" name="Textbox 267"/>
                        <wps:cNvSpPr txBox="1"/>
                        <wps:spPr>
                          <a:xfrm>
                            <a:off x="161925" y="513419"/>
                            <a:ext cx="654685" cy="307340"/>
                          </a:xfrm>
                          <a:prstGeom prst="rect">
                            <a:avLst/>
                          </a:prstGeom>
                        </wps:spPr>
                        <wps:txbx>
                          <w:txbxContent>
                            <w:p w14:paraId="3DEEE3F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1BAF7E9A">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0.7548</w:t>
                              </w:r>
                            </w:p>
                          </w:txbxContent>
                        </wps:txbx>
                        <wps:bodyPr wrap="square" lIns="0" tIns="0" rIns="0" bIns="0" rtlCol="0">
                          <a:noAutofit/>
                        </wps:bodyPr>
                      </wps:wsp>
                      <wps:wsp>
                        <wps:cNvPr id="268" name="Textbox 268"/>
                        <wps:cNvSpPr txBox="1"/>
                        <wps:spPr>
                          <a:xfrm>
                            <a:off x="161925" y="1084918"/>
                            <a:ext cx="654685" cy="307340"/>
                          </a:xfrm>
                          <a:prstGeom prst="rect">
                            <a:avLst/>
                          </a:prstGeom>
                        </wps:spPr>
                        <wps:txbx>
                          <w:txbxContent>
                            <w:p w14:paraId="2588D624">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44289849">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0.0808</w:t>
                              </w:r>
                            </w:p>
                          </w:txbxContent>
                        </wps:txbx>
                        <wps:bodyPr wrap="square" lIns="0" tIns="0" rIns="0" bIns="0" rtlCol="0">
                          <a:noAutofit/>
                        </wps:bodyPr>
                      </wps:wsp>
                      <wps:wsp>
                        <wps:cNvPr id="269" name="Textbox 269"/>
                        <wps:cNvSpPr txBox="1"/>
                        <wps:spPr>
                          <a:xfrm>
                            <a:off x="161925" y="1656419"/>
                            <a:ext cx="654685" cy="307340"/>
                          </a:xfrm>
                          <a:prstGeom prst="rect">
                            <a:avLst/>
                          </a:prstGeom>
                        </wps:spPr>
                        <wps:txbx>
                          <w:txbxContent>
                            <w:p w14:paraId="122B96D5">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668435CF">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0.1587</w:t>
                              </w:r>
                            </w:p>
                          </w:txbxContent>
                        </wps:txbx>
                        <wps:bodyPr wrap="square" lIns="0" tIns="0" rIns="0" bIns="0" rtlCol="0">
                          <a:noAutofit/>
                        </wps:bodyPr>
                      </wps:wsp>
                    </wpg:wgp>
                  </a:graphicData>
                </a:graphic>
              </wp:anchor>
            </w:drawing>
          </mc:Choice>
          <mc:Fallback>
            <w:pict>
              <v:group id="_x0000_s1026" o:spid="_x0000_s1026" o:spt="203" style="position:absolute;left:0pt;margin-left:66pt;margin-top:11.95pt;height:196.9pt;width:480pt;mso-position-horizontal-relative:page;mso-wrap-distance-bottom:0pt;mso-wrap-distance-top:0pt;z-index:-251574272;mso-width-relative:page;mso-height-relative:page;" coordsize="6096000,2500630" o:gfxdata="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">
                <o:lock v:ext="edit" aspectratio="f"/>
                <v:shape id="Graphic 265" o:spid="_x0000_s1026" o:spt="100" style="position:absolute;left:-12;top:0;height:2500630;width:6096000;" fillcolor="#0D0D0D" filled="t" stroked="f" coordsize="6096000,2500630" o:gfxdata="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u3kUL4A&#10;AADcAAAADwAAAAAAAAABACAAAAAiAAAAZHJzL2Rvd25yZXYueG1sUEsBAhQAFAAAAAgAh07iQDMv&#10;BZ47AAAAOQAAABAAAAAAAAAAAQAgAAAADQEAAGRycy9zaGFwZXhtbC54bWxQSwUGAAAAAAYABgBb&#10;AQAAtwMAAAAA&#10;" path="m6096000,228600l6084900,150774,6065748,106210,6032843,63169,6032309,62750,5989802,30264,5945238,11112,5937770,9525,5903112,2197,5867400,0,228600,0,192900,2197,150774,11112,106210,30264,63703,62763,30264,106210,11112,150774,2197,192900,0,228600,0,2500312,9525,2500312,9525,224586,12217,190525,21247,151206,39598,109994,70269,70269,70612,70015,70815,69862,109982,39598,151193,21247,190525,12217,224574,9525,5871438,9525,5905487,12217,5944819,21247,5986030,39598,6025197,69862,6025731,70269,6056414,109994,6074765,151206,6083795,190525,6086475,224586,6086475,2500312,6096000,2500312,6096000,228600xe">
                  <v:fill on="t" opacity="3341f" focussize="0,0"/>
                  <v:stroke on="f"/>
                  <v:imagedata o:title=""/>
                  <o:lock v:ext="edit" aspectratio="f"/>
                  <v:textbox inset="0mm,0mm,0mm,0mm"/>
                </v:shape>
                <v:shape id="Graphic 266" o:spid="_x0000_s1026" o:spt="100" style="position:absolute;left:9512;top:9525;height:2491105;width:6076950;" fillcolor="#FFFFFF" filled="t" stroked="f" coordsize="6076950,2491105" o:gfxdata="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Tdnv&#10;wAAAANwAAAAPAAAAAAAAAAEAIAAAACIAAABkcnMvZG93bnJldi54bWxQSwECFAAUAAAACACHTuJA&#10;My8FnjsAAAA5AAAAEAAAAAAAAAABACAAAAAPAQAAZHJzL3NoYXBleG1sLnhtbFBLBQYAAAAABgAG&#10;AFsBAAC5AwAAAAA=&#10;" path="m6076950,228600l6065850,150774,6046698,106210,6013793,63169,5970752,30264,5926188,11112,5884062,2197,5848350,0,228600,0,150774,11112,106210,30264,63169,63169,30264,106210,11112,150774,2197,192900,0,228600,0,2490787,6076950,2490787,6076950,228600xe">
                  <v:fill on="t" focussize="0,0"/>
                  <v:stroke on="f"/>
                  <v:imagedata o:title=""/>
                  <o:lock v:ext="edit" aspectratio="f"/>
                  <v:textbox inset="0mm,0mm,0mm,0mm"/>
                </v:shape>
                <v:shape id="Textbox 267" o:spid="_x0000_s1026" o:spt="202" type="#_x0000_t202" style="position:absolute;left:161925;top:513419;height:307340;width:654685;" filled="f" stroked="f" coordsize="21600,21600" o:gfxdata="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TSs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DEEE3F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1BAF7E9A">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0.7548</w:t>
                        </w:r>
                      </w:p>
                    </w:txbxContent>
                  </v:textbox>
                </v:shape>
                <v:shape id="Textbox 268" o:spid="_x0000_s1026" o:spt="202" type="#_x0000_t202" style="position:absolute;left:161925;top:1084918;height:307340;width:654685;" filled="f" stroked="f" coordsize="21600,21600" o:gfxdata="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wzeu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588D624">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44289849">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0.0808</w:t>
                        </w:r>
                      </w:p>
                    </w:txbxContent>
                  </v:textbox>
                </v:shape>
                <v:shape id="Textbox 269" o:spid="_x0000_s1026" o:spt="202" type="#_x0000_t202" style="position:absolute;left:161925;top:1656419;height:307340;width:654685;" filled="f" stroked="f" coordsize="21600,21600" o:gfxdata="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B7I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2B96D5">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668435CF">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0.1587</w:t>
                        </w:r>
                      </w:p>
                    </w:txbxContent>
                  </v:textbox>
                </v:shape>
                <w10:wrap type="topAndBottom"/>
              </v:group>
            </w:pict>
          </mc:Fallback>
        </mc:AlternateContent>
      </w:r>
    </w:p>
    <w:p w14:paraId="1C9C1E50">
      <w:pPr>
        <w:pStyle w:val="7"/>
        <w:spacing w:after="0"/>
        <w:rPr>
          <w:rFonts w:ascii="Segoe UI Semibold"/>
          <w:sz w:val="16"/>
        </w:rPr>
        <w:sectPr>
          <w:pgSz w:w="12240" w:h="15840"/>
          <w:pgMar w:top="560" w:right="360" w:bottom="280" w:left="360" w:header="720" w:footer="720" w:gutter="0"/>
          <w:cols w:space="720" w:num="1"/>
        </w:sectPr>
      </w:pPr>
    </w:p>
    <w:p w14:paraId="0A17AE34">
      <w:pPr>
        <w:spacing w:line="240" w:lineRule="auto"/>
        <w:ind w:left="960" w:right="0" w:firstLine="0"/>
        <w:rPr>
          <w:rFonts w:ascii="Segoe UI Semibold"/>
          <w:sz w:val="20"/>
        </w:rPr>
      </w:pPr>
      <w:r>
        <w:rPr>
          <w:rFonts w:ascii="Segoe UI Semibold"/>
          <w:sz w:val="20"/>
        </w:rPr>
        <mc:AlternateContent>
          <mc:Choice Requires="wpg">
            <w:drawing>
              <wp:inline distT="0" distB="0" distL="0" distR="0">
                <wp:extent cx="6096000" cy="576580"/>
                <wp:effectExtent l="9525" t="0" r="0" b="4445"/>
                <wp:docPr id="270" name="Group 270"/>
                <wp:cNvGraphicFramePr/>
                <a:graphic xmlns:a="http://schemas.openxmlformats.org/drawingml/2006/main">
                  <a:graphicData uri="http://schemas.microsoft.com/office/word/2010/wordprocessingGroup">
                    <wpg:wgp>
                      <wpg:cNvGrpSpPr/>
                      <wpg:grpSpPr>
                        <a:xfrm>
                          <a:off x="0" y="0"/>
                          <a:ext cx="6096000" cy="576580"/>
                          <a:chOff x="0" y="0"/>
                          <a:chExt cx="6096000" cy="576580"/>
                        </a:xfrm>
                      </wpg:grpSpPr>
                      <wps:wsp>
                        <wps:cNvPr id="271" name="Graphic 271"/>
                        <wps:cNvSpPr/>
                        <wps:spPr>
                          <a:xfrm>
                            <a:off x="-12" y="0"/>
                            <a:ext cx="6096000" cy="504825"/>
                          </a:xfrm>
                          <a:custGeom>
                            <a:avLst/>
                            <a:gdLst/>
                            <a:ahLst/>
                            <a:cxnLst/>
                            <a:rect l="l" t="t" r="r" b="b"/>
                            <a:pathLst>
                              <a:path w="6096000" h="504825">
                                <a:moveTo>
                                  <a:pt x="6096000" y="0"/>
                                </a:moveTo>
                                <a:lnTo>
                                  <a:pt x="6086475" y="0"/>
                                </a:lnTo>
                                <a:lnTo>
                                  <a:pt x="6086475" y="280263"/>
                                </a:lnTo>
                                <a:lnTo>
                                  <a:pt x="6083795" y="314312"/>
                                </a:lnTo>
                                <a:lnTo>
                                  <a:pt x="6074765" y="353644"/>
                                </a:lnTo>
                                <a:lnTo>
                                  <a:pt x="6056414" y="394855"/>
                                </a:lnTo>
                                <a:lnTo>
                                  <a:pt x="6025731" y="434555"/>
                                </a:lnTo>
                                <a:lnTo>
                                  <a:pt x="5986018" y="465239"/>
                                </a:lnTo>
                                <a:lnTo>
                                  <a:pt x="5944806" y="483590"/>
                                </a:lnTo>
                                <a:lnTo>
                                  <a:pt x="5905487" y="492620"/>
                                </a:lnTo>
                                <a:lnTo>
                                  <a:pt x="5871426" y="495300"/>
                                </a:lnTo>
                                <a:lnTo>
                                  <a:pt x="224586" y="495300"/>
                                </a:lnTo>
                                <a:lnTo>
                                  <a:pt x="190525" y="492620"/>
                                </a:lnTo>
                                <a:lnTo>
                                  <a:pt x="151206" y="483590"/>
                                </a:lnTo>
                                <a:lnTo>
                                  <a:pt x="109994" y="465239"/>
                                </a:lnTo>
                                <a:lnTo>
                                  <a:pt x="70802" y="434987"/>
                                </a:lnTo>
                                <a:lnTo>
                                  <a:pt x="70269" y="434555"/>
                                </a:lnTo>
                                <a:lnTo>
                                  <a:pt x="39598" y="394855"/>
                                </a:lnTo>
                                <a:lnTo>
                                  <a:pt x="21247" y="353644"/>
                                </a:lnTo>
                                <a:lnTo>
                                  <a:pt x="12217" y="314312"/>
                                </a:lnTo>
                                <a:lnTo>
                                  <a:pt x="9525" y="0"/>
                                </a:lnTo>
                                <a:lnTo>
                                  <a:pt x="0" y="0"/>
                                </a:lnTo>
                                <a:lnTo>
                                  <a:pt x="0" y="276225"/>
                                </a:lnTo>
                                <a:lnTo>
                                  <a:pt x="2197" y="311937"/>
                                </a:lnTo>
                                <a:lnTo>
                                  <a:pt x="11112" y="354063"/>
                                </a:lnTo>
                                <a:lnTo>
                                  <a:pt x="30264" y="398627"/>
                                </a:lnTo>
                                <a:lnTo>
                                  <a:pt x="63169" y="441667"/>
                                </a:lnTo>
                                <a:lnTo>
                                  <a:pt x="106210" y="474573"/>
                                </a:lnTo>
                                <a:lnTo>
                                  <a:pt x="150774" y="493725"/>
                                </a:lnTo>
                                <a:lnTo>
                                  <a:pt x="192900" y="502640"/>
                                </a:lnTo>
                                <a:lnTo>
                                  <a:pt x="228600" y="504825"/>
                                </a:lnTo>
                                <a:lnTo>
                                  <a:pt x="5867400" y="504825"/>
                                </a:lnTo>
                                <a:lnTo>
                                  <a:pt x="5903112" y="502640"/>
                                </a:lnTo>
                                <a:lnTo>
                                  <a:pt x="5937770" y="495300"/>
                                </a:lnTo>
                                <a:lnTo>
                                  <a:pt x="5945238" y="493725"/>
                                </a:lnTo>
                                <a:lnTo>
                                  <a:pt x="5989802" y="474573"/>
                                </a:lnTo>
                                <a:lnTo>
                                  <a:pt x="6032297" y="442087"/>
                                </a:lnTo>
                                <a:lnTo>
                                  <a:pt x="6065748" y="398627"/>
                                </a:lnTo>
                                <a:lnTo>
                                  <a:pt x="6084900" y="354063"/>
                                </a:lnTo>
                                <a:lnTo>
                                  <a:pt x="6093815" y="311937"/>
                                </a:lnTo>
                                <a:lnTo>
                                  <a:pt x="6096000" y="276225"/>
                                </a:lnTo>
                                <a:lnTo>
                                  <a:pt x="6096000" y="0"/>
                                </a:lnTo>
                                <a:close/>
                              </a:path>
                            </a:pathLst>
                          </a:custGeom>
                          <a:solidFill>
                            <a:srgbClr val="0D0D0D">
                              <a:alpha val="5099"/>
                            </a:srgbClr>
                          </a:solidFill>
                        </wps:spPr>
                        <wps:bodyPr wrap="square" lIns="0" tIns="0" rIns="0" bIns="0" rtlCol="0">
                          <a:noAutofit/>
                        </wps:bodyPr>
                      </wps:wsp>
                      <wps:wsp>
                        <wps:cNvPr id="272" name="Graphic 272"/>
                        <wps:cNvSpPr/>
                        <wps:spPr>
                          <a:xfrm>
                            <a:off x="9512" y="0"/>
                            <a:ext cx="6076950" cy="495300"/>
                          </a:xfrm>
                          <a:custGeom>
                            <a:avLst/>
                            <a:gdLst/>
                            <a:ahLst/>
                            <a:cxnLst/>
                            <a:rect l="l" t="t" r="r" b="b"/>
                            <a:pathLst>
                              <a:path w="6076950" h="495300">
                                <a:moveTo>
                                  <a:pt x="6076950" y="0"/>
                                </a:moveTo>
                                <a:lnTo>
                                  <a:pt x="0" y="0"/>
                                </a:lnTo>
                                <a:lnTo>
                                  <a:pt x="0" y="266700"/>
                                </a:lnTo>
                                <a:lnTo>
                                  <a:pt x="11112" y="344538"/>
                                </a:lnTo>
                                <a:lnTo>
                                  <a:pt x="30264" y="389102"/>
                                </a:lnTo>
                                <a:lnTo>
                                  <a:pt x="63169" y="432142"/>
                                </a:lnTo>
                                <a:lnTo>
                                  <a:pt x="106210" y="465048"/>
                                </a:lnTo>
                                <a:lnTo>
                                  <a:pt x="150774" y="484200"/>
                                </a:lnTo>
                                <a:lnTo>
                                  <a:pt x="192900" y="493115"/>
                                </a:lnTo>
                                <a:lnTo>
                                  <a:pt x="228600" y="495300"/>
                                </a:lnTo>
                                <a:lnTo>
                                  <a:pt x="5848350" y="495300"/>
                                </a:lnTo>
                                <a:lnTo>
                                  <a:pt x="5926188" y="484200"/>
                                </a:lnTo>
                                <a:lnTo>
                                  <a:pt x="5970752" y="465048"/>
                                </a:lnTo>
                                <a:lnTo>
                                  <a:pt x="6013793" y="432142"/>
                                </a:lnTo>
                                <a:lnTo>
                                  <a:pt x="6046698" y="389102"/>
                                </a:lnTo>
                                <a:lnTo>
                                  <a:pt x="6065850" y="344538"/>
                                </a:lnTo>
                                <a:lnTo>
                                  <a:pt x="6074765" y="302412"/>
                                </a:lnTo>
                                <a:lnTo>
                                  <a:pt x="6076950" y="266700"/>
                                </a:lnTo>
                                <a:lnTo>
                                  <a:pt x="6076950" y="0"/>
                                </a:lnTo>
                                <a:close/>
                              </a:path>
                            </a:pathLst>
                          </a:custGeom>
                          <a:solidFill>
                            <a:srgbClr val="FFFFFF"/>
                          </a:solidFill>
                        </wps:spPr>
                        <wps:bodyPr wrap="square" lIns="0" tIns="0" rIns="0" bIns="0" rtlCol="0">
                          <a:noAutofit/>
                        </wps:bodyPr>
                      </wps:wsp>
                      <wps:wsp>
                        <wps:cNvPr id="273" name="Graphic 273"/>
                        <wps:cNvSpPr/>
                        <wps:spPr>
                          <a:xfrm>
                            <a:off x="178478" y="463319"/>
                            <a:ext cx="123825" cy="32384"/>
                          </a:xfrm>
                          <a:custGeom>
                            <a:avLst/>
                            <a:gdLst/>
                            <a:ahLst/>
                            <a:cxnLst/>
                            <a:rect l="l" t="t" r="r" b="b"/>
                            <a:pathLst>
                              <a:path w="123825" h="32384">
                                <a:moveTo>
                                  <a:pt x="66746" y="31981"/>
                                </a:moveTo>
                                <a:lnTo>
                                  <a:pt x="59646" y="31981"/>
                                </a:lnTo>
                                <a:lnTo>
                                  <a:pt x="52758" y="31558"/>
                                </a:lnTo>
                                <a:lnTo>
                                  <a:pt x="67447" y="2172"/>
                                </a:lnTo>
                                <a:lnTo>
                                  <a:pt x="68671" y="1110"/>
                                </a:lnTo>
                                <a:lnTo>
                                  <a:pt x="71998" y="0"/>
                                </a:lnTo>
                                <a:lnTo>
                                  <a:pt x="73385" y="0"/>
                                </a:lnTo>
                                <a:lnTo>
                                  <a:pt x="76759" y="1684"/>
                                </a:lnTo>
                                <a:lnTo>
                                  <a:pt x="77820" y="2908"/>
                                </a:lnTo>
                                <a:lnTo>
                                  <a:pt x="78927" y="6235"/>
                                </a:lnTo>
                                <a:lnTo>
                                  <a:pt x="78811" y="7851"/>
                                </a:lnTo>
                                <a:lnTo>
                                  <a:pt x="66746" y="31981"/>
                                </a:lnTo>
                                <a:close/>
                              </a:path>
                              <a:path w="123825" h="32384">
                                <a:moveTo>
                                  <a:pt x="13704" y="27624"/>
                                </a:moveTo>
                                <a:lnTo>
                                  <a:pt x="0" y="24723"/>
                                </a:lnTo>
                                <a:lnTo>
                                  <a:pt x="17515" y="1369"/>
                                </a:lnTo>
                                <a:lnTo>
                                  <a:pt x="19069" y="448"/>
                                </a:lnTo>
                                <a:lnTo>
                                  <a:pt x="19571" y="448"/>
                                </a:lnTo>
                                <a:lnTo>
                                  <a:pt x="22383" y="45"/>
                                </a:lnTo>
                                <a:lnTo>
                                  <a:pt x="23953" y="448"/>
                                </a:lnTo>
                                <a:lnTo>
                                  <a:pt x="26761" y="2552"/>
                                </a:lnTo>
                                <a:lnTo>
                                  <a:pt x="27587" y="3947"/>
                                </a:lnTo>
                                <a:lnTo>
                                  <a:pt x="28085" y="7420"/>
                                </a:lnTo>
                                <a:lnTo>
                                  <a:pt x="27682" y="8990"/>
                                </a:lnTo>
                                <a:lnTo>
                                  <a:pt x="13704" y="27624"/>
                                </a:lnTo>
                                <a:close/>
                              </a:path>
                              <a:path w="123825" h="32384">
                                <a:moveTo>
                                  <a:pt x="123796" y="31981"/>
                                </a:moveTo>
                                <a:lnTo>
                                  <a:pt x="108856" y="31981"/>
                                </a:lnTo>
                                <a:lnTo>
                                  <a:pt x="91610" y="8990"/>
                                </a:lnTo>
                                <a:lnTo>
                                  <a:pt x="91208" y="7420"/>
                                </a:lnTo>
                                <a:lnTo>
                                  <a:pt x="91705" y="3947"/>
                                </a:lnTo>
                                <a:lnTo>
                                  <a:pt x="92531" y="2552"/>
                                </a:lnTo>
                                <a:lnTo>
                                  <a:pt x="95339" y="448"/>
                                </a:lnTo>
                                <a:lnTo>
                                  <a:pt x="96909" y="45"/>
                                </a:lnTo>
                                <a:lnTo>
                                  <a:pt x="99722" y="448"/>
                                </a:lnTo>
                                <a:lnTo>
                                  <a:pt x="100223" y="448"/>
                                </a:lnTo>
                                <a:lnTo>
                                  <a:pt x="101777" y="1369"/>
                                </a:lnTo>
                                <a:lnTo>
                                  <a:pt x="123796" y="30711"/>
                                </a:lnTo>
                                <a:lnTo>
                                  <a:pt x="123796" y="31981"/>
                                </a:lnTo>
                                <a:close/>
                              </a:path>
                            </a:pathLst>
                          </a:custGeom>
                          <a:solidFill>
                            <a:srgbClr val="0D0D0D"/>
                          </a:solidFill>
                        </wps:spPr>
                        <wps:bodyPr wrap="square" lIns="0" tIns="0" rIns="0" bIns="0" rtlCol="0">
                          <a:noAutofit/>
                        </wps:bodyPr>
                      </wps:wsp>
                      <pic:pic xmlns:pic="http://schemas.openxmlformats.org/drawingml/2006/picture">
                        <pic:nvPicPr>
                          <pic:cNvPr id="274" name="Image 274"/>
                          <pic:cNvPicPr/>
                        </pic:nvPicPr>
                        <pic:blipFill>
                          <a:blip r:embed="rId17" cstate="print"/>
                          <a:stretch>
                            <a:fillRect/>
                          </a:stretch>
                        </pic:blipFill>
                        <pic:spPr>
                          <a:xfrm>
                            <a:off x="5780103" y="417518"/>
                            <a:ext cx="155543" cy="77781"/>
                          </a:xfrm>
                          <a:prstGeom prst="rect">
                            <a:avLst/>
                          </a:prstGeom>
                        </pic:spPr>
                      </pic:pic>
                      <wps:wsp>
                        <wps:cNvPr id="275" name="Textbox 275"/>
                        <wps:cNvSpPr txBox="1"/>
                        <wps:spPr>
                          <a:xfrm>
                            <a:off x="0" y="0"/>
                            <a:ext cx="6096000" cy="576580"/>
                          </a:xfrm>
                          <a:prstGeom prst="rect">
                            <a:avLst/>
                          </a:prstGeom>
                        </wps:spPr>
                        <wps:txbx>
                          <w:txbxContent>
                            <w:p w14:paraId="49CFC464">
                              <w:pPr>
                                <w:spacing w:before="44"/>
                                <w:ind w:left="254"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p4</w:t>
                              </w:r>
                            </w:p>
                            <w:p w14:paraId="3BC7F169">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0.3551</w:t>
                              </w:r>
                            </w:p>
                            <w:p w14:paraId="68846998">
                              <w:pPr>
                                <w:spacing w:before="74"/>
                                <w:ind w:left="644" w:right="0" w:firstLine="0"/>
                                <w:jc w:val="left"/>
                                <w:rPr>
                                  <w:rFonts w:ascii="Segoe UI Semibold"/>
                                  <w:sz w:val="21"/>
                                </w:rPr>
                              </w:pPr>
                              <w:r>
                                <w:rPr>
                                  <w:rFonts w:ascii="Segoe UI Semibold"/>
                                  <w:color w:val="0D0D0D"/>
                                  <w:spacing w:val="-10"/>
                                  <w:sz w:val="21"/>
                                </w:rPr>
                                <w:t>R</w:t>
                              </w:r>
                            </w:p>
                          </w:txbxContent>
                        </wps:txbx>
                        <wps:bodyPr wrap="square" lIns="0" tIns="0" rIns="0" bIns="0" rtlCol="0">
                          <a:noAutofit/>
                        </wps:bodyPr>
                      </wps:wsp>
                    </wpg:wgp>
                  </a:graphicData>
                </a:graphic>
              </wp:inline>
            </w:drawing>
          </mc:Choice>
          <mc:Fallback>
            <w:pict>
              <v:group id="_x0000_s1026" o:spid="_x0000_s1026" o:spt="203" style="height:45.4pt;width:480pt;" coordsize="6096000,576580" o:gfxdata="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">
                <o:lock v:ext="edit" aspectratio="f"/>
                <v:shape id="Graphic 271" o:spid="_x0000_s1026" o:spt="100" style="position:absolute;left:-12;top:0;height:504825;width:6096000;" fillcolor="#0D0D0D" filled="t" stroked="f" coordsize="6096000,504825" o:gfxdata="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ARIL4A&#10;AADcAAAADwAAAAAAAAABACAAAAAiAAAAZHJzL2Rvd25yZXYueG1sUEsBAhQAFAAAAAgAh07iQDMv&#10;BZ47AAAAOQAAABAAAAAAAAAAAQAgAAAADQEAAGRycy9zaGFwZXhtbC54bWxQSwUGAAAAAAYABgBb&#10;AQAAtwMAAAAA&#10;" path="m6096000,0l6086475,0,6086475,280263,6083795,314312,6074765,353644,6056414,394855,6025731,434555,5986018,465239,5944806,483590,5905487,492620,5871426,495300,224586,495300,190525,492620,151206,483590,109994,465239,70802,434987,70269,434555,39598,394855,21247,353644,12217,314312,9525,0,0,0,0,276225,2197,311937,11112,354063,30264,398627,63169,441667,106210,474573,150774,493725,192900,502640,228600,504825,5867400,504825,5903112,502640,5937770,495300,5945238,493725,5989802,474573,6032297,442087,6065748,398627,6084900,354063,6093815,311937,6096000,276225,6096000,0xe">
                  <v:fill on="t" opacity="3341f" focussize="0,0"/>
                  <v:stroke on="f"/>
                  <v:imagedata o:title=""/>
                  <o:lock v:ext="edit" aspectratio="f"/>
                  <v:textbox inset="0mm,0mm,0mm,0mm"/>
                </v:shape>
                <v:shape id="Graphic 272" o:spid="_x0000_s1026" o:spt="100" style="position:absolute;left:9512;top:0;height:495300;width:6076950;" fillcolor="#FFFFFF" filled="t" stroked="f" coordsize="6076950,495300" o:gfxdata="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FIrr4A&#10;AADcAAAADwAAAAAAAAABACAAAAAiAAAAZHJzL2Rvd25yZXYueG1sUEsBAhQAFAAAAAgAh07iQDMv&#10;BZ47AAAAOQAAABAAAAAAAAAAAQAgAAAADQEAAGRycy9zaGFwZXhtbC54bWxQSwUGAAAAAAYABgBb&#10;AQAAtwMAAAAA&#10;" path="m6076950,0l0,0,0,266700,11112,344538,30264,389102,63169,432142,106210,465048,150774,484200,192900,493115,228600,495300,5848350,495300,5926188,484200,5970752,465048,6013793,432142,6046698,389102,6065850,344538,6074765,302412,6076950,266700,6076950,0xe">
                  <v:fill on="t" focussize="0,0"/>
                  <v:stroke on="f"/>
                  <v:imagedata o:title=""/>
                  <o:lock v:ext="edit" aspectratio="f"/>
                  <v:textbox inset="0mm,0mm,0mm,0mm"/>
                </v:shape>
                <v:shape id="Graphic 273" o:spid="_x0000_s1026" o:spt="100" style="position:absolute;left:178478;top:463319;height:32384;width:123825;" fillcolor="#0D0D0D" filled="t" stroked="f" coordsize="123825,32384" o:gfxdata="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zJfK/&#10;AAAA3AAAAA8AAAAAAAAAAQAgAAAAIgAAAGRycy9kb3ducmV2LnhtbFBLAQIUABQAAAAIAIdO4kAz&#10;LwWeOwAAADkAAAAQAAAAAAAAAAEAIAAAAA4BAABkcnMvc2hhcGV4bWwueG1sUEsFBgAAAAAGAAYA&#10;WwEAALgDAAAAAA==&#10;" path="m66746,31981l59646,31981,52758,31558,67447,2172,68671,1110,71998,0,73385,0,76759,1684,77820,2908,78927,6235,78811,7851,66746,31981xem13704,27624l0,24723,17515,1369,19069,448,19571,448,22383,45,23953,448,26761,2552,27587,3947,28085,7420,27682,8990,13704,27624xem123796,31981l108856,31981,91610,8990,91208,7420,91705,3947,92531,2552,95339,448,96909,45,99722,448,100223,448,101777,1369,123796,30711,123796,31981xe">
                  <v:fill on="t" focussize="0,0"/>
                  <v:stroke on="f"/>
                  <v:imagedata o:title=""/>
                  <o:lock v:ext="edit" aspectratio="f"/>
                  <v:textbox inset="0mm,0mm,0mm,0mm"/>
                </v:shape>
                <v:shape id="Image 274" o:spid="_x0000_s1026" o:spt="75" type="#_x0000_t75" style="position:absolute;left:5780103;top:417518;height:77781;width:155543;" filled="f" o:preferrelative="t" stroked="f" coordsize="21600,21600" o:gfxdata="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nQMQvQAA&#10;ANwAAAAPAAAAAAAAAAEAIAAAACIAAABkcnMvZG93bnJldi54bWxQSwECFAAUAAAACACHTuJAMy8F&#10;njsAAAA5AAAAEAAAAAAAAAABACAAAAAMAQAAZHJzL3NoYXBleG1sLnhtbFBLBQYAAAAABgAGAFsB&#10;AAC2AwAAAAA=&#10;">
                  <v:fill on="f" focussize="0,0"/>
                  <v:stroke on="f"/>
                  <v:imagedata r:id="rId17" o:title=""/>
                  <o:lock v:ext="edit" aspectratio="f"/>
                </v:shape>
                <v:shape id="Textbox 275" o:spid="_x0000_s1026" o:spt="202" type="#_x0000_t202" style="position:absolute;left:0;top:0;height:576580;width:6096000;" filled="f" stroked="f" coordsize="21600,21600" o:gfxdata="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U5/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9CFC464">
                        <w:pPr>
                          <w:spacing w:before="44"/>
                          <w:ind w:left="254"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p4</w:t>
                        </w:r>
                      </w:p>
                      <w:p w14:paraId="3BC7F169">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0.3551</w:t>
                        </w:r>
                      </w:p>
                      <w:p w14:paraId="68846998">
                        <w:pPr>
                          <w:spacing w:before="74"/>
                          <w:ind w:left="644" w:right="0" w:firstLine="0"/>
                          <w:jc w:val="left"/>
                          <w:rPr>
                            <w:rFonts w:ascii="Segoe UI Semibold"/>
                            <w:sz w:val="21"/>
                          </w:rPr>
                        </w:pPr>
                        <w:r>
                          <w:rPr>
                            <w:rFonts w:ascii="Segoe UI Semibold"/>
                            <w:color w:val="0D0D0D"/>
                            <w:spacing w:val="-10"/>
                            <w:sz w:val="21"/>
                          </w:rPr>
                          <w:t>R</w:t>
                        </w:r>
                      </w:p>
                    </w:txbxContent>
                  </v:textbox>
                </v:shape>
                <w10:wrap type="none"/>
                <w10:anchorlock/>
              </v:group>
            </w:pict>
          </mc:Fallback>
        </mc:AlternateContent>
      </w:r>
    </w:p>
    <w:p w14:paraId="65BAE2E3">
      <w:pPr>
        <w:pStyle w:val="7"/>
        <w:rPr>
          <w:rFonts w:ascii="Segoe UI Semibold"/>
          <w:sz w:val="7"/>
        </w:rPr>
      </w:pPr>
      <w:r>
        <w:rPr>
          <w:rFonts w:ascii="Segoe UI Semibold"/>
          <w:sz w:val="7"/>
        </w:rPr>
        <w:drawing>
          <wp:anchor distT="0" distB="0" distL="0" distR="0" simplePos="0" relativeHeight="251743232" behindDoc="1" locked="0" layoutInCell="1" allowOverlap="1">
            <wp:simplePos x="0" y="0"/>
            <wp:positionH relativeFrom="page">
              <wp:posOffset>855345</wp:posOffset>
            </wp:positionH>
            <wp:positionV relativeFrom="paragraph">
              <wp:posOffset>74295</wp:posOffset>
            </wp:positionV>
            <wp:extent cx="155575" cy="155575"/>
            <wp:effectExtent l="0" t="0" r="0" b="0"/>
            <wp:wrapTopAndBottom/>
            <wp:docPr id="276" name="Image 276"/>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8" cstate="print"/>
                    <a:stretch>
                      <a:fillRect/>
                    </a:stretch>
                  </pic:blipFill>
                  <pic:spPr>
                    <a:xfrm>
                      <a:off x="0" y="0"/>
                      <a:ext cx="155302" cy="155448"/>
                    </a:xfrm>
                    <a:prstGeom prst="rect">
                      <a:avLst/>
                    </a:prstGeom>
                  </pic:spPr>
                </pic:pic>
              </a:graphicData>
            </a:graphic>
          </wp:anchor>
        </w:drawing>
      </w:r>
      <w:r>
        <w:rPr>
          <w:rFonts w:ascii="Segoe UI Semibold"/>
          <w:sz w:val="7"/>
        </w:rPr>
        <mc:AlternateContent>
          <mc:Choice Requires="wps">
            <w:drawing>
              <wp:anchor distT="0" distB="0" distL="0" distR="0" simplePos="0" relativeHeight="251743232" behindDoc="1" locked="0" layoutInCell="1" allowOverlap="1">
                <wp:simplePos x="0" y="0"/>
                <wp:positionH relativeFrom="page">
                  <wp:posOffset>1167765</wp:posOffset>
                </wp:positionH>
                <wp:positionV relativeFrom="paragraph">
                  <wp:posOffset>74295</wp:posOffset>
                </wp:positionV>
                <wp:extent cx="140970" cy="156210"/>
                <wp:effectExtent l="0" t="0" r="0" b="0"/>
                <wp:wrapTopAndBottom/>
                <wp:docPr id="277" name="Graphic 277"/>
                <wp:cNvGraphicFramePr/>
                <a:graphic xmlns:a="http://schemas.openxmlformats.org/drawingml/2006/main">
                  <a:graphicData uri="http://schemas.microsoft.com/office/word/2010/wordprocessingShape">
                    <wps:wsp>
                      <wps:cNvSpPr/>
                      <wps:spPr>
                        <a:xfrm>
                          <a:off x="0" y="0"/>
                          <a:ext cx="140970" cy="156210"/>
                        </a:xfrm>
                        <a:custGeom>
                          <a:avLst/>
                          <a:gdLst/>
                          <a:ahLst/>
                          <a:cxnLst/>
                          <a:rect l="l" t="t" r="r" b="b"/>
                          <a:pathLst>
                            <a:path w="140970" h="156210">
                              <a:moveTo>
                                <a:pt x="140411" y="84569"/>
                              </a:moveTo>
                              <a:lnTo>
                                <a:pt x="139877" y="80949"/>
                              </a:lnTo>
                              <a:lnTo>
                                <a:pt x="139750" y="80289"/>
                              </a:lnTo>
                              <a:lnTo>
                                <a:pt x="139585" y="79400"/>
                              </a:lnTo>
                              <a:lnTo>
                                <a:pt x="137706" y="70967"/>
                              </a:lnTo>
                              <a:lnTo>
                                <a:pt x="133057" y="64516"/>
                              </a:lnTo>
                              <a:lnTo>
                                <a:pt x="127406" y="61137"/>
                              </a:lnTo>
                              <a:lnTo>
                                <a:pt x="127406" y="83426"/>
                              </a:lnTo>
                              <a:lnTo>
                                <a:pt x="127393" y="87020"/>
                              </a:lnTo>
                              <a:lnTo>
                                <a:pt x="116408" y="129387"/>
                              </a:lnTo>
                              <a:lnTo>
                                <a:pt x="103098" y="142976"/>
                              </a:lnTo>
                              <a:lnTo>
                                <a:pt x="60312" y="142976"/>
                              </a:lnTo>
                              <a:lnTo>
                                <a:pt x="44462" y="68453"/>
                              </a:lnTo>
                              <a:lnTo>
                                <a:pt x="44462" y="67322"/>
                              </a:lnTo>
                              <a:lnTo>
                                <a:pt x="44754" y="67322"/>
                              </a:lnTo>
                              <a:lnTo>
                                <a:pt x="49301" y="65811"/>
                              </a:lnTo>
                              <a:lnTo>
                                <a:pt x="52984" y="62788"/>
                              </a:lnTo>
                              <a:lnTo>
                                <a:pt x="81203" y="13398"/>
                              </a:lnTo>
                              <a:lnTo>
                                <a:pt x="83540" y="13766"/>
                              </a:lnTo>
                              <a:lnTo>
                                <a:pt x="96088" y="31508"/>
                              </a:lnTo>
                              <a:lnTo>
                                <a:pt x="95669" y="33794"/>
                              </a:lnTo>
                              <a:lnTo>
                                <a:pt x="95186" y="35775"/>
                              </a:lnTo>
                              <a:lnTo>
                                <a:pt x="87363" y="61226"/>
                              </a:lnTo>
                              <a:lnTo>
                                <a:pt x="87401" y="62788"/>
                              </a:lnTo>
                              <a:lnTo>
                                <a:pt x="92697" y="68453"/>
                              </a:lnTo>
                              <a:lnTo>
                                <a:pt x="106413" y="68453"/>
                              </a:lnTo>
                              <a:lnTo>
                                <a:pt x="114147" y="69049"/>
                              </a:lnTo>
                              <a:lnTo>
                                <a:pt x="114503" y="69049"/>
                              </a:lnTo>
                              <a:lnTo>
                                <a:pt x="116801" y="69684"/>
                              </a:lnTo>
                              <a:lnTo>
                                <a:pt x="127406" y="83426"/>
                              </a:lnTo>
                              <a:lnTo>
                                <a:pt x="127406" y="61137"/>
                              </a:lnTo>
                              <a:lnTo>
                                <a:pt x="125641" y="60071"/>
                              </a:lnTo>
                              <a:lnTo>
                                <a:pt x="124193" y="59258"/>
                              </a:lnTo>
                              <a:lnTo>
                                <a:pt x="120484" y="57302"/>
                              </a:lnTo>
                              <a:lnTo>
                                <a:pt x="116014" y="56464"/>
                              </a:lnTo>
                              <a:lnTo>
                                <a:pt x="115595" y="56464"/>
                              </a:lnTo>
                              <a:lnTo>
                                <a:pt x="106476" y="55740"/>
                              </a:lnTo>
                              <a:lnTo>
                                <a:pt x="102298" y="55740"/>
                              </a:lnTo>
                              <a:lnTo>
                                <a:pt x="107289" y="39509"/>
                              </a:lnTo>
                              <a:lnTo>
                                <a:pt x="107759" y="37820"/>
                              </a:lnTo>
                              <a:lnTo>
                                <a:pt x="108750" y="33794"/>
                              </a:lnTo>
                              <a:lnTo>
                                <a:pt x="108813" y="29197"/>
                              </a:lnTo>
                              <a:lnTo>
                                <a:pt x="107518" y="21539"/>
                              </a:lnTo>
                              <a:lnTo>
                                <a:pt x="76250" y="0"/>
                              </a:lnTo>
                              <a:lnTo>
                                <a:pt x="74472" y="723"/>
                              </a:lnTo>
                              <a:lnTo>
                                <a:pt x="74180" y="990"/>
                              </a:lnTo>
                              <a:lnTo>
                                <a:pt x="72859" y="2628"/>
                              </a:lnTo>
                              <a:lnTo>
                                <a:pt x="72339" y="3416"/>
                              </a:lnTo>
                              <a:lnTo>
                                <a:pt x="43116" y="54559"/>
                              </a:lnTo>
                              <a:lnTo>
                                <a:pt x="41071" y="55740"/>
                              </a:lnTo>
                              <a:lnTo>
                                <a:pt x="37325" y="55740"/>
                              </a:lnTo>
                              <a:lnTo>
                                <a:pt x="37325" y="142976"/>
                              </a:lnTo>
                              <a:lnTo>
                                <a:pt x="31584" y="142976"/>
                              </a:lnTo>
                              <a:lnTo>
                                <a:pt x="25742" y="142494"/>
                              </a:lnTo>
                              <a:lnTo>
                                <a:pt x="26301" y="142494"/>
                              </a:lnTo>
                              <a:lnTo>
                                <a:pt x="24307" y="142100"/>
                              </a:lnTo>
                              <a:lnTo>
                                <a:pt x="24561" y="142100"/>
                              </a:lnTo>
                              <a:lnTo>
                                <a:pt x="23507" y="141719"/>
                              </a:lnTo>
                              <a:lnTo>
                                <a:pt x="22263" y="141198"/>
                              </a:lnTo>
                              <a:lnTo>
                                <a:pt x="13817" y="131851"/>
                              </a:lnTo>
                              <a:lnTo>
                                <a:pt x="13322" y="130035"/>
                              </a:lnTo>
                              <a:lnTo>
                                <a:pt x="13271" y="129387"/>
                              </a:lnTo>
                              <a:lnTo>
                                <a:pt x="13169" y="128130"/>
                              </a:lnTo>
                              <a:lnTo>
                                <a:pt x="12763" y="123215"/>
                              </a:lnTo>
                              <a:lnTo>
                                <a:pt x="12776" y="83426"/>
                              </a:lnTo>
                              <a:lnTo>
                                <a:pt x="27368" y="68732"/>
                              </a:lnTo>
                              <a:lnTo>
                                <a:pt x="23799" y="68732"/>
                              </a:lnTo>
                              <a:lnTo>
                                <a:pt x="31775" y="68503"/>
                              </a:lnTo>
                              <a:lnTo>
                                <a:pt x="31750" y="129387"/>
                              </a:lnTo>
                              <a:lnTo>
                                <a:pt x="32880" y="133553"/>
                              </a:lnTo>
                              <a:lnTo>
                                <a:pt x="37325" y="55740"/>
                              </a:lnTo>
                              <a:lnTo>
                                <a:pt x="27660" y="55740"/>
                              </a:lnTo>
                              <a:lnTo>
                                <a:pt x="0" y="82143"/>
                              </a:lnTo>
                              <a:lnTo>
                                <a:pt x="50" y="123215"/>
                              </a:lnTo>
                              <a:lnTo>
                                <a:pt x="24523" y="155105"/>
                              </a:lnTo>
                              <a:lnTo>
                                <a:pt x="32626" y="155778"/>
                              </a:lnTo>
                              <a:lnTo>
                                <a:pt x="105283" y="155778"/>
                              </a:lnTo>
                              <a:lnTo>
                                <a:pt x="123926" y="142976"/>
                              </a:lnTo>
                              <a:lnTo>
                                <a:pt x="124028" y="142836"/>
                              </a:lnTo>
                              <a:lnTo>
                                <a:pt x="124523" y="142100"/>
                              </a:lnTo>
                              <a:lnTo>
                                <a:pt x="127457" y="137388"/>
                              </a:lnTo>
                              <a:lnTo>
                                <a:pt x="127533" y="137134"/>
                              </a:lnTo>
                              <a:lnTo>
                                <a:pt x="128892" y="131851"/>
                              </a:lnTo>
                              <a:lnTo>
                                <a:pt x="134912" y="109740"/>
                              </a:lnTo>
                              <a:lnTo>
                                <a:pt x="140169" y="87020"/>
                              </a:lnTo>
                              <a:lnTo>
                                <a:pt x="140411" y="84569"/>
                              </a:lnTo>
                              <a:close/>
                            </a:path>
                          </a:pathLst>
                        </a:custGeom>
                        <a:solidFill>
                          <a:srgbClr val="5C5C5C"/>
                        </a:solidFill>
                      </wps:spPr>
                      <wps:bodyPr wrap="square" lIns="0" tIns="0" rIns="0" bIns="0" rtlCol="0">
                        <a:noAutofit/>
                      </wps:bodyPr>
                    </wps:wsp>
                  </a:graphicData>
                </a:graphic>
              </wp:anchor>
            </w:drawing>
          </mc:Choice>
          <mc:Fallback>
            <w:pict>
              <v:shape id="Graphic 277" o:spid="_x0000_s1026" o:spt="100" style="position:absolute;left:0pt;margin-left:91.95pt;margin-top:5.85pt;height:12.3pt;width:11.1pt;mso-position-horizontal-relative:page;mso-wrap-distance-bottom:0pt;mso-wrap-distance-top:0pt;z-index:-251573248;mso-width-relative:page;mso-height-relative:page;" fillcolor="#5C5C5C" filled="t" stroked="f" coordsize="140970,156210" o:gfxdata="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" path="m140411,84569l139877,80949,139750,80289,139585,79400,137706,70967,133057,64516,127406,61137,127406,83426,127393,87020,116408,129387,103098,142976,60312,142976,44462,68453,44462,67322,44754,67322,49301,65811,52984,62788,81203,13398,83540,13766,96088,31508,95669,33794,95186,35775,87363,61226,87401,62788,92697,68453,106413,68453,114147,69049,114503,69049,116801,69684,127406,83426,127406,61137,125641,60071,124193,59258,120484,57302,116014,56464,115595,56464,106476,55740,102298,55740,107289,39509,107759,37820,108750,33794,108813,29197,107518,21539,76250,0,74472,723,74180,990,72859,2628,72339,3416,43116,54559,41071,55740,37325,55740,37325,142976,31584,142976,25742,142494,26301,142494,24307,142100,24561,142100,23507,141719,22263,141198,13817,131851,13322,130035,13271,129387,13169,128130,12763,123215,12776,83426,27368,68732,23799,68732,31775,68503,31750,129387,32880,133553,37325,55740,27660,55740,0,82143,50,123215,24523,155105,32626,155778,105283,155778,123926,142976,124028,142836,124523,142100,127457,137388,127533,137134,128892,131851,134912,109740,140169,87020,140411,84569xe">
                <v:fill on="t" focussize="0,0"/>
                <v:stroke on="f"/>
                <v:imagedata o:title=""/>
                <o:lock v:ext="edit" aspectratio="f"/>
                <v:textbox inset="0mm,0mm,0mm,0mm"/>
                <w10:wrap type="topAndBottom"/>
              </v:shape>
            </w:pict>
          </mc:Fallback>
        </mc:AlternateContent>
      </w:r>
      <w:r>
        <w:rPr>
          <w:rFonts w:ascii="Segoe UI Semibold"/>
          <w:sz w:val="7"/>
        </w:rPr>
        <w:drawing>
          <wp:anchor distT="0" distB="0" distL="0" distR="0" simplePos="0" relativeHeight="251744256" behindDoc="1" locked="0" layoutInCell="1" allowOverlap="1">
            <wp:simplePos x="0" y="0"/>
            <wp:positionH relativeFrom="page">
              <wp:posOffset>1471930</wp:posOffset>
            </wp:positionH>
            <wp:positionV relativeFrom="paragraph">
              <wp:posOffset>74295</wp:posOffset>
            </wp:positionV>
            <wp:extent cx="139700" cy="155575"/>
            <wp:effectExtent l="0" t="0" r="0" b="0"/>
            <wp:wrapTopAndBottom/>
            <wp:docPr id="278" name="Image 278"/>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19" cstate="print"/>
                    <a:stretch>
                      <a:fillRect/>
                    </a:stretch>
                  </pic:blipFill>
                  <pic:spPr>
                    <a:xfrm>
                      <a:off x="0" y="0"/>
                      <a:ext cx="139931" cy="155448"/>
                    </a:xfrm>
                    <a:prstGeom prst="rect">
                      <a:avLst/>
                    </a:prstGeom>
                  </pic:spPr>
                </pic:pic>
              </a:graphicData>
            </a:graphic>
          </wp:anchor>
        </w:drawing>
      </w:r>
      <w:r>
        <w:rPr>
          <w:rFonts w:ascii="Segoe UI Semibold"/>
          <w:sz w:val="7"/>
        </w:rPr>
        <mc:AlternateContent>
          <mc:Choice Requires="wps">
            <w:drawing>
              <wp:anchor distT="0" distB="0" distL="0" distR="0" simplePos="0" relativeHeight="251744256" behindDoc="1" locked="0" layoutInCell="1" allowOverlap="1">
                <wp:simplePos x="0" y="0"/>
                <wp:positionH relativeFrom="page">
                  <wp:posOffset>1778000</wp:posOffset>
                </wp:positionH>
                <wp:positionV relativeFrom="paragraph">
                  <wp:posOffset>81915</wp:posOffset>
                </wp:positionV>
                <wp:extent cx="139700" cy="140335"/>
                <wp:effectExtent l="0" t="0" r="0" b="0"/>
                <wp:wrapTopAndBottom/>
                <wp:docPr id="279" name="Graphic 279"/>
                <wp:cNvGraphicFramePr/>
                <a:graphic xmlns:a="http://schemas.openxmlformats.org/drawingml/2006/main">
                  <a:graphicData uri="http://schemas.microsoft.com/office/word/2010/wordprocessingShape">
                    <wps:wsp>
                      <wps:cNvSpPr/>
                      <wps:spPr>
                        <a:xfrm>
                          <a:off x="0" y="0"/>
                          <a:ext cx="139700" cy="140335"/>
                        </a:xfrm>
                        <a:custGeom>
                          <a:avLst/>
                          <a:gdLst/>
                          <a:ahLst/>
                          <a:cxnLst/>
                          <a:rect l="l" t="t" r="r" b="b"/>
                          <a:pathLst>
                            <a:path w="139700" h="140335">
                              <a:moveTo>
                                <a:pt x="107746" y="36449"/>
                              </a:moveTo>
                              <a:lnTo>
                                <a:pt x="73253" y="901"/>
                              </a:lnTo>
                              <a:lnTo>
                                <a:pt x="68961" y="0"/>
                              </a:lnTo>
                              <a:lnTo>
                                <a:pt x="67767" y="292"/>
                              </a:lnTo>
                              <a:lnTo>
                                <a:pt x="33616" y="33718"/>
                              </a:lnTo>
                              <a:lnTo>
                                <a:pt x="31877" y="36449"/>
                              </a:lnTo>
                              <a:lnTo>
                                <a:pt x="31927" y="39814"/>
                              </a:lnTo>
                              <a:lnTo>
                                <a:pt x="32512" y="41249"/>
                              </a:lnTo>
                              <a:lnTo>
                                <a:pt x="34848" y="43637"/>
                              </a:lnTo>
                              <a:lnTo>
                                <a:pt x="34696" y="43637"/>
                              </a:lnTo>
                              <a:lnTo>
                                <a:pt x="36156" y="44259"/>
                              </a:lnTo>
                              <a:lnTo>
                                <a:pt x="40271" y="44259"/>
                              </a:lnTo>
                              <a:lnTo>
                                <a:pt x="41871" y="43637"/>
                              </a:lnTo>
                              <a:lnTo>
                                <a:pt x="41554" y="43637"/>
                              </a:lnTo>
                              <a:lnTo>
                                <a:pt x="42570" y="42672"/>
                              </a:lnTo>
                              <a:lnTo>
                                <a:pt x="63512" y="21742"/>
                              </a:lnTo>
                              <a:lnTo>
                                <a:pt x="63601" y="95338"/>
                              </a:lnTo>
                              <a:lnTo>
                                <a:pt x="64262" y="96862"/>
                              </a:lnTo>
                              <a:lnTo>
                                <a:pt x="66700" y="99174"/>
                              </a:lnTo>
                              <a:lnTo>
                                <a:pt x="68160" y="99758"/>
                              </a:lnTo>
                              <a:lnTo>
                                <a:pt x="71526" y="99758"/>
                              </a:lnTo>
                              <a:lnTo>
                                <a:pt x="72986" y="99174"/>
                              </a:lnTo>
                              <a:lnTo>
                                <a:pt x="75425" y="96862"/>
                              </a:lnTo>
                              <a:lnTo>
                                <a:pt x="76085" y="95338"/>
                              </a:lnTo>
                              <a:lnTo>
                                <a:pt x="76174" y="21742"/>
                              </a:lnTo>
                              <a:lnTo>
                                <a:pt x="97116" y="42672"/>
                              </a:lnTo>
                              <a:lnTo>
                                <a:pt x="98183" y="43637"/>
                              </a:lnTo>
                              <a:lnTo>
                                <a:pt x="97917" y="43637"/>
                              </a:lnTo>
                              <a:lnTo>
                                <a:pt x="99593" y="44259"/>
                              </a:lnTo>
                              <a:lnTo>
                                <a:pt x="103200" y="44259"/>
                              </a:lnTo>
                              <a:lnTo>
                                <a:pt x="104648" y="43637"/>
                              </a:lnTo>
                              <a:lnTo>
                                <a:pt x="107035" y="41249"/>
                              </a:lnTo>
                              <a:lnTo>
                                <a:pt x="107645" y="39814"/>
                              </a:lnTo>
                              <a:lnTo>
                                <a:pt x="107746" y="36449"/>
                              </a:lnTo>
                              <a:close/>
                            </a:path>
                            <a:path w="139700" h="140335">
                              <a:moveTo>
                                <a:pt x="139674" y="92011"/>
                              </a:moveTo>
                              <a:lnTo>
                                <a:pt x="139052" y="90512"/>
                              </a:lnTo>
                              <a:lnTo>
                                <a:pt x="136575" y="88036"/>
                              </a:lnTo>
                              <a:lnTo>
                                <a:pt x="135089" y="87426"/>
                              </a:lnTo>
                              <a:lnTo>
                                <a:pt x="131584" y="87426"/>
                              </a:lnTo>
                              <a:lnTo>
                                <a:pt x="130098" y="88036"/>
                              </a:lnTo>
                              <a:lnTo>
                                <a:pt x="127622" y="90512"/>
                              </a:lnTo>
                              <a:lnTo>
                                <a:pt x="127000" y="92011"/>
                              </a:lnTo>
                              <a:lnTo>
                                <a:pt x="126974" y="107200"/>
                              </a:lnTo>
                              <a:lnTo>
                                <a:pt x="126492" y="113144"/>
                              </a:lnTo>
                              <a:lnTo>
                                <a:pt x="126123" y="114960"/>
                              </a:lnTo>
                              <a:lnTo>
                                <a:pt x="125996" y="115316"/>
                              </a:lnTo>
                              <a:lnTo>
                                <a:pt x="125641" y="116319"/>
                              </a:lnTo>
                              <a:lnTo>
                                <a:pt x="106718" y="127101"/>
                              </a:lnTo>
                              <a:lnTo>
                                <a:pt x="32969" y="127101"/>
                              </a:lnTo>
                              <a:lnTo>
                                <a:pt x="25806" y="126517"/>
                              </a:lnTo>
                              <a:lnTo>
                                <a:pt x="26301" y="126517"/>
                              </a:lnTo>
                              <a:lnTo>
                                <a:pt x="24828" y="126225"/>
                              </a:lnTo>
                              <a:lnTo>
                                <a:pt x="13766" y="115862"/>
                              </a:lnTo>
                              <a:lnTo>
                                <a:pt x="13271" y="114046"/>
                              </a:lnTo>
                              <a:lnTo>
                                <a:pt x="13195" y="113144"/>
                              </a:lnTo>
                              <a:lnTo>
                                <a:pt x="12712" y="107200"/>
                              </a:lnTo>
                              <a:lnTo>
                                <a:pt x="12674" y="92011"/>
                              </a:lnTo>
                              <a:lnTo>
                                <a:pt x="12052" y="90512"/>
                              </a:lnTo>
                              <a:lnTo>
                                <a:pt x="9588" y="88036"/>
                              </a:lnTo>
                              <a:lnTo>
                                <a:pt x="8089" y="87426"/>
                              </a:lnTo>
                              <a:lnTo>
                                <a:pt x="4597" y="87426"/>
                              </a:lnTo>
                              <a:lnTo>
                                <a:pt x="3098" y="88036"/>
                              </a:lnTo>
                              <a:lnTo>
                                <a:pt x="622" y="90512"/>
                              </a:lnTo>
                              <a:lnTo>
                                <a:pt x="0" y="92011"/>
                              </a:lnTo>
                              <a:lnTo>
                                <a:pt x="0" y="107200"/>
                              </a:lnTo>
                              <a:lnTo>
                                <a:pt x="24206" y="139065"/>
                              </a:lnTo>
                              <a:lnTo>
                                <a:pt x="23901" y="139065"/>
                              </a:lnTo>
                              <a:lnTo>
                                <a:pt x="32575" y="139776"/>
                              </a:lnTo>
                              <a:lnTo>
                                <a:pt x="107111" y="139776"/>
                              </a:lnTo>
                              <a:lnTo>
                                <a:pt x="134454" y="127101"/>
                              </a:lnTo>
                              <a:lnTo>
                                <a:pt x="136398" y="123317"/>
                              </a:lnTo>
                              <a:lnTo>
                                <a:pt x="137020" y="121958"/>
                              </a:lnTo>
                              <a:lnTo>
                                <a:pt x="138391" y="118757"/>
                              </a:lnTo>
                              <a:lnTo>
                                <a:pt x="139014" y="115316"/>
                              </a:lnTo>
                              <a:lnTo>
                                <a:pt x="139115" y="114046"/>
                              </a:lnTo>
                              <a:lnTo>
                                <a:pt x="139192" y="113144"/>
                              </a:lnTo>
                              <a:lnTo>
                                <a:pt x="139674" y="107200"/>
                              </a:lnTo>
                              <a:lnTo>
                                <a:pt x="139674" y="92011"/>
                              </a:lnTo>
                              <a:close/>
                            </a:path>
                          </a:pathLst>
                        </a:custGeom>
                        <a:solidFill>
                          <a:srgbClr val="5C5C5C"/>
                        </a:solidFill>
                      </wps:spPr>
                      <wps:bodyPr wrap="square" lIns="0" tIns="0" rIns="0" bIns="0" rtlCol="0">
                        <a:noAutofit/>
                      </wps:bodyPr>
                    </wps:wsp>
                  </a:graphicData>
                </a:graphic>
              </wp:anchor>
            </w:drawing>
          </mc:Choice>
          <mc:Fallback>
            <w:pict>
              <v:shape id="Graphic 279" o:spid="_x0000_s1026" o:spt="100" style="position:absolute;left:0pt;margin-left:140pt;margin-top:6.45pt;height:11.05pt;width:11pt;mso-position-horizontal-relative:page;mso-wrap-distance-bottom:0pt;mso-wrap-distance-top:0pt;z-index:-251572224;mso-width-relative:page;mso-height-relative:page;" fillcolor="#5C5C5C" filled="t" stroked="f" coordsize="139700,140335" o:gfxdata="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ceec4NkAAAAJAQAADwAAAAAAAAABACAAAAAiAAAA&#10;ZHJzL2Rvd25yZXYueG1sUEsBAhQAFAAAAAgAh07iQKXGKjyyBAAA1hEAAA4AAAAAAAAAAQAgAAAA&#10;KAEAAGRycy9lMm9Eb2MueG1sUEsFBgAAAAAGAAYAWQEAAEwIAAAAAA==&#10;" path="m107746,36449l73253,901,68961,0,67767,292,33616,33718,31877,36449,31927,39814,32512,41249,34848,43637,34696,43637,36156,44259,40271,44259,41871,43637,41554,43637,42570,42672,63512,21742,63601,95338,64262,96862,66700,99174,68160,99758,71526,99758,72986,99174,75425,96862,76085,95338,76174,21742,97116,42672,98183,43637,97917,43637,99593,44259,103200,44259,104648,43637,107035,41249,107645,39814,107746,36449xem139674,92011l139052,90512,136575,88036,135089,87426,131584,87426,130098,88036,127622,90512,127000,92011,126974,107200,126492,113144,126123,114960,125996,115316,125641,116319,106718,127101,32969,127101,25806,126517,26301,126517,24828,126225,13766,115862,13271,114046,13195,113144,12712,107200,12674,92011,12052,90512,9588,88036,8089,87426,4597,87426,3098,88036,622,90512,0,92011,0,107200,24206,139065,23901,139065,32575,139776,107111,139776,134454,127101,136398,123317,137020,121958,138391,118757,139014,115316,139115,114046,139192,113144,139674,107200,139674,92011xe">
                <v:fill on="t" focussize="0,0"/>
                <v:stroke on="f"/>
                <v:imagedata o:title=""/>
                <o:lock v:ext="edit" aspectratio="f"/>
                <v:textbox inset="0mm,0mm,0mm,0mm"/>
                <w10:wrap type="topAndBottom"/>
              </v:shape>
            </w:pict>
          </mc:Fallback>
        </mc:AlternateContent>
      </w:r>
      <w:r>
        <w:rPr>
          <w:rFonts w:ascii="Segoe UI Semibold"/>
          <w:sz w:val="7"/>
        </w:rPr>
        <mc:AlternateContent>
          <mc:Choice Requires="wps">
            <w:drawing>
              <wp:anchor distT="0" distB="0" distL="0" distR="0" simplePos="0" relativeHeight="251745280" behindDoc="1" locked="0" layoutInCell="1" allowOverlap="1">
                <wp:simplePos x="0" y="0"/>
                <wp:positionH relativeFrom="page">
                  <wp:posOffset>2082800</wp:posOffset>
                </wp:positionH>
                <wp:positionV relativeFrom="paragraph">
                  <wp:posOffset>82550</wp:posOffset>
                </wp:positionV>
                <wp:extent cx="139065" cy="139700"/>
                <wp:effectExtent l="0" t="0" r="0" b="0"/>
                <wp:wrapTopAndBottom/>
                <wp:docPr id="280" name="Graphic 280"/>
                <wp:cNvGraphicFramePr/>
                <a:graphic xmlns:a="http://schemas.openxmlformats.org/drawingml/2006/main">
                  <a:graphicData uri="http://schemas.microsoft.com/office/word/2010/wordprocessingShape">
                    <wps:wsp>
                      <wps:cNvSpPr/>
                      <wps:spPr>
                        <a:xfrm>
                          <a:off x="0" y="0"/>
                          <a:ext cx="139065" cy="139700"/>
                        </a:xfrm>
                        <a:custGeom>
                          <a:avLst/>
                          <a:gdLst/>
                          <a:ahLst/>
                          <a:cxnLst/>
                          <a:rect l="l" t="t" r="r" b="b"/>
                          <a:pathLst>
                            <a:path w="139065" h="139700">
                              <a:moveTo>
                                <a:pt x="131495" y="4597"/>
                              </a:moveTo>
                              <a:lnTo>
                                <a:pt x="130886" y="3098"/>
                              </a:lnTo>
                              <a:lnTo>
                                <a:pt x="128409" y="622"/>
                              </a:lnTo>
                              <a:lnTo>
                                <a:pt x="126911" y="0"/>
                              </a:lnTo>
                              <a:lnTo>
                                <a:pt x="123418" y="0"/>
                              </a:lnTo>
                              <a:lnTo>
                                <a:pt x="121920" y="622"/>
                              </a:lnTo>
                              <a:lnTo>
                                <a:pt x="119456" y="3098"/>
                              </a:lnTo>
                              <a:lnTo>
                                <a:pt x="118833" y="4597"/>
                              </a:lnTo>
                              <a:lnTo>
                                <a:pt x="118833" y="19964"/>
                              </a:lnTo>
                              <a:lnTo>
                                <a:pt x="109702" y="12674"/>
                              </a:lnTo>
                              <a:lnTo>
                                <a:pt x="108407" y="11633"/>
                              </a:lnTo>
                              <a:lnTo>
                                <a:pt x="96507" y="5359"/>
                              </a:lnTo>
                              <a:lnTo>
                                <a:pt x="83439" y="1409"/>
                              </a:lnTo>
                              <a:lnTo>
                                <a:pt x="69316" y="0"/>
                              </a:lnTo>
                              <a:lnTo>
                                <a:pt x="61010" y="0"/>
                              </a:lnTo>
                              <a:lnTo>
                                <a:pt x="53365" y="1409"/>
                              </a:lnTo>
                              <a:lnTo>
                                <a:pt x="53060" y="1409"/>
                              </a:lnTo>
                              <a:lnTo>
                                <a:pt x="16941" y="23101"/>
                              </a:lnTo>
                              <a:lnTo>
                                <a:pt x="215" y="61125"/>
                              </a:lnTo>
                              <a:lnTo>
                                <a:pt x="0" y="62865"/>
                              </a:lnTo>
                              <a:lnTo>
                                <a:pt x="431" y="64427"/>
                              </a:lnTo>
                              <a:lnTo>
                                <a:pt x="2578" y="67183"/>
                              </a:lnTo>
                              <a:lnTo>
                                <a:pt x="3987" y="67983"/>
                              </a:lnTo>
                              <a:lnTo>
                                <a:pt x="7454" y="68414"/>
                              </a:lnTo>
                              <a:lnTo>
                                <a:pt x="9017" y="67983"/>
                              </a:lnTo>
                              <a:lnTo>
                                <a:pt x="11772" y="65836"/>
                              </a:lnTo>
                              <a:lnTo>
                                <a:pt x="12573" y="64427"/>
                              </a:lnTo>
                              <a:lnTo>
                                <a:pt x="12788" y="62699"/>
                              </a:lnTo>
                              <a:lnTo>
                                <a:pt x="13665" y="55791"/>
                              </a:lnTo>
                              <a:lnTo>
                                <a:pt x="36918" y="22364"/>
                              </a:lnTo>
                              <a:lnTo>
                                <a:pt x="62547" y="12674"/>
                              </a:lnTo>
                              <a:lnTo>
                                <a:pt x="77698" y="12674"/>
                              </a:lnTo>
                              <a:lnTo>
                                <a:pt x="85572" y="14338"/>
                              </a:lnTo>
                              <a:lnTo>
                                <a:pt x="100584" y="20980"/>
                              </a:lnTo>
                              <a:lnTo>
                                <a:pt x="107099" y="25679"/>
                              </a:lnTo>
                              <a:lnTo>
                                <a:pt x="112610" y="31750"/>
                              </a:lnTo>
                              <a:lnTo>
                                <a:pt x="91668" y="31750"/>
                              </a:lnTo>
                              <a:lnTo>
                                <a:pt x="90182" y="32372"/>
                              </a:lnTo>
                              <a:lnTo>
                                <a:pt x="87706" y="34848"/>
                              </a:lnTo>
                              <a:lnTo>
                                <a:pt x="87083" y="36334"/>
                              </a:lnTo>
                              <a:lnTo>
                                <a:pt x="87083" y="39839"/>
                              </a:lnTo>
                              <a:lnTo>
                                <a:pt x="87706" y="41325"/>
                              </a:lnTo>
                              <a:lnTo>
                                <a:pt x="90182" y="43802"/>
                              </a:lnTo>
                              <a:lnTo>
                                <a:pt x="91668" y="44424"/>
                              </a:lnTo>
                              <a:lnTo>
                                <a:pt x="126911" y="44424"/>
                              </a:lnTo>
                              <a:lnTo>
                                <a:pt x="128409" y="43802"/>
                              </a:lnTo>
                              <a:lnTo>
                                <a:pt x="130886" y="41325"/>
                              </a:lnTo>
                              <a:lnTo>
                                <a:pt x="131495" y="39839"/>
                              </a:lnTo>
                              <a:lnTo>
                                <a:pt x="131495" y="19964"/>
                              </a:lnTo>
                              <a:lnTo>
                                <a:pt x="131495" y="4597"/>
                              </a:lnTo>
                              <a:close/>
                            </a:path>
                            <a:path w="139065" h="139700">
                              <a:moveTo>
                                <a:pt x="139014" y="76949"/>
                              </a:moveTo>
                              <a:lnTo>
                                <a:pt x="138645" y="75476"/>
                              </a:lnTo>
                              <a:lnTo>
                                <a:pt x="136779" y="72809"/>
                              </a:lnTo>
                              <a:lnTo>
                                <a:pt x="135521" y="71958"/>
                              </a:lnTo>
                              <a:lnTo>
                                <a:pt x="132346" y="71234"/>
                              </a:lnTo>
                              <a:lnTo>
                                <a:pt x="130848" y="71450"/>
                              </a:lnTo>
                              <a:lnTo>
                                <a:pt x="128003" y="73037"/>
                              </a:lnTo>
                              <a:lnTo>
                                <a:pt x="127038" y="74206"/>
                              </a:lnTo>
                              <a:lnTo>
                                <a:pt x="126517" y="75742"/>
                              </a:lnTo>
                              <a:lnTo>
                                <a:pt x="126250" y="76949"/>
                              </a:lnTo>
                              <a:lnTo>
                                <a:pt x="119989" y="96710"/>
                              </a:lnTo>
                              <a:lnTo>
                                <a:pt x="107480" y="112572"/>
                              </a:lnTo>
                              <a:lnTo>
                                <a:pt x="90182" y="123151"/>
                              </a:lnTo>
                              <a:lnTo>
                                <a:pt x="69532" y="127000"/>
                              </a:lnTo>
                              <a:lnTo>
                                <a:pt x="61302" y="127000"/>
                              </a:lnTo>
                              <a:lnTo>
                                <a:pt x="26301" y="107797"/>
                              </a:lnTo>
                              <a:lnTo>
                                <a:pt x="46977" y="107797"/>
                              </a:lnTo>
                              <a:lnTo>
                                <a:pt x="48450" y="107492"/>
                              </a:lnTo>
                              <a:lnTo>
                                <a:pt x="49669" y="106768"/>
                              </a:lnTo>
                              <a:lnTo>
                                <a:pt x="51562" y="104432"/>
                              </a:lnTo>
                              <a:lnTo>
                                <a:pt x="52044" y="103098"/>
                              </a:lnTo>
                              <a:lnTo>
                                <a:pt x="52044" y="100088"/>
                              </a:lnTo>
                              <a:lnTo>
                                <a:pt x="45694" y="95250"/>
                              </a:lnTo>
                              <a:lnTo>
                                <a:pt x="10452" y="95250"/>
                              </a:lnTo>
                              <a:lnTo>
                                <a:pt x="7620" y="98094"/>
                              </a:lnTo>
                              <a:lnTo>
                                <a:pt x="7620" y="135089"/>
                              </a:lnTo>
                              <a:lnTo>
                                <a:pt x="8242" y="136588"/>
                              </a:lnTo>
                              <a:lnTo>
                                <a:pt x="10718" y="139052"/>
                              </a:lnTo>
                              <a:lnTo>
                                <a:pt x="12204" y="139674"/>
                              </a:lnTo>
                              <a:lnTo>
                                <a:pt x="15697" y="139674"/>
                              </a:lnTo>
                              <a:lnTo>
                                <a:pt x="17195" y="139052"/>
                              </a:lnTo>
                              <a:lnTo>
                                <a:pt x="19672" y="136588"/>
                              </a:lnTo>
                              <a:lnTo>
                                <a:pt x="20281" y="135089"/>
                              </a:lnTo>
                              <a:lnTo>
                                <a:pt x="20281" y="119824"/>
                              </a:lnTo>
                              <a:lnTo>
                                <a:pt x="25425" y="124320"/>
                              </a:lnTo>
                              <a:lnTo>
                                <a:pt x="55549" y="138277"/>
                              </a:lnTo>
                              <a:lnTo>
                                <a:pt x="55232" y="138277"/>
                              </a:lnTo>
                              <a:lnTo>
                                <a:pt x="62687" y="139357"/>
                              </a:lnTo>
                              <a:lnTo>
                                <a:pt x="69418" y="139674"/>
                              </a:lnTo>
                              <a:lnTo>
                                <a:pt x="77787" y="139674"/>
                              </a:lnTo>
                              <a:lnTo>
                                <a:pt x="120789" y="117983"/>
                              </a:lnTo>
                              <a:lnTo>
                                <a:pt x="138328" y="81762"/>
                              </a:lnTo>
                              <a:lnTo>
                                <a:pt x="138811" y="78562"/>
                              </a:lnTo>
                              <a:lnTo>
                                <a:pt x="139014" y="76949"/>
                              </a:lnTo>
                              <a:close/>
                            </a:path>
                          </a:pathLst>
                        </a:custGeom>
                        <a:solidFill>
                          <a:srgbClr val="5C5C5C"/>
                        </a:solidFill>
                      </wps:spPr>
                      <wps:bodyPr wrap="square" lIns="0" tIns="0" rIns="0" bIns="0" rtlCol="0">
                        <a:noAutofit/>
                      </wps:bodyPr>
                    </wps:wsp>
                  </a:graphicData>
                </a:graphic>
              </wp:anchor>
            </w:drawing>
          </mc:Choice>
          <mc:Fallback>
            <w:pict>
              <v:shape id="Graphic 280" o:spid="_x0000_s1026" o:spt="100" style="position:absolute;left:0pt;margin-left:164pt;margin-top:6.5pt;height:11pt;width:10.95pt;mso-position-horizontal-relative:page;mso-wrap-distance-bottom:0pt;mso-wrap-distance-top:0pt;z-index:-251571200;mso-width-relative:page;mso-height-relative:page;" fillcolor="#5C5C5C" filled="t" stroked="f" coordsize="139065,139700" o:gfxdata="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" path="m131495,4597l130886,3098,128409,622,126911,0,123418,0,121920,622,119456,3098,118833,4597,118833,19964,109702,12674,108407,11633,96507,5359,83439,1409,69316,0,61010,0,53365,1409,53060,1409,16941,23101,215,61125,0,62865,431,64427,2578,67183,3987,67983,7454,68414,9017,67983,11772,65836,12573,64427,12788,62699,13665,55791,36918,22364,62547,12674,77698,12674,85572,14338,100584,20980,107099,25679,112610,31750,91668,31750,90182,32372,87706,34848,87083,36334,87083,39839,87706,41325,90182,43802,91668,44424,126911,44424,128409,43802,130886,41325,131495,39839,131495,19964,131495,4597xem139014,76949l138645,75476,136779,72809,135521,71958,132346,71234,130848,71450,128003,73037,127038,74206,126517,75742,126250,76949,119989,96710,107480,112572,90182,123151,69532,127000,61302,127000,26301,107797,46977,107797,48450,107492,49669,106768,51562,104432,52044,103098,52044,100088,45694,95250,10452,95250,7620,98094,7620,135089,8242,136588,10718,139052,12204,139674,15697,139674,17195,139052,19672,136588,20281,135089,20281,119824,25425,124320,55549,138277,55232,138277,62687,139357,69418,139674,77787,139674,120789,117983,138328,81762,138811,78562,139014,76949xe">
                <v:fill on="t" focussize="0,0"/>
                <v:stroke on="f"/>
                <v:imagedata o:title=""/>
                <o:lock v:ext="edit" aspectratio="f"/>
                <v:textbox inset="0mm,0mm,0mm,0mm"/>
                <w10:wrap type="topAndBottom"/>
              </v:shape>
            </w:pict>
          </mc:Fallback>
        </mc:AlternateContent>
      </w:r>
      <w:r>
        <w:rPr>
          <w:rFonts w:ascii="Segoe UI Semibold"/>
          <w:sz w:val="7"/>
        </w:rPr>
        <mc:AlternateContent>
          <mc:Choice Requires="wps">
            <w:drawing>
              <wp:anchor distT="0" distB="0" distL="0" distR="0" simplePos="0" relativeHeight="251745280" behindDoc="1" locked="0" layoutInCell="1" allowOverlap="1">
                <wp:simplePos x="0" y="0"/>
                <wp:positionH relativeFrom="page">
                  <wp:posOffset>2390140</wp:posOffset>
                </wp:positionH>
                <wp:positionV relativeFrom="paragraph">
                  <wp:posOffset>137795</wp:posOffset>
                </wp:positionV>
                <wp:extent cx="133350" cy="28575"/>
                <wp:effectExtent l="0" t="0" r="0" b="0"/>
                <wp:wrapTopAndBottom/>
                <wp:docPr id="281" name="Graphic 281"/>
                <wp:cNvGraphicFramePr/>
                <a:graphic xmlns:a="http://schemas.openxmlformats.org/drawingml/2006/main">
                  <a:graphicData uri="http://schemas.microsoft.com/office/word/2010/wordprocessingShape">
                    <wps:wsp>
                      <wps:cNvSpPr/>
                      <wps:spPr>
                        <a:xfrm>
                          <a:off x="0" y="0"/>
                          <a:ext cx="133350" cy="28575"/>
                        </a:xfrm>
                        <a:custGeom>
                          <a:avLst/>
                          <a:gdLst/>
                          <a:ahLst/>
                          <a:cxnLst/>
                          <a:rect l="l" t="t" r="r" b="b"/>
                          <a:pathLst>
                            <a:path w="133350" h="28575">
                              <a:moveTo>
                                <a:pt x="28549" y="12382"/>
                              </a:moveTo>
                              <a:lnTo>
                                <a:pt x="16167" y="0"/>
                              </a:lnTo>
                              <a:lnTo>
                                <a:pt x="12382" y="0"/>
                              </a:lnTo>
                              <a:lnTo>
                                <a:pt x="0" y="12382"/>
                              </a:lnTo>
                              <a:lnTo>
                                <a:pt x="0" y="16167"/>
                              </a:lnTo>
                              <a:lnTo>
                                <a:pt x="12382" y="28549"/>
                              </a:lnTo>
                              <a:lnTo>
                                <a:pt x="16167" y="28549"/>
                              </a:lnTo>
                              <a:lnTo>
                                <a:pt x="28549" y="16167"/>
                              </a:lnTo>
                              <a:lnTo>
                                <a:pt x="28549" y="12382"/>
                              </a:lnTo>
                              <a:close/>
                            </a:path>
                            <a:path w="133350" h="28575">
                              <a:moveTo>
                                <a:pt x="80949" y="12382"/>
                              </a:moveTo>
                              <a:lnTo>
                                <a:pt x="68567" y="0"/>
                              </a:lnTo>
                              <a:lnTo>
                                <a:pt x="64795" y="0"/>
                              </a:lnTo>
                              <a:lnTo>
                                <a:pt x="52412" y="12382"/>
                              </a:lnTo>
                              <a:lnTo>
                                <a:pt x="52412" y="16154"/>
                              </a:lnTo>
                              <a:lnTo>
                                <a:pt x="64795" y="28536"/>
                              </a:lnTo>
                              <a:lnTo>
                                <a:pt x="68567" y="28536"/>
                              </a:lnTo>
                              <a:lnTo>
                                <a:pt x="80949" y="16154"/>
                              </a:lnTo>
                              <a:lnTo>
                                <a:pt x="80949" y="12382"/>
                              </a:lnTo>
                              <a:close/>
                            </a:path>
                            <a:path w="133350" h="28575">
                              <a:moveTo>
                                <a:pt x="133311" y="12382"/>
                              </a:moveTo>
                              <a:lnTo>
                                <a:pt x="120942" y="0"/>
                              </a:lnTo>
                              <a:lnTo>
                                <a:pt x="117157" y="0"/>
                              </a:lnTo>
                              <a:lnTo>
                                <a:pt x="104775" y="12382"/>
                              </a:lnTo>
                              <a:lnTo>
                                <a:pt x="104775" y="16154"/>
                              </a:lnTo>
                              <a:lnTo>
                                <a:pt x="117157" y="28536"/>
                              </a:lnTo>
                              <a:lnTo>
                                <a:pt x="120942" y="28536"/>
                              </a:lnTo>
                              <a:lnTo>
                                <a:pt x="133311" y="16154"/>
                              </a:lnTo>
                              <a:lnTo>
                                <a:pt x="133311" y="12382"/>
                              </a:lnTo>
                              <a:close/>
                            </a:path>
                          </a:pathLst>
                        </a:custGeom>
                        <a:solidFill>
                          <a:srgbClr val="5C5C5C"/>
                        </a:solidFill>
                      </wps:spPr>
                      <wps:bodyPr wrap="square" lIns="0" tIns="0" rIns="0" bIns="0" rtlCol="0">
                        <a:noAutofit/>
                      </wps:bodyPr>
                    </wps:wsp>
                  </a:graphicData>
                </a:graphic>
              </wp:anchor>
            </w:drawing>
          </mc:Choice>
          <mc:Fallback>
            <w:pict>
              <v:shape id="Graphic 281" o:spid="_x0000_s1026" o:spt="100" style="position:absolute;left:0pt;margin-left:188.2pt;margin-top:10.85pt;height:2.25pt;width:10.5pt;mso-position-horizontal-relative:page;mso-wrap-distance-bottom:0pt;mso-wrap-distance-top:0pt;z-index:-251571200;mso-width-relative:page;mso-height-relative:page;" fillcolor="#5C5C5C" filled="t" stroked="f" coordsize="133350,28575" o:gfxdata="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gPC4t2gAA&#10;AAkBAAAPAAAAAAAAAAEAIAAAACIAAABkcnMvZG93bnJldi54bWxQSwECFAAUAAAACACHTuJASnn3&#10;VMcCAAAJCQAADgAAAAAAAAABACAAAAApAQAAZHJzL2Uyb0RvYy54bWxQSwUGAAAAAAYABgBZAQAA&#10;YgYAAAAA&#10;" path="m28549,12382l16167,0,12382,0,0,12382,0,16167,12382,28549,16167,28549,28549,16167,28549,12382xem80949,12382l68567,0,64795,0,52412,12382,52412,16154,64795,28536,68567,28536,80949,16154,80949,12382xem133311,12382l120942,0,117157,0,104775,12382,104775,16154,117157,28536,120942,28536,133311,16154,133311,12382xe">
                <v:fill on="t" focussize="0,0"/>
                <v:stroke on="f"/>
                <v:imagedata o:title=""/>
                <o:lock v:ext="edit" aspectratio="f"/>
                <v:textbox inset="0mm,0mm,0mm,0mm"/>
                <w10:wrap type="topAndBottom"/>
              </v:shape>
            </w:pict>
          </mc:Fallback>
        </mc:AlternateContent>
      </w:r>
    </w:p>
    <w:p w14:paraId="4715EC63">
      <w:pPr>
        <w:pStyle w:val="7"/>
        <w:rPr>
          <w:rFonts w:ascii="Segoe UI Semibold"/>
        </w:rPr>
      </w:pPr>
    </w:p>
    <w:p w14:paraId="1C10BE60">
      <w:pPr>
        <w:pStyle w:val="7"/>
        <w:rPr>
          <w:rFonts w:ascii="Segoe UI Semibold"/>
        </w:rPr>
      </w:pPr>
    </w:p>
    <w:p w14:paraId="2F54C2E8">
      <w:pPr>
        <w:pStyle w:val="7"/>
        <w:spacing w:before="175"/>
        <w:rPr>
          <w:rFonts w:ascii="Segoe UI Semibold"/>
        </w:rPr>
      </w:pPr>
    </w:p>
    <w:p w14:paraId="41753279">
      <w:pPr>
        <w:pStyle w:val="7"/>
        <w:spacing w:before="325"/>
        <w:rPr>
          <w:rFonts w:ascii="Segoe UI Semibold"/>
          <w:sz w:val="36"/>
        </w:rPr>
      </w:pPr>
      <w:r>
        <w:rPr>
          <w:rFonts w:hint="default"/>
          <w:color w:val="00284D"/>
          <w:spacing w:val="-5"/>
          <w:lang w:val="en-US"/>
        </w:rPr>
        <w:t xml:space="preserve"> </w:t>
      </w:r>
    </w:p>
    <w:p w14:paraId="44344F10">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76" w:name="_Toc22139"/>
      <w:bookmarkStart w:id="77" w:name="_Toc4222"/>
      <w:bookmarkStart w:id="78" w:name="_Toc31332"/>
      <w:bookmarkStart w:id="79" w:name="_Toc24376"/>
      <w:r>
        <w:rPr>
          <w:rFonts w:hint="default" w:ascii="Bahnschrift" w:hAnsi="Bahnschrift" w:cs="Bahnschrift"/>
          <w:i/>
          <w:iCs/>
          <w:sz w:val="44"/>
          <w:szCs w:val="44"/>
          <w:u w:val="single"/>
          <w:lang w:val="en-US"/>
          <w14:glow w14:rad="139700">
            <w14:schemeClr w14:val="accent3">
              <w14:satMod w14:val="175000"/>
              <w14:alpha w14:val="60000"/>
            </w14:schemeClr>
          </w14:glow>
        </w:rPr>
        <w:t>5.</w:t>
      </w:r>
      <w:r>
        <w:rPr>
          <w:rFonts w:hint="default" w:ascii="Bahnschrift" w:hAnsi="Bahnschrift" w:cs="Bahnschrift"/>
          <w:i/>
          <w:iCs/>
          <w:sz w:val="44"/>
          <w:szCs w:val="44"/>
          <w:u w:val="single"/>
          <w14:glow w14:rad="139700">
            <w14:schemeClr w14:val="accent3">
              <w14:satMod w14:val="175000"/>
              <w14:alpha w14:val="60000"/>
            </w14:schemeClr>
          </w14:glow>
        </w:rPr>
        <w:t>Poisson Distribution Problem</w:t>
      </w:r>
      <w:bookmarkEnd w:id="76"/>
      <w:bookmarkEnd w:id="77"/>
      <w:bookmarkEnd w:id="78"/>
      <w:bookmarkEnd w:id="79"/>
    </w:p>
    <w:p w14:paraId="6E914394">
      <w:pPr>
        <w:pStyle w:val="3"/>
        <w:rPr>
          <w:b w:val="0"/>
        </w:rPr>
      </w:pPr>
      <w:r>
        <w:rPr>
          <w:b w:val="0"/>
          <w:color w:val="0D0D0D"/>
          <w:spacing w:val="-2"/>
        </w:rPr>
        <w:t>Question</w:t>
      </w:r>
    </w:p>
    <w:p w14:paraId="447AE197">
      <w:pPr>
        <w:pStyle w:val="7"/>
        <w:spacing w:before="161" w:line="292" w:lineRule="auto"/>
        <w:ind w:left="959" w:right="961"/>
      </w:pPr>
      <w:r>
        <w:rPr>
          <w:color w:val="0D0D0D"/>
        </w:rPr>
        <w:t>If</w:t>
      </w:r>
      <w:r>
        <w:rPr>
          <w:color w:val="0D0D0D"/>
          <w:spacing w:val="-3"/>
        </w:rPr>
        <w:t xml:space="preserve"> </w:t>
      </w:r>
      <w:r>
        <w:rPr>
          <w:color w:val="0D0D0D"/>
        </w:rPr>
        <w:t>there</w:t>
      </w:r>
      <w:r>
        <w:rPr>
          <w:color w:val="0D0D0D"/>
          <w:spacing w:val="-3"/>
        </w:rPr>
        <w:t xml:space="preserve"> </w:t>
      </w:r>
      <w:r>
        <w:rPr>
          <w:color w:val="0D0D0D"/>
        </w:rPr>
        <w:t>are</w:t>
      </w:r>
      <w:r>
        <w:rPr>
          <w:color w:val="0D0D0D"/>
          <w:spacing w:val="-3"/>
        </w:rPr>
        <w:t xml:space="preserve"> </w:t>
      </w:r>
      <w:r>
        <w:rPr>
          <w:color w:val="0D0D0D"/>
        </w:rPr>
        <w:t>twelve</w:t>
      </w:r>
      <w:r>
        <w:rPr>
          <w:color w:val="0D0D0D"/>
          <w:spacing w:val="-3"/>
        </w:rPr>
        <w:t xml:space="preserve"> </w:t>
      </w:r>
      <w:r>
        <w:rPr>
          <w:color w:val="0D0D0D"/>
        </w:rPr>
        <w:t>cars</w:t>
      </w:r>
      <w:r>
        <w:rPr>
          <w:color w:val="0D0D0D"/>
          <w:spacing w:val="-3"/>
        </w:rPr>
        <w:t xml:space="preserve"> </w:t>
      </w:r>
      <w:r>
        <w:rPr>
          <w:color w:val="0D0D0D"/>
        </w:rPr>
        <w:t>crossing</w:t>
      </w:r>
      <w:r>
        <w:rPr>
          <w:color w:val="0D0D0D"/>
          <w:spacing w:val="-3"/>
        </w:rPr>
        <w:t xml:space="preserve"> </w:t>
      </w:r>
      <w:r>
        <w:rPr>
          <w:color w:val="0D0D0D"/>
        </w:rPr>
        <w:t>a</w:t>
      </w:r>
      <w:r>
        <w:rPr>
          <w:color w:val="0D0D0D"/>
          <w:spacing w:val="-3"/>
        </w:rPr>
        <w:t xml:space="preserve"> </w:t>
      </w:r>
      <w:r>
        <w:rPr>
          <w:color w:val="0D0D0D"/>
        </w:rPr>
        <w:t>bridge</w:t>
      </w:r>
      <w:r>
        <w:rPr>
          <w:color w:val="0D0D0D"/>
          <w:spacing w:val="-3"/>
        </w:rPr>
        <w:t xml:space="preserve"> </w:t>
      </w:r>
      <w:r>
        <w:rPr>
          <w:color w:val="0D0D0D"/>
        </w:rPr>
        <w:t>per</w:t>
      </w:r>
      <w:r>
        <w:rPr>
          <w:color w:val="0D0D0D"/>
          <w:spacing w:val="-3"/>
        </w:rPr>
        <w:t xml:space="preserve"> </w:t>
      </w:r>
      <w:r>
        <w:rPr>
          <w:color w:val="0D0D0D"/>
        </w:rPr>
        <w:t>minute</w:t>
      </w:r>
      <w:r>
        <w:rPr>
          <w:color w:val="0D0D0D"/>
          <w:spacing w:val="-3"/>
        </w:rPr>
        <w:t xml:space="preserve"> </w:t>
      </w:r>
      <w:r>
        <w:rPr>
          <w:color w:val="0D0D0D"/>
        </w:rPr>
        <w:t>on</w:t>
      </w:r>
      <w:r>
        <w:rPr>
          <w:color w:val="0D0D0D"/>
          <w:spacing w:val="-3"/>
        </w:rPr>
        <w:t xml:space="preserve"> </w:t>
      </w:r>
      <w:r>
        <w:rPr>
          <w:color w:val="0D0D0D"/>
        </w:rPr>
        <w:t>average,</w:t>
      </w:r>
      <w:r>
        <w:rPr>
          <w:color w:val="0D0D0D"/>
          <w:spacing w:val="-3"/>
        </w:rPr>
        <w:t xml:space="preserve"> </w:t>
      </w:r>
      <w:r>
        <w:rPr>
          <w:color w:val="0D0D0D"/>
        </w:rPr>
        <w:t>find</w:t>
      </w:r>
      <w:r>
        <w:rPr>
          <w:color w:val="0D0D0D"/>
          <w:spacing w:val="-3"/>
        </w:rPr>
        <w:t xml:space="preserve"> </w:t>
      </w:r>
      <w:r>
        <w:rPr>
          <w:color w:val="0D0D0D"/>
        </w:rPr>
        <w:t>the</w:t>
      </w:r>
      <w:r>
        <w:rPr>
          <w:color w:val="0D0D0D"/>
          <w:spacing w:val="-3"/>
        </w:rPr>
        <w:t xml:space="preserve"> </w:t>
      </w:r>
      <w:r>
        <w:rPr>
          <w:color w:val="0D0D0D"/>
        </w:rPr>
        <w:t>probability</w:t>
      </w:r>
      <w:r>
        <w:rPr>
          <w:color w:val="0D0D0D"/>
          <w:spacing w:val="-3"/>
        </w:rPr>
        <w:t xml:space="preserve"> </w:t>
      </w:r>
      <w:r>
        <w:rPr>
          <w:color w:val="0D0D0D"/>
        </w:rPr>
        <w:t>of having seventeen or more cars crossing the bridge in a particular minute.</w:t>
      </w:r>
    </w:p>
    <w:p w14:paraId="541F2EBB">
      <w:pPr>
        <w:pStyle w:val="7"/>
        <w:spacing w:before="105"/>
        <w:rPr>
          <w:sz w:val="20"/>
        </w:rPr>
      </w:pPr>
      <w:r>
        <w:rPr>
          <w:sz w:val="20"/>
        </w:rPr>
        <mc:AlternateContent>
          <mc:Choice Requires="wps">
            <w:drawing>
              <wp:anchor distT="0" distB="0" distL="0" distR="0" simplePos="0" relativeHeight="251746304"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292" name="Graphic 29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92" o:spid="_x0000_s1026" o:spt="100" style="position:absolute;left:0pt;margin-left:65.95pt;margin-top:19.75pt;height:0.75pt;width:480pt;mso-position-horizontal-relative:page;mso-wrap-distance-bottom:0pt;mso-wrap-distance-top:0pt;z-index:-251570176;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7gOZvYAAAACgEAAA8AAAAAAAAAAQAgAAAAIgAAAGRycy9kb3ducmV2Lnht&#10;bFBLAQIUABQAAAAIAIdO4kBD9xsvMgIAAAQFAAAOAAAAAAAAAAEAIAAAACc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53C1D56A">
      <w:pPr>
        <w:pStyle w:val="7"/>
        <w:spacing w:before="55"/>
        <w:rPr>
          <w:sz w:val="20"/>
        </w:rPr>
      </w:pPr>
    </w:p>
    <w:p w14:paraId="5AF8B770">
      <w:pPr>
        <w:pStyle w:val="7"/>
        <w:spacing w:after="0"/>
        <w:rPr>
          <w:sz w:val="20"/>
        </w:rPr>
        <w:sectPr>
          <w:pgSz w:w="12240" w:h="15840"/>
          <w:pgMar w:top="560" w:right="360" w:bottom="280" w:left="360" w:header="720" w:footer="720" w:gutter="0"/>
          <w:cols w:space="720" w:num="1"/>
        </w:sectPr>
      </w:pPr>
    </w:p>
    <w:p w14:paraId="577A455D">
      <w:pPr>
        <w:pStyle w:val="2"/>
        <w:spacing w:before="100"/>
        <w:rPr>
          <w:b w:val="0"/>
        </w:rPr>
      </w:pPr>
      <w:bookmarkStart w:id="80" w:name="_Toc19493"/>
      <w:bookmarkStart w:id="81" w:name="_Toc3623"/>
      <w:bookmarkStart w:id="82" w:name="_Toc235"/>
      <w:bookmarkStart w:id="83" w:name="_Toc29861"/>
      <w:r>
        <w:rPr>
          <w:b w:val="0"/>
          <w:color w:val="0D0D0D"/>
          <w:spacing w:val="-2"/>
        </w:rPr>
        <w:t>Solution</w:t>
      </w:r>
      <w:bookmarkEnd w:id="80"/>
      <w:bookmarkEnd w:id="81"/>
      <w:bookmarkEnd w:id="82"/>
      <w:bookmarkEnd w:id="83"/>
    </w:p>
    <w:p w14:paraId="4514BAB9">
      <w:pPr>
        <w:pStyle w:val="7"/>
        <w:spacing w:before="146"/>
        <w:ind w:left="959"/>
      </w:pPr>
      <w:r>
        <w:rPr>
          <w:color w:val="0D0D0D"/>
          <w:spacing w:val="-2"/>
        </w:rPr>
        <w:t>Given:</w:t>
      </w:r>
    </w:p>
    <w:p w14:paraId="164DDB2F">
      <w:pPr>
        <w:pStyle w:val="7"/>
      </w:pPr>
    </w:p>
    <w:p w14:paraId="19BAE515">
      <w:pPr>
        <w:pStyle w:val="7"/>
        <w:spacing w:before="272"/>
      </w:pPr>
    </w:p>
    <w:p w14:paraId="70FA2D38">
      <w:pPr>
        <w:pStyle w:val="7"/>
        <w:ind w:left="959"/>
      </w:pPr>
      <w:r>
        <w:rPr>
          <w:color w:val="0D0D0D"/>
        </w:rPr>
        <w:t>We</w:t>
      </w:r>
      <w:r>
        <w:rPr>
          <w:color w:val="0D0D0D"/>
          <w:spacing w:val="-10"/>
        </w:rPr>
        <w:t xml:space="preserve"> </w:t>
      </w:r>
      <w:r>
        <w:rPr>
          <w:color w:val="0D0D0D"/>
          <w:spacing w:val="-2"/>
        </w:rPr>
        <w:t>need:</w:t>
      </w:r>
    </w:p>
    <w:p w14:paraId="66948522">
      <w:pPr>
        <w:pStyle w:val="7"/>
      </w:pPr>
    </w:p>
    <w:p w14:paraId="04AAFF09">
      <w:pPr>
        <w:pStyle w:val="7"/>
        <w:spacing w:before="272"/>
      </w:pPr>
    </w:p>
    <w:p w14:paraId="069C838D">
      <w:pPr>
        <w:pStyle w:val="7"/>
        <w:spacing w:before="1"/>
        <w:ind w:left="959"/>
      </w:pPr>
      <w:r>
        <w:rPr>
          <w:color w:val="0D0D0D"/>
        </w:rPr>
        <w:t>Using</w:t>
      </w:r>
      <w:r>
        <w:rPr>
          <w:color w:val="0D0D0D"/>
          <w:spacing w:val="-5"/>
        </w:rPr>
        <w:t xml:space="preserve"> </w:t>
      </w:r>
      <w:r>
        <w:rPr>
          <w:color w:val="0D0D0D"/>
        </w:rPr>
        <w:t>Poisson</w:t>
      </w:r>
      <w:r>
        <w:rPr>
          <w:color w:val="0D0D0D"/>
          <w:spacing w:val="-4"/>
        </w:rPr>
        <w:t xml:space="preserve"> </w:t>
      </w:r>
      <w:r>
        <w:rPr>
          <w:color w:val="0D0D0D"/>
          <w:spacing w:val="-2"/>
        </w:rPr>
        <w:t>distribution:</w:t>
      </w:r>
    </w:p>
    <w:p w14:paraId="03A7959A">
      <w:pPr>
        <w:pStyle w:val="7"/>
        <w:rPr>
          <w:sz w:val="29"/>
        </w:rPr>
      </w:pPr>
      <w:r>
        <w:br w:type="column"/>
      </w:r>
    </w:p>
    <w:p w14:paraId="678BA22A">
      <w:pPr>
        <w:pStyle w:val="7"/>
        <w:rPr>
          <w:sz w:val="29"/>
        </w:rPr>
      </w:pPr>
    </w:p>
    <w:p w14:paraId="59FFD106">
      <w:pPr>
        <w:pStyle w:val="7"/>
        <w:spacing w:before="154"/>
        <w:rPr>
          <w:sz w:val="29"/>
        </w:rPr>
      </w:pPr>
    </w:p>
    <w:p w14:paraId="517A1826">
      <w:pPr>
        <w:spacing w:before="1"/>
        <w:ind w:left="0" w:right="4101" w:firstLine="0"/>
        <w:jc w:val="center"/>
        <w:rPr>
          <w:rFonts w:ascii="Times New Roman" w:hAnsi="Times New Roman"/>
          <w:sz w:val="29"/>
        </w:rPr>
      </w:pPr>
      <w:r>
        <w:rPr>
          <w:rFonts w:ascii="Arial" w:hAnsi="Arial"/>
          <w:i/>
          <w:color w:val="0D0D0D"/>
          <w:w w:val="120"/>
          <w:sz w:val="29"/>
        </w:rPr>
        <w:t>λ</w:t>
      </w:r>
      <w:r>
        <w:rPr>
          <w:rFonts w:ascii="Arial" w:hAnsi="Arial"/>
          <w:i/>
          <w:color w:val="0D0D0D"/>
          <w:spacing w:val="-3"/>
          <w:w w:val="120"/>
          <w:sz w:val="29"/>
        </w:rPr>
        <w:t xml:space="preserve"> </w:t>
      </w:r>
      <w:r>
        <w:rPr>
          <w:rFonts w:ascii="Times New Roman" w:hAnsi="Times New Roman"/>
          <w:color w:val="0D0D0D"/>
          <w:w w:val="120"/>
          <w:sz w:val="29"/>
        </w:rPr>
        <w:t>=</w:t>
      </w:r>
      <w:r>
        <w:rPr>
          <w:rFonts w:ascii="Times New Roman" w:hAnsi="Times New Roman"/>
          <w:color w:val="0D0D0D"/>
          <w:spacing w:val="6"/>
          <w:w w:val="120"/>
          <w:sz w:val="29"/>
        </w:rPr>
        <w:t xml:space="preserve"> </w:t>
      </w:r>
      <w:r>
        <w:rPr>
          <w:rFonts w:ascii="Times New Roman" w:hAnsi="Times New Roman"/>
          <w:color w:val="0D0D0D"/>
          <w:spacing w:val="-5"/>
          <w:w w:val="120"/>
          <w:sz w:val="29"/>
        </w:rPr>
        <w:t>12</w:t>
      </w:r>
    </w:p>
    <w:p w14:paraId="6C584C76">
      <w:pPr>
        <w:pStyle w:val="7"/>
        <w:rPr>
          <w:rFonts w:ascii="Times New Roman"/>
          <w:sz w:val="29"/>
        </w:rPr>
      </w:pPr>
    </w:p>
    <w:p w14:paraId="4FC6D7D5">
      <w:pPr>
        <w:pStyle w:val="7"/>
        <w:spacing w:before="228"/>
        <w:rPr>
          <w:rFonts w:ascii="Times New Roman"/>
          <w:sz w:val="29"/>
        </w:rPr>
      </w:pPr>
    </w:p>
    <w:p w14:paraId="65534574">
      <w:pPr>
        <w:spacing w:before="0"/>
        <w:ind w:left="0" w:right="4101" w:firstLine="0"/>
        <w:jc w:val="center"/>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3"/>
          <w:w w:val="120"/>
          <w:sz w:val="29"/>
        </w:rPr>
        <w:t xml:space="preserve"> </w:t>
      </w: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Times New Roman" w:hAnsi="Times New Roman"/>
          <w:color w:val="0D0D0D"/>
          <w:spacing w:val="-5"/>
          <w:w w:val="115"/>
          <w:sz w:val="29"/>
        </w:rPr>
        <w:t>17)</w:t>
      </w:r>
    </w:p>
    <w:p w14:paraId="4BFF7C65">
      <w:pPr>
        <w:spacing w:after="0"/>
        <w:jc w:val="center"/>
        <w:rPr>
          <w:rFonts w:ascii="Times New Roman" w:hAnsi="Times New Roman"/>
          <w:sz w:val="29"/>
        </w:rPr>
        <w:sectPr>
          <w:type w:val="continuous"/>
          <w:pgSz w:w="12240" w:h="15840"/>
          <w:pgMar w:top="1820" w:right="360" w:bottom="280" w:left="360" w:header="720" w:footer="720" w:gutter="0"/>
          <w:cols w:equalWidth="0" w:num="2">
            <w:col w:w="3807" w:space="296"/>
            <w:col w:w="7417"/>
          </w:cols>
        </w:sectPr>
      </w:pPr>
    </w:p>
    <w:p w14:paraId="49CCC156">
      <w:pPr>
        <w:pStyle w:val="7"/>
        <w:spacing w:before="1"/>
        <w:rPr>
          <w:rFonts w:ascii="Times New Roman"/>
          <w:sz w:val="15"/>
        </w:rPr>
      </w:pPr>
    </w:p>
    <w:p w14:paraId="30316599">
      <w:pPr>
        <w:pStyle w:val="7"/>
        <w:spacing w:after="0"/>
        <w:rPr>
          <w:rFonts w:ascii="Times New Roman"/>
          <w:sz w:val="15"/>
        </w:rPr>
        <w:sectPr>
          <w:type w:val="continuous"/>
          <w:pgSz w:w="12240" w:h="15840"/>
          <w:pgMar w:top="1820" w:right="360" w:bottom="280" w:left="360" w:header="720" w:footer="720" w:gutter="0"/>
          <w:cols w:space="720" w:num="1"/>
        </w:sectPr>
      </w:pPr>
    </w:p>
    <w:p w14:paraId="31330B24">
      <w:pPr>
        <w:spacing w:before="169"/>
        <w:ind w:left="959" w:right="0" w:firstLine="0"/>
        <w:jc w:val="left"/>
        <w:rPr>
          <w:rFonts w:ascii="Times New Roman"/>
          <w:sz w:val="29"/>
        </w:rPr>
      </w:pPr>
      <w:r>
        <w:rPr>
          <w:rFonts w:ascii="Times New Roman"/>
          <w:sz w:val="29"/>
        </w:rPr>
        <mc:AlternateContent>
          <mc:Choice Requires="wps">
            <w:drawing>
              <wp:anchor distT="0" distB="0" distL="0" distR="0" simplePos="0" relativeHeight="251716608" behindDoc="1" locked="0" layoutInCell="1" allowOverlap="1">
                <wp:simplePos x="0" y="0"/>
                <wp:positionH relativeFrom="page">
                  <wp:posOffset>1913890</wp:posOffset>
                </wp:positionH>
                <wp:positionV relativeFrom="paragraph">
                  <wp:posOffset>222885</wp:posOffset>
                </wp:positionV>
                <wp:extent cx="333375" cy="9525"/>
                <wp:effectExtent l="0" t="0" r="0" b="0"/>
                <wp:wrapNone/>
                <wp:docPr id="293" name="Graphic 293"/>
                <wp:cNvGraphicFramePr/>
                <a:graphic xmlns:a="http://schemas.openxmlformats.org/drawingml/2006/main">
                  <a:graphicData uri="http://schemas.microsoft.com/office/word/2010/wordprocessingShape">
                    <wps:wsp>
                      <wps:cNvSpPr/>
                      <wps:spPr>
                        <a:xfrm>
                          <a:off x="0" y="0"/>
                          <a:ext cx="333375" cy="9525"/>
                        </a:xfrm>
                        <a:custGeom>
                          <a:avLst/>
                          <a:gdLst/>
                          <a:ahLst/>
                          <a:cxnLst/>
                          <a:rect l="l" t="t" r="r" b="b"/>
                          <a:pathLst>
                            <a:path w="333375" h="9525">
                              <a:moveTo>
                                <a:pt x="333374" y="9524"/>
                              </a:moveTo>
                              <a:lnTo>
                                <a:pt x="0" y="9524"/>
                              </a:lnTo>
                              <a:lnTo>
                                <a:pt x="0" y="0"/>
                              </a:lnTo>
                              <a:lnTo>
                                <a:pt x="333374" y="0"/>
                              </a:lnTo>
                              <a:lnTo>
                                <a:pt x="333374" y="9524"/>
                              </a:lnTo>
                              <a:close/>
                            </a:path>
                          </a:pathLst>
                        </a:custGeom>
                        <a:solidFill>
                          <a:srgbClr val="0D0D0D"/>
                        </a:solidFill>
                      </wps:spPr>
                      <wps:bodyPr wrap="square" lIns="0" tIns="0" rIns="0" bIns="0" rtlCol="0">
                        <a:noAutofit/>
                      </wps:bodyPr>
                    </wps:wsp>
                  </a:graphicData>
                </a:graphic>
              </wp:anchor>
            </w:drawing>
          </mc:Choice>
          <mc:Fallback>
            <w:pict>
              <v:shape id="Graphic 293" o:spid="_x0000_s1026" o:spt="100" style="position:absolute;left:0pt;margin-left:150.7pt;margin-top:17.55pt;height:0.75pt;width:26.25pt;mso-position-horizontal-relative:page;z-index:-251599872;mso-width-relative:page;mso-height-relative:page;" fillcolor="#0D0D0D" filled="t" stroked="f" coordsize="333375,9525" o:gfxdata="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rdV&#10;E9kAAAAJAQAADwAAAAAAAAABACAAAAAiAAAAZHJzL2Rvd25yZXYueG1sUEsBAhQAFAAAAAgAh07i&#10;QO7WCrshAgAA3gQAAA4AAAAAAAAAAQAgAAAAKAEAAGRycy9lMm9Eb2MueG1sUEsFBgAAAAAGAAYA&#10;WQEAALsFAAAAAA==&#10;" path="m333374,9524l0,9524,0,0,333374,0,333374,9524xe">
                <v:fill on="t" focussize="0,0"/>
                <v:stroke on="f"/>
                <v:imagedata o:title=""/>
                <o:lock v:ext="edit" aspectratio="f"/>
                <v:textbox inset="0mm,0mm,0mm,0mm"/>
              </v:shape>
            </w:pict>
          </mc:Fallback>
        </mc:AlternateContent>
      </w:r>
      <w:r>
        <w:rPr>
          <w:rFonts w:ascii="Arial"/>
          <w:i/>
          <w:color w:val="0D0D0D"/>
          <w:w w:val="120"/>
          <w:sz w:val="29"/>
        </w:rPr>
        <w:t>P</w:t>
      </w:r>
      <w:r>
        <w:rPr>
          <w:rFonts w:ascii="Arial"/>
          <w:i/>
          <w:color w:val="0D0D0D"/>
          <w:spacing w:val="-58"/>
          <w:w w:val="120"/>
          <w:sz w:val="29"/>
        </w:rPr>
        <w:t xml:space="preserve"> </w:t>
      </w:r>
      <w:r>
        <w:rPr>
          <w:rFonts w:ascii="Times New Roman"/>
          <w:color w:val="0D0D0D"/>
          <w:w w:val="120"/>
          <w:sz w:val="29"/>
        </w:rPr>
        <w:t>(</w:t>
      </w:r>
      <w:r>
        <w:rPr>
          <w:rFonts w:ascii="Arial"/>
          <w:i/>
          <w:color w:val="0D0D0D"/>
          <w:w w:val="120"/>
          <w:sz w:val="29"/>
        </w:rPr>
        <w:t>X</w:t>
      </w:r>
      <w:r>
        <w:rPr>
          <w:rFonts w:ascii="Arial"/>
          <w:i/>
          <w:color w:val="0D0D0D"/>
          <w:spacing w:val="-6"/>
          <w:w w:val="120"/>
          <w:sz w:val="29"/>
        </w:rPr>
        <w:t xml:space="preserve"> </w:t>
      </w:r>
      <w:r>
        <w:rPr>
          <w:rFonts w:ascii="Times New Roman"/>
          <w:color w:val="0D0D0D"/>
          <w:w w:val="120"/>
          <w:sz w:val="29"/>
        </w:rPr>
        <w:t>=</w:t>
      </w:r>
      <w:r>
        <w:rPr>
          <w:rFonts w:ascii="Times New Roman"/>
          <w:color w:val="0D0D0D"/>
          <w:spacing w:val="-13"/>
          <w:w w:val="120"/>
          <w:sz w:val="29"/>
        </w:rPr>
        <w:t xml:space="preserve"> </w:t>
      </w:r>
      <w:r>
        <w:rPr>
          <w:rFonts w:ascii="Arial"/>
          <w:i/>
          <w:color w:val="0D0D0D"/>
          <w:w w:val="120"/>
          <w:sz w:val="29"/>
        </w:rPr>
        <w:t>x</w:t>
      </w:r>
      <w:r>
        <w:rPr>
          <w:rFonts w:ascii="Times New Roman"/>
          <w:color w:val="0D0D0D"/>
          <w:w w:val="120"/>
          <w:sz w:val="29"/>
        </w:rPr>
        <w:t>)</w:t>
      </w:r>
      <w:r>
        <w:rPr>
          <w:rFonts w:ascii="Times New Roman"/>
          <w:color w:val="0D0D0D"/>
          <w:spacing w:val="-13"/>
          <w:w w:val="120"/>
          <w:sz w:val="29"/>
        </w:rPr>
        <w:t xml:space="preserve"> </w:t>
      </w:r>
      <w:r>
        <w:rPr>
          <w:rFonts w:ascii="Times New Roman"/>
          <w:color w:val="0D0D0D"/>
          <w:spacing w:val="-10"/>
          <w:w w:val="120"/>
          <w:sz w:val="29"/>
        </w:rPr>
        <w:t>=</w:t>
      </w:r>
    </w:p>
    <w:p w14:paraId="4B6496B6">
      <w:pPr>
        <w:spacing w:before="101" w:line="235" w:lineRule="auto"/>
        <w:ind w:left="250" w:right="8358" w:hanging="175"/>
        <w:jc w:val="left"/>
        <w:rPr>
          <w:rFonts w:ascii="Times New Roman" w:hAnsi="Times New Roman"/>
          <w:sz w:val="20"/>
        </w:rPr>
      </w:pPr>
      <w:r>
        <w:br w:type="column"/>
      </w:r>
      <w:r>
        <w:rPr>
          <w:rFonts w:ascii="Arial" w:hAnsi="Arial"/>
          <w:i/>
          <w:color w:val="0D0D0D"/>
          <w:spacing w:val="-2"/>
          <w:w w:val="115"/>
          <w:position w:val="-8"/>
          <w:sz w:val="20"/>
        </w:rPr>
        <w:t>e</w:t>
      </w:r>
      <w:r>
        <w:rPr>
          <w:rFonts w:ascii="Times New Roman" w:hAnsi="Times New Roman"/>
          <w:color w:val="0D0D0D"/>
          <w:spacing w:val="-2"/>
          <w:w w:val="115"/>
          <w:sz w:val="14"/>
        </w:rPr>
        <w:t>−</w:t>
      </w:r>
      <w:r>
        <w:rPr>
          <w:rFonts w:ascii="Arial" w:hAnsi="Arial"/>
          <w:i/>
          <w:color w:val="0D0D0D"/>
          <w:spacing w:val="-2"/>
          <w:w w:val="115"/>
          <w:sz w:val="14"/>
        </w:rPr>
        <w:t>λ</w:t>
      </w:r>
      <w:r>
        <w:rPr>
          <w:rFonts w:ascii="Arial" w:hAnsi="Arial"/>
          <w:i/>
          <w:color w:val="0D0D0D"/>
          <w:spacing w:val="-2"/>
          <w:w w:val="115"/>
          <w:position w:val="-8"/>
          <w:sz w:val="20"/>
        </w:rPr>
        <w:t>λ</w:t>
      </w:r>
      <w:r>
        <w:rPr>
          <w:rFonts w:ascii="Arial" w:hAnsi="Arial"/>
          <w:i/>
          <w:color w:val="0D0D0D"/>
          <w:spacing w:val="-2"/>
          <w:w w:val="115"/>
          <w:sz w:val="14"/>
        </w:rPr>
        <w:t xml:space="preserve">x </w:t>
      </w:r>
      <w:r>
        <w:rPr>
          <w:rFonts w:ascii="Arial" w:hAnsi="Arial"/>
          <w:i/>
          <w:color w:val="0D0D0D"/>
          <w:spacing w:val="-6"/>
          <w:w w:val="115"/>
          <w:sz w:val="20"/>
        </w:rPr>
        <w:t>x</w:t>
      </w:r>
      <w:r>
        <w:rPr>
          <w:rFonts w:ascii="Times New Roman" w:hAnsi="Times New Roman"/>
          <w:color w:val="0D0D0D"/>
          <w:spacing w:val="-6"/>
          <w:w w:val="115"/>
          <w:sz w:val="20"/>
        </w:rPr>
        <w:t>!</w:t>
      </w:r>
    </w:p>
    <w:p w14:paraId="093686A8">
      <w:pPr>
        <w:spacing w:after="0" w:line="235" w:lineRule="auto"/>
        <w:jc w:val="left"/>
        <w:rPr>
          <w:rFonts w:ascii="Times New Roman" w:hAnsi="Times New Roman"/>
          <w:sz w:val="20"/>
        </w:rPr>
        <w:sectPr>
          <w:type w:val="continuous"/>
          <w:pgSz w:w="12240" w:h="15840"/>
          <w:pgMar w:top="1820" w:right="360" w:bottom="280" w:left="360" w:header="720" w:footer="720" w:gutter="0"/>
          <w:cols w:equalWidth="0" w:num="2">
            <w:col w:w="2536" w:space="40"/>
            <w:col w:w="8944"/>
          </w:cols>
        </w:sectPr>
      </w:pPr>
    </w:p>
    <w:p w14:paraId="22DFF544">
      <w:pPr>
        <w:spacing w:before="73"/>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2"/>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9"/>
          <w:w w:val="120"/>
          <w:sz w:val="29"/>
        </w:rPr>
        <w:t xml:space="preserve"> </w:t>
      </w:r>
      <w:r>
        <w:rPr>
          <w:rFonts w:ascii="Times New Roman" w:hAnsi="Times New Roman"/>
          <w:color w:val="0D0D0D"/>
          <w:w w:val="120"/>
          <w:sz w:val="29"/>
        </w:rPr>
        <w:t>≥</w:t>
      </w:r>
      <w:r>
        <w:rPr>
          <w:rFonts w:ascii="Times New Roman" w:hAnsi="Times New Roman"/>
          <w:color w:val="0D0D0D"/>
          <w:spacing w:val="-4"/>
          <w:w w:val="120"/>
          <w:sz w:val="29"/>
        </w:rPr>
        <w:t xml:space="preserve"> </w:t>
      </w:r>
      <w:r>
        <w:rPr>
          <w:rFonts w:ascii="Times New Roman" w:hAnsi="Times New Roman"/>
          <w:color w:val="0D0D0D"/>
          <w:w w:val="115"/>
          <w:sz w:val="29"/>
        </w:rPr>
        <w:t>17)</w:t>
      </w:r>
      <w:r>
        <w:rPr>
          <w:rFonts w:ascii="Times New Roman" w:hAnsi="Times New Roman"/>
          <w:color w:val="0D0D0D"/>
          <w:spacing w:val="-3"/>
          <w:w w:val="120"/>
          <w:sz w:val="29"/>
        </w:rPr>
        <w:t xml:space="preserve"> </w:t>
      </w:r>
      <w:r>
        <w:rPr>
          <w:rFonts w:ascii="Times New Roman" w:hAnsi="Times New Roman"/>
          <w:color w:val="0D0D0D"/>
          <w:w w:val="120"/>
          <w:sz w:val="29"/>
        </w:rPr>
        <w:t>=</w:t>
      </w:r>
      <w:r>
        <w:rPr>
          <w:rFonts w:ascii="Times New Roman" w:hAnsi="Times New Roman"/>
          <w:color w:val="0D0D0D"/>
          <w:spacing w:val="-4"/>
          <w:w w:val="120"/>
          <w:sz w:val="29"/>
        </w:rPr>
        <w:t xml:space="preserve"> </w:t>
      </w:r>
      <w:r>
        <w:rPr>
          <w:rFonts w:ascii="Times New Roman" w:hAnsi="Times New Roman"/>
          <w:color w:val="0D0D0D"/>
          <w:w w:val="115"/>
          <w:sz w:val="29"/>
        </w:rPr>
        <w:t>1</w:t>
      </w:r>
      <w:r>
        <w:rPr>
          <w:rFonts w:ascii="Times New Roman" w:hAnsi="Times New Roman"/>
          <w:color w:val="0D0D0D"/>
          <w:spacing w:val="-17"/>
          <w:w w:val="115"/>
          <w:sz w:val="29"/>
        </w:rPr>
        <w:t xml:space="preserve"> </w:t>
      </w:r>
      <w:r>
        <w:rPr>
          <w:rFonts w:ascii="Times New Roman" w:hAnsi="Times New Roman"/>
          <w:color w:val="0D0D0D"/>
          <w:w w:val="120"/>
          <w:sz w:val="29"/>
        </w:rPr>
        <w:t>−</w:t>
      </w:r>
      <w:r>
        <w:rPr>
          <w:rFonts w:ascii="Times New Roman" w:hAnsi="Times New Roman"/>
          <w:color w:val="0D0D0D"/>
          <w:spacing w:val="-21"/>
          <w:w w:val="120"/>
          <w:sz w:val="29"/>
        </w:rPr>
        <w:t xml:space="preserve"> </w:t>
      </w:r>
      <w:r>
        <w:rPr>
          <w:rFonts w:ascii="Arial" w:hAnsi="Arial"/>
          <w:i/>
          <w:color w:val="0D0D0D"/>
          <w:w w:val="115"/>
          <w:sz w:val="29"/>
        </w:rPr>
        <w:t>P</w:t>
      </w:r>
      <w:r>
        <w:rPr>
          <w:rFonts w:ascii="Arial" w:hAnsi="Arial"/>
          <w:i/>
          <w:color w:val="0D0D0D"/>
          <w:spacing w:val="-52"/>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9"/>
          <w:w w:val="120"/>
          <w:sz w:val="29"/>
        </w:rPr>
        <w:t xml:space="preserve"> </w:t>
      </w:r>
      <w:r>
        <w:rPr>
          <w:rFonts w:ascii="Times New Roman" w:hAnsi="Times New Roman"/>
          <w:color w:val="0D0D0D"/>
          <w:w w:val="120"/>
          <w:sz w:val="29"/>
        </w:rPr>
        <w:t>≤</w:t>
      </w:r>
      <w:r>
        <w:rPr>
          <w:rFonts w:ascii="Times New Roman" w:hAnsi="Times New Roman"/>
          <w:color w:val="0D0D0D"/>
          <w:spacing w:val="-4"/>
          <w:w w:val="120"/>
          <w:sz w:val="29"/>
        </w:rPr>
        <w:t xml:space="preserve"> </w:t>
      </w:r>
      <w:r>
        <w:rPr>
          <w:rFonts w:ascii="Times New Roman" w:hAnsi="Times New Roman"/>
          <w:color w:val="0D0D0D"/>
          <w:spacing w:val="-5"/>
          <w:w w:val="115"/>
          <w:sz w:val="29"/>
        </w:rPr>
        <w:t>16)</w:t>
      </w:r>
    </w:p>
    <w:p w14:paraId="1DDB76DA">
      <w:pPr>
        <w:pStyle w:val="7"/>
        <w:spacing w:before="308"/>
        <w:ind w:left="959"/>
      </w:pPr>
      <w:r>
        <w:rPr>
          <w:color w:val="0D0D0D"/>
        </w:rPr>
        <w:t>Using</w:t>
      </w:r>
      <w:r>
        <w:rPr>
          <w:color w:val="0D0D0D"/>
          <w:spacing w:val="-5"/>
        </w:rPr>
        <w:t xml:space="preserve"> </w:t>
      </w:r>
      <w:r>
        <w:rPr>
          <w:color w:val="0D0D0D"/>
        </w:rPr>
        <w:t>Poisson</w:t>
      </w:r>
      <w:r>
        <w:rPr>
          <w:color w:val="0D0D0D"/>
          <w:spacing w:val="-4"/>
        </w:rPr>
        <w:t xml:space="preserve"> </w:t>
      </w:r>
      <w:r>
        <w:rPr>
          <w:color w:val="0D0D0D"/>
          <w:spacing w:val="-2"/>
        </w:rPr>
        <w:t>table/calculator:</w:t>
      </w:r>
    </w:p>
    <w:p w14:paraId="21E73CED">
      <w:pPr>
        <w:spacing w:before="268"/>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7"/>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w w:val="115"/>
          <w:sz w:val="29"/>
        </w:rPr>
        <w:t>17)</w:t>
      </w:r>
      <w:r>
        <w:rPr>
          <w:rFonts w:ascii="Times New Roman" w:hAnsi="Times New Roman"/>
          <w:color w:val="0D0D0D"/>
          <w:spacing w:val="3"/>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w w:val="115"/>
          <w:sz w:val="29"/>
        </w:rPr>
        <w:t>1</w:t>
      </w:r>
      <w:r>
        <w:rPr>
          <w:rFonts w:ascii="Times New Roman" w:hAnsi="Times New Roman"/>
          <w:color w:val="0D0D0D"/>
          <w:spacing w:val="-14"/>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2"/>
          <w:w w:val="115"/>
          <w:sz w:val="29"/>
        </w:rPr>
        <w:t>0.8987</w:t>
      </w:r>
    </w:p>
    <w:p w14:paraId="5693EBB2">
      <w:pPr>
        <w:spacing w:before="266"/>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0.1013</w:t>
      </w:r>
    </w:p>
    <w:p w14:paraId="622ED92F">
      <w:pPr>
        <w:pStyle w:val="7"/>
        <w:spacing w:before="208"/>
        <w:rPr>
          <w:rFonts w:ascii="Times New Roman"/>
          <w:sz w:val="20"/>
        </w:rPr>
      </w:pPr>
      <w:r>
        <w:rPr>
          <w:rFonts w:ascii="Times New Roman"/>
          <w:sz w:val="20"/>
        </w:rPr>
        <mc:AlternateContent>
          <mc:Choice Requires="wps">
            <w:drawing>
              <wp:anchor distT="0" distB="0" distL="0" distR="0" simplePos="0" relativeHeight="251747328"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294" name="Graphic 29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94" o:spid="_x0000_s1026" o:spt="100" style="position:absolute;left:0pt;margin-left:65.95pt;margin-top:23.1pt;height:0.75pt;width:480pt;mso-position-horizontal-relative:page;mso-wrap-distance-bottom:0pt;mso-wrap-distance-top:0pt;z-index:-251569152;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AUQ1DI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68A912B6">
      <w:pPr>
        <w:pStyle w:val="7"/>
        <w:spacing w:before="7"/>
        <w:rPr>
          <w:rFonts w:ascii="Times New Roman"/>
          <w:sz w:val="36"/>
        </w:rPr>
      </w:pPr>
    </w:p>
    <w:p w14:paraId="53F84564">
      <w:pPr>
        <w:pStyle w:val="2"/>
        <w:rPr>
          <w:b w:val="0"/>
        </w:rPr>
      </w:pPr>
      <w:bookmarkStart w:id="84" w:name="_Toc15739"/>
      <w:bookmarkStart w:id="85" w:name="_Toc17022"/>
      <w:bookmarkStart w:id="86" w:name="_Toc9165"/>
      <w:bookmarkStart w:id="87" w:name="_Toc24192"/>
      <w:r>
        <w:rPr>
          <w:b w:val="0"/>
          <w:color w:val="0D0D0D"/>
          <w:spacing w:val="-2"/>
        </w:rPr>
        <w:t>Answer</w:t>
      </w:r>
      <w:bookmarkEnd w:id="84"/>
      <w:bookmarkEnd w:id="85"/>
      <w:bookmarkEnd w:id="86"/>
      <w:bookmarkEnd w:id="87"/>
    </w:p>
    <w:p w14:paraId="09C79F87">
      <w:pPr>
        <w:spacing w:before="223"/>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2"/>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5"/>
          <w:w w:val="115"/>
          <w:sz w:val="29"/>
        </w:rPr>
        <w:t xml:space="preserve"> </w:t>
      </w:r>
      <w:r>
        <w:rPr>
          <w:rFonts w:ascii="Times New Roman" w:hAnsi="Times New Roman"/>
          <w:color w:val="0D0D0D"/>
          <w:w w:val="115"/>
          <w:sz w:val="29"/>
        </w:rPr>
        <w:t>≥</w:t>
      </w:r>
      <w:r>
        <w:rPr>
          <w:rFonts w:ascii="Times New Roman" w:hAnsi="Times New Roman"/>
          <w:color w:val="0D0D0D"/>
          <w:spacing w:val="1"/>
          <w:w w:val="115"/>
          <w:sz w:val="29"/>
        </w:rPr>
        <w:t xml:space="preserve"> </w:t>
      </w:r>
      <w:r>
        <w:rPr>
          <w:rFonts w:ascii="Times New Roman" w:hAnsi="Times New Roman"/>
          <w:color w:val="0D0D0D"/>
          <w:w w:val="115"/>
          <w:sz w:val="29"/>
        </w:rPr>
        <w:t>17)</w:t>
      </w:r>
      <w:r>
        <w:rPr>
          <w:rFonts w:ascii="Times New Roman" w:hAnsi="Times New Roman"/>
          <w:color w:val="0D0D0D"/>
          <w:spacing w:val="1"/>
          <w:w w:val="115"/>
          <w:sz w:val="29"/>
        </w:rPr>
        <w:t xml:space="preserve"> </w:t>
      </w:r>
      <w:r>
        <w:rPr>
          <w:rFonts w:ascii="Times New Roman" w:hAnsi="Times New Roman"/>
          <w:color w:val="0D0D0D"/>
          <w:w w:val="115"/>
          <w:sz w:val="29"/>
        </w:rPr>
        <w:t>=</w:t>
      </w:r>
      <w:r>
        <w:rPr>
          <w:rFonts w:ascii="Times New Roman" w:hAnsi="Times New Roman"/>
          <w:color w:val="0D0D0D"/>
          <w:spacing w:val="1"/>
          <w:w w:val="115"/>
          <w:sz w:val="29"/>
        </w:rPr>
        <w:t xml:space="preserve"> </w:t>
      </w:r>
      <w:r>
        <w:rPr>
          <w:rFonts w:ascii="Times New Roman" w:hAnsi="Times New Roman"/>
          <w:color w:val="0D0D0D"/>
          <w:spacing w:val="-2"/>
          <w:w w:val="115"/>
          <w:sz w:val="29"/>
        </w:rPr>
        <w:t>0.1013</w:t>
      </w:r>
    </w:p>
    <w:p w14:paraId="73210B22">
      <w:pPr>
        <w:pStyle w:val="7"/>
        <w:spacing w:before="157"/>
        <w:rPr>
          <w:rFonts w:ascii="Times New Roman"/>
          <w:sz w:val="20"/>
        </w:rPr>
      </w:pPr>
      <w:r>
        <w:rPr>
          <w:rFonts w:ascii="Times New Roman"/>
          <w:sz w:val="20"/>
        </w:rPr>
        <mc:AlternateContent>
          <mc:Choice Requires="wpg">
            <w:drawing>
              <wp:anchor distT="0" distB="0" distL="0" distR="0" simplePos="0" relativeHeight="251748352" behindDoc="1" locked="0" layoutInCell="1" allowOverlap="1">
                <wp:simplePos x="0" y="0"/>
                <wp:positionH relativeFrom="page">
                  <wp:posOffset>837565</wp:posOffset>
                </wp:positionH>
                <wp:positionV relativeFrom="paragraph">
                  <wp:posOffset>260985</wp:posOffset>
                </wp:positionV>
                <wp:extent cx="6577330" cy="3070860"/>
                <wp:effectExtent l="0" t="0" r="0" b="0"/>
                <wp:wrapTopAndBottom/>
                <wp:docPr id="295" name="Group 295"/>
                <wp:cNvGraphicFramePr/>
                <a:graphic xmlns:a="http://schemas.openxmlformats.org/drawingml/2006/main">
                  <a:graphicData uri="http://schemas.microsoft.com/office/word/2010/wordprocessingGroup">
                    <wpg:wgp>
                      <wpg:cNvGrpSpPr/>
                      <wpg:grpSpPr>
                        <a:xfrm>
                          <a:off x="0" y="0"/>
                          <a:ext cx="6577330" cy="3070860"/>
                          <a:chOff x="0" y="0"/>
                          <a:chExt cx="6577330" cy="3070860"/>
                        </a:xfrm>
                      </wpg:grpSpPr>
                      <wps:wsp>
                        <wps:cNvPr id="296" name="Graphic 296"/>
                        <wps:cNvSpPr/>
                        <wps:spPr>
                          <a:xfrm>
                            <a:off x="0" y="32384"/>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297" name="Graphic 297"/>
                        <wps:cNvSpPr/>
                        <wps:spPr>
                          <a:xfrm>
                            <a:off x="-12" y="765809"/>
                            <a:ext cx="6096000" cy="2305050"/>
                          </a:xfrm>
                          <a:custGeom>
                            <a:avLst/>
                            <a:gdLst/>
                            <a:ahLst/>
                            <a:cxnLst/>
                            <a:rect l="l" t="t" r="r" b="b"/>
                            <a:pathLst>
                              <a:path w="6096000" h="2305050">
                                <a:moveTo>
                                  <a:pt x="6096000" y="228600"/>
                                </a:moveTo>
                                <a:lnTo>
                                  <a:pt x="6093815" y="192900"/>
                                </a:lnTo>
                                <a:lnTo>
                                  <a:pt x="6086475" y="158216"/>
                                </a:lnTo>
                                <a:lnTo>
                                  <a:pt x="6086475" y="224586"/>
                                </a:lnTo>
                                <a:lnTo>
                                  <a:pt x="6086475" y="2080488"/>
                                </a:lnTo>
                                <a:lnTo>
                                  <a:pt x="6074765" y="2153869"/>
                                </a:lnTo>
                                <a:lnTo>
                                  <a:pt x="6056414" y="2195080"/>
                                </a:lnTo>
                                <a:lnTo>
                                  <a:pt x="6025731" y="2234781"/>
                                </a:lnTo>
                                <a:lnTo>
                                  <a:pt x="5986030" y="2265464"/>
                                </a:lnTo>
                                <a:lnTo>
                                  <a:pt x="5944819" y="2283815"/>
                                </a:lnTo>
                                <a:lnTo>
                                  <a:pt x="5905487" y="2292845"/>
                                </a:lnTo>
                                <a:lnTo>
                                  <a:pt x="5871438" y="2295525"/>
                                </a:lnTo>
                                <a:lnTo>
                                  <a:pt x="224574" y="2295525"/>
                                </a:lnTo>
                                <a:lnTo>
                                  <a:pt x="151193" y="2283815"/>
                                </a:lnTo>
                                <a:lnTo>
                                  <a:pt x="109982" y="2265464"/>
                                </a:lnTo>
                                <a:lnTo>
                                  <a:pt x="70269" y="2234781"/>
                                </a:lnTo>
                                <a:lnTo>
                                  <a:pt x="39598" y="2195080"/>
                                </a:lnTo>
                                <a:lnTo>
                                  <a:pt x="21247" y="2153869"/>
                                </a:lnTo>
                                <a:lnTo>
                                  <a:pt x="12217" y="2114537"/>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2076450"/>
                                </a:lnTo>
                                <a:lnTo>
                                  <a:pt x="11112" y="2154288"/>
                                </a:lnTo>
                                <a:lnTo>
                                  <a:pt x="30264" y="2198852"/>
                                </a:lnTo>
                                <a:lnTo>
                                  <a:pt x="63169" y="2241893"/>
                                </a:lnTo>
                                <a:lnTo>
                                  <a:pt x="106210" y="2274798"/>
                                </a:lnTo>
                                <a:lnTo>
                                  <a:pt x="150774" y="2293950"/>
                                </a:lnTo>
                                <a:lnTo>
                                  <a:pt x="192900" y="2302865"/>
                                </a:lnTo>
                                <a:lnTo>
                                  <a:pt x="228600" y="2305050"/>
                                </a:lnTo>
                                <a:lnTo>
                                  <a:pt x="5867400" y="2305050"/>
                                </a:lnTo>
                                <a:lnTo>
                                  <a:pt x="5903112" y="2302865"/>
                                </a:lnTo>
                                <a:lnTo>
                                  <a:pt x="5937770" y="2295525"/>
                                </a:lnTo>
                                <a:lnTo>
                                  <a:pt x="5945238" y="2293950"/>
                                </a:lnTo>
                                <a:lnTo>
                                  <a:pt x="5989802" y="2274798"/>
                                </a:lnTo>
                                <a:lnTo>
                                  <a:pt x="6032843" y="2241893"/>
                                </a:lnTo>
                                <a:lnTo>
                                  <a:pt x="6065748" y="2198852"/>
                                </a:lnTo>
                                <a:lnTo>
                                  <a:pt x="6084900" y="2154288"/>
                                </a:lnTo>
                                <a:lnTo>
                                  <a:pt x="6093815" y="2112162"/>
                                </a:lnTo>
                                <a:lnTo>
                                  <a:pt x="6096000" y="2076450"/>
                                </a:lnTo>
                                <a:lnTo>
                                  <a:pt x="6096000" y="228600"/>
                                </a:lnTo>
                                <a:close/>
                              </a:path>
                            </a:pathLst>
                          </a:custGeom>
                          <a:solidFill>
                            <a:srgbClr val="0D0D0D">
                              <a:alpha val="5099"/>
                            </a:srgbClr>
                          </a:solidFill>
                        </wps:spPr>
                        <wps:bodyPr wrap="square" lIns="0" tIns="0" rIns="0" bIns="0" rtlCol="0">
                          <a:noAutofit/>
                        </wps:bodyPr>
                      </wps:wsp>
                      <wps:wsp>
                        <wps:cNvPr id="298" name="Graphic 298"/>
                        <wps:cNvSpPr/>
                        <wps:spPr>
                          <a:xfrm>
                            <a:off x="9512" y="775334"/>
                            <a:ext cx="6076950" cy="2286000"/>
                          </a:xfrm>
                          <a:custGeom>
                            <a:avLst/>
                            <a:gdLst/>
                            <a:ahLst/>
                            <a:cxnLst/>
                            <a:rect l="l" t="t" r="r" b="b"/>
                            <a:pathLst>
                              <a:path w="6076950" h="2286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2057400"/>
                                </a:lnTo>
                                <a:lnTo>
                                  <a:pt x="11112" y="2135238"/>
                                </a:lnTo>
                                <a:lnTo>
                                  <a:pt x="30264" y="2179802"/>
                                </a:lnTo>
                                <a:lnTo>
                                  <a:pt x="63169" y="2222843"/>
                                </a:lnTo>
                                <a:lnTo>
                                  <a:pt x="106210" y="2255748"/>
                                </a:lnTo>
                                <a:lnTo>
                                  <a:pt x="150774" y="2274900"/>
                                </a:lnTo>
                                <a:lnTo>
                                  <a:pt x="192900" y="2283815"/>
                                </a:lnTo>
                                <a:lnTo>
                                  <a:pt x="228600" y="2286000"/>
                                </a:lnTo>
                                <a:lnTo>
                                  <a:pt x="5848350" y="2286000"/>
                                </a:lnTo>
                                <a:lnTo>
                                  <a:pt x="5926188" y="2274900"/>
                                </a:lnTo>
                                <a:lnTo>
                                  <a:pt x="5970752" y="2255748"/>
                                </a:lnTo>
                                <a:lnTo>
                                  <a:pt x="6013793" y="2222843"/>
                                </a:lnTo>
                                <a:lnTo>
                                  <a:pt x="6046698" y="2179802"/>
                                </a:lnTo>
                                <a:lnTo>
                                  <a:pt x="6065850" y="2135238"/>
                                </a:lnTo>
                                <a:lnTo>
                                  <a:pt x="6074765" y="2093112"/>
                                </a:lnTo>
                                <a:lnTo>
                                  <a:pt x="6076950" y="2057400"/>
                                </a:lnTo>
                                <a:lnTo>
                                  <a:pt x="6076950" y="228600"/>
                                </a:lnTo>
                                <a:close/>
                              </a:path>
                            </a:pathLst>
                          </a:custGeom>
                          <a:solidFill>
                            <a:srgbClr val="FFFFFF"/>
                          </a:solidFill>
                        </wps:spPr>
                        <wps:bodyPr wrap="square" lIns="0" tIns="0" rIns="0" bIns="0" rtlCol="0">
                          <a:noAutofit/>
                        </wps:bodyPr>
                      </wps:wsp>
                      <wps:wsp>
                        <wps:cNvPr id="299" name="Graphic 299"/>
                        <wps:cNvSpPr/>
                        <wps:spPr>
                          <a:xfrm>
                            <a:off x="6092951"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300" name="Graphic 300"/>
                        <wps:cNvSpPr/>
                        <wps:spPr>
                          <a:xfrm>
                            <a:off x="6210299"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301" name="Image 301"/>
                          <pic:cNvPicPr/>
                        </pic:nvPicPr>
                        <pic:blipFill>
                          <a:blip r:embed="rId11" cstate="print"/>
                          <a:stretch>
                            <a:fillRect/>
                          </a:stretch>
                        </pic:blipFill>
                        <pic:spPr>
                          <a:xfrm>
                            <a:off x="6210299" y="546734"/>
                            <a:ext cx="9524" cy="9524"/>
                          </a:xfrm>
                          <a:prstGeom prst="rect">
                            <a:avLst/>
                          </a:prstGeom>
                        </pic:spPr>
                      </pic:pic>
                      <pic:pic xmlns:pic="http://schemas.openxmlformats.org/drawingml/2006/picture">
                        <pic:nvPicPr>
                          <pic:cNvPr id="302" name="Image 302"/>
                          <pic:cNvPicPr/>
                        </pic:nvPicPr>
                        <pic:blipFill>
                          <a:blip r:embed="rId11" cstate="print"/>
                          <a:stretch>
                            <a:fillRect/>
                          </a:stretch>
                        </pic:blipFill>
                        <pic:spPr>
                          <a:xfrm>
                            <a:off x="6562725" y="546734"/>
                            <a:ext cx="9524" cy="9524"/>
                          </a:xfrm>
                          <a:prstGeom prst="rect">
                            <a:avLst/>
                          </a:prstGeom>
                        </pic:spPr>
                      </pic:pic>
                      <pic:pic xmlns:pic="http://schemas.openxmlformats.org/drawingml/2006/picture">
                        <pic:nvPicPr>
                          <pic:cNvPr id="303" name="Image 303"/>
                          <pic:cNvPicPr/>
                        </pic:nvPicPr>
                        <pic:blipFill>
                          <a:blip r:embed="rId11" cstate="print"/>
                          <a:stretch>
                            <a:fillRect/>
                          </a:stretch>
                        </pic:blipFill>
                        <pic:spPr>
                          <a:xfrm>
                            <a:off x="6210299" y="213359"/>
                            <a:ext cx="9524" cy="9524"/>
                          </a:xfrm>
                          <a:prstGeom prst="rect">
                            <a:avLst/>
                          </a:prstGeom>
                        </pic:spPr>
                      </pic:pic>
                      <pic:pic xmlns:pic="http://schemas.openxmlformats.org/drawingml/2006/picture">
                        <pic:nvPicPr>
                          <pic:cNvPr id="304" name="Image 304"/>
                          <pic:cNvPicPr/>
                        </pic:nvPicPr>
                        <pic:blipFill>
                          <a:blip r:embed="rId11" cstate="print"/>
                          <a:stretch>
                            <a:fillRect/>
                          </a:stretch>
                        </pic:blipFill>
                        <pic:spPr>
                          <a:xfrm>
                            <a:off x="6562725" y="213359"/>
                            <a:ext cx="9524" cy="9524"/>
                          </a:xfrm>
                          <a:prstGeom prst="rect">
                            <a:avLst/>
                          </a:prstGeom>
                        </pic:spPr>
                      </pic:pic>
                      <wps:wsp>
                        <wps:cNvPr id="305" name="Graphic 305"/>
                        <wps:cNvSpPr/>
                        <wps:spPr>
                          <a:xfrm>
                            <a:off x="6257924"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306" name="Image 306"/>
                          <pic:cNvPicPr/>
                        </pic:nvPicPr>
                        <pic:blipFill>
                          <a:blip r:embed="rId12" cstate="print"/>
                          <a:stretch>
                            <a:fillRect/>
                          </a:stretch>
                        </pic:blipFill>
                        <pic:spPr>
                          <a:xfrm>
                            <a:off x="6321027" y="308133"/>
                            <a:ext cx="143676" cy="146923"/>
                          </a:xfrm>
                          <a:prstGeom prst="rect">
                            <a:avLst/>
                          </a:prstGeom>
                        </pic:spPr>
                      </pic:pic>
                      <wps:wsp>
                        <wps:cNvPr id="307" name="Textbox 307"/>
                        <wps:cNvSpPr txBox="1"/>
                        <wps:spPr>
                          <a:xfrm>
                            <a:off x="0" y="309576"/>
                            <a:ext cx="1115060" cy="304165"/>
                          </a:xfrm>
                          <a:prstGeom prst="rect">
                            <a:avLst/>
                          </a:prstGeom>
                        </wps:spPr>
                        <wps:txbx>
                          <w:txbxContent>
                            <w:p w14:paraId="478ADE21">
                              <w:pPr>
                                <w:spacing w:before="0"/>
                                <w:ind w:left="0" w:right="0" w:firstLine="0"/>
                                <w:jc w:val="left"/>
                                <w:rPr>
                                  <w:rFonts w:ascii="Segoe UI Semibold"/>
                                  <w:sz w:val="36"/>
                                </w:rPr>
                              </w:pPr>
                              <w:r>
                                <w:rPr>
                                  <w:rFonts w:ascii="Segoe UI Semibold"/>
                                  <w:color w:val="0D0D0D"/>
                                  <w:sz w:val="36"/>
                                </w:rPr>
                                <w:t xml:space="preserve">R </w:t>
                              </w:r>
                              <w:r>
                                <w:rPr>
                                  <w:rFonts w:ascii="Segoe UI Semibold"/>
                                  <w:color w:val="0D0D0D"/>
                                  <w:spacing w:val="-2"/>
                                  <w:sz w:val="36"/>
                                </w:rPr>
                                <w:t>Program</w:t>
                              </w:r>
                            </w:p>
                          </w:txbxContent>
                        </wps:txbx>
                        <wps:bodyPr wrap="square" lIns="0" tIns="0" rIns="0" bIns="0" rtlCol="0">
                          <a:noAutofit/>
                        </wps:bodyPr>
                      </wps:wsp>
                      <wps:wsp>
                        <wps:cNvPr id="308" name="Textbox 308"/>
                        <wps:cNvSpPr txBox="1"/>
                        <wps:spPr>
                          <a:xfrm>
                            <a:off x="149225" y="1266527"/>
                            <a:ext cx="1973580" cy="1666239"/>
                          </a:xfrm>
                          <a:prstGeom prst="rect">
                            <a:avLst/>
                          </a:prstGeom>
                        </wps:spPr>
                        <wps:txbx>
                          <w:txbxContent>
                            <w:p w14:paraId="1BF07C77">
                              <w:pPr>
                                <w:spacing w:before="0" w:line="202" w:lineRule="exact"/>
                                <w:ind w:left="20" w:right="0" w:firstLine="0"/>
                                <w:jc w:val="left"/>
                                <w:rPr>
                                  <w:rFonts w:ascii="Consolas"/>
                                  <w:i/>
                                  <w:sz w:val="18"/>
                                </w:rPr>
                              </w:pPr>
                              <w:r>
                                <w:rPr>
                                  <w:rFonts w:ascii="Consolas"/>
                                  <w:i/>
                                  <w:color w:val="2D2D2D"/>
                                  <w:sz w:val="18"/>
                                </w:rPr>
                                <w:t>#</w:t>
                              </w:r>
                              <w:r>
                                <w:rPr>
                                  <w:rFonts w:ascii="Consolas"/>
                                  <w:i/>
                                  <w:color w:val="2D2D2D"/>
                                  <w:spacing w:val="15"/>
                                  <w:sz w:val="18"/>
                                </w:rPr>
                                <w:t xml:space="preserve"> </w:t>
                              </w:r>
                              <w:r>
                                <w:rPr>
                                  <w:rFonts w:ascii="Consolas"/>
                                  <w:i/>
                                  <w:color w:val="2D2D2D"/>
                                  <w:sz w:val="18"/>
                                </w:rPr>
                                <w:t>Poisson</w:t>
                              </w:r>
                              <w:r>
                                <w:rPr>
                                  <w:rFonts w:ascii="Consolas"/>
                                  <w:i/>
                                  <w:color w:val="2D2D2D"/>
                                  <w:spacing w:val="15"/>
                                  <w:sz w:val="18"/>
                                </w:rPr>
                                <w:t xml:space="preserve"> </w:t>
                              </w:r>
                              <w:r>
                                <w:rPr>
                                  <w:rFonts w:ascii="Consolas"/>
                                  <w:i/>
                                  <w:color w:val="2D2D2D"/>
                                  <w:sz w:val="18"/>
                                </w:rPr>
                                <w:t>distribution</w:t>
                              </w:r>
                              <w:r>
                                <w:rPr>
                                  <w:rFonts w:ascii="Consolas"/>
                                  <w:i/>
                                  <w:color w:val="2D2D2D"/>
                                  <w:spacing w:val="15"/>
                                  <w:sz w:val="18"/>
                                </w:rPr>
                                <w:t xml:space="preserve"> </w:t>
                              </w:r>
                              <w:r>
                                <w:rPr>
                                  <w:rFonts w:ascii="Consolas"/>
                                  <w:i/>
                                  <w:color w:val="2D2D2D"/>
                                  <w:spacing w:val="-2"/>
                                  <w:sz w:val="18"/>
                                </w:rPr>
                                <w:t>problem</w:t>
                              </w:r>
                            </w:p>
                            <w:p w14:paraId="6070953E">
                              <w:pPr>
                                <w:spacing w:before="178" w:line="240" w:lineRule="auto"/>
                                <w:rPr>
                                  <w:rFonts w:ascii="Consolas"/>
                                  <w:i/>
                                  <w:sz w:val="18"/>
                                </w:rPr>
                              </w:pPr>
                            </w:p>
                            <w:p w14:paraId="4A4170DB">
                              <w:pPr>
                                <w:spacing w:before="0"/>
                                <w:ind w:left="20" w:right="0" w:firstLine="0"/>
                                <w:jc w:val="left"/>
                                <w:rPr>
                                  <w:rFonts w:ascii="Consolas"/>
                                  <w:sz w:val="18"/>
                                </w:rPr>
                              </w:pPr>
                              <w:r>
                                <w:rPr>
                                  <w:rFonts w:ascii="Consolas"/>
                                  <w:color w:val="6A3AB4"/>
                                  <w:sz w:val="18"/>
                                </w:rPr>
                                <w:t>lambda</w:t>
                              </w:r>
                              <w:r>
                                <w:rPr>
                                  <w:rFonts w:ascii="Consolas"/>
                                  <w:color w:val="6A3AB4"/>
                                  <w:spacing w:val="9"/>
                                  <w:sz w:val="18"/>
                                </w:rPr>
                                <w:t xml:space="preserve"> </w:t>
                              </w:r>
                              <w:r>
                                <w:rPr>
                                  <w:rFonts w:ascii="Consolas"/>
                                  <w:color w:val="662442"/>
                                  <w:sz w:val="18"/>
                                </w:rPr>
                                <w:t>&lt;-</w:t>
                              </w:r>
                              <w:r>
                                <w:rPr>
                                  <w:rFonts w:ascii="Consolas"/>
                                  <w:color w:val="662442"/>
                                  <w:spacing w:val="10"/>
                                  <w:sz w:val="18"/>
                                </w:rPr>
                                <w:t xml:space="preserve"> </w:t>
                              </w:r>
                              <w:r>
                                <w:rPr>
                                  <w:rFonts w:ascii="Consolas"/>
                                  <w:color w:val="B9480D"/>
                                  <w:spacing w:val="-5"/>
                                  <w:sz w:val="18"/>
                                </w:rPr>
                                <w:t>12</w:t>
                              </w:r>
                            </w:p>
                            <w:p w14:paraId="49D3AD6E">
                              <w:pPr>
                                <w:spacing w:before="178" w:line="240" w:lineRule="auto"/>
                                <w:rPr>
                                  <w:rFonts w:ascii="Consolas"/>
                                  <w:sz w:val="18"/>
                                </w:rPr>
                              </w:pPr>
                            </w:p>
                            <w:p w14:paraId="009B0593">
                              <w:pPr>
                                <w:spacing w:before="1"/>
                                <w:ind w:left="20"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P(X</w:t>
                              </w:r>
                              <w:r>
                                <w:rPr>
                                  <w:rFonts w:ascii="Consolas"/>
                                  <w:i/>
                                  <w:color w:val="2D2D2D"/>
                                  <w:spacing w:val="6"/>
                                  <w:sz w:val="18"/>
                                </w:rPr>
                                <w:t xml:space="preserve"> </w:t>
                              </w:r>
                              <w:r>
                                <w:rPr>
                                  <w:rFonts w:ascii="Consolas"/>
                                  <w:i/>
                                  <w:color w:val="2D2D2D"/>
                                  <w:sz w:val="18"/>
                                </w:rPr>
                                <w:t>&gt;=</w:t>
                              </w:r>
                              <w:r>
                                <w:rPr>
                                  <w:rFonts w:ascii="Consolas"/>
                                  <w:i/>
                                  <w:color w:val="2D2D2D"/>
                                  <w:spacing w:val="6"/>
                                  <w:sz w:val="18"/>
                                </w:rPr>
                                <w:t xml:space="preserve"> </w:t>
                              </w:r>
                              <w:r>
                                <w:rPr>
                                  <w:rFonts w:ascii="Consolas"/>
                                  <w:i/>
                                  <w:color w:val="2D2D2D"/>
                                  <w:spacing w:val="-5"/>
                                  <w:sz w:val="18"/>
                                </w:rPr>
                                <w:t>17)</w:t>
                              </w:r>
                            </w:p>
                            <w:p w14:paraId="7EC7669F">
                              <w:pPr>
                                <w:spacing w:before="0" w:line="600" w:lineRule="atLeast"/>
                                <w:ind w:left="20" w:right="0"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ppois</w:t>
                              </w:r>
                              <w:r>
                                <w:rPr>
                                  <w:rFonts w:ascii="Consolas"/>
                                  <w:color w:val="0D0D0D"/>
                                  <w:sz w:val="18"/>
                                </w:rPr>
                                <w:t>(</w:t>
                              </w:r>
                              <w:r>
                                <w:rPr>
                                  <w:rFonts w:ascii="Consolas"/>
                                  <w:color w:val="B9480D"/>
                                  <w:sz w:val="18"/>
                                </w:rPr>
                                <w:t>16</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A3AB4"/>
                                  <w:spacing w:val="-4"/>
                                  <w:sz w:val="18"/>
                                </w:rPr>
                                <w:t>prob</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20.55pt;height:241.8pt;width:517.9pt;mso-position-horizontal-relative:page;mso-wrap-distance-bottom:0pt;mso-wrap-distance-top:0pt;z-index:-251568128;mso-width-relative:page;mso-height-relative:page;" coordsize="6577330,3070860" o:gfxdata="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">
                <o:lock v:ext="edit" aspectratio="f"/>
                <v:shape id="Graphic 296" o:spid="_x0000_s1026" o:spt="100" style="position:absolute;left:0;top:32384;height:9525;width:6096000;" fillcolor="#000000" filled="t" stroked="f" coordsize="6096000,9525" o:gfxdata="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HJom/&#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v:shape id="Graphic 297" o:spid="_x0000_s1026" o:spt="100" style="position:absolute;left:-12;top:765809;height:2305050;width:6096000;" fillcolor="#0D0D0D" filled="t" stroked="f" coordsize="6096000,2305050" o:gfxdata="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yV4VvQAA&#10;ANwAAAAPAAAAAAAAAAEAIAAAACIAAABkcnMvZG93bnJldi54bWxQSwECFAAUAAAACACHTuJAMy8F&#10;njsAAAA5AAAAEAAAAAAAAAABACAAAAAMAQAAZHJzL3NoYXBleG1sLnhtbFBLBQYAAAAABgAGAFsB&#10;AAC2AwAAAAA=&#10;" path="m6096000,228600l6093815,192900,6086475,158216,6086475,224586,6086475,2080488,6074765,2153869,6056414,2195080,6025731,2234781,5986030,2265464,5944819,2283815,5905487,2292845,5871438,2295525,224574,2295525,151193,2283815,109982,2265464,70269,2234781,39598,2195080,21247,2153869,12217,2114537,9525,224586,12217,190525,21247,151206,39598,109994,70269,70269,109994,39598,151206,21247,190538,12217,224586,9525,5871426,9525,5944806,21247,5986018,39598,6025731,70269,6056414,109994,6074765,151206,6083795,190525,6086475,224586,6086475,158216,6065748,106210,6032843,63169,5989802,30264,5945238,11112,5903112,2197,5867400,0,228600,0,150774,11112,106210,30264,63169,63169,30264,106210,11112,150774,2197,192900,0,228600,0,2076450,11112,2154288,30264,2198852,63169,2241893,106210,2274798,150774,2293950,192900,2302865,228600,2305050,5867400,2305050,5903112,2302865,5937770,2295525,5945238,2293950,5989802,2274798,6032843,2241893,6065748,2198852,6084900,2154288,6093815,2112162,6096000,2076450,6096000,228600xe">
                  <v:fill on="t" opacity="3341f" focussize="0,0"/>
                  <v:stroke on="f"/>
                  <v:imagedata o:title=""/>
                  <o:lock v:ext="edit" aspectratio="f"/>
                  <v:textbox inset="0mm,0mm,0mm,0mm"/>
                </v:shape>
                <v:shape id="Graphic 298" o:spid="_x0000_s1026" o:spt="100" style="position:absolute;left:9512;top:775334;height:2286000;width:6076950;" fillcolor="#FFFFFF" filled="t" stroked="f" coordsize="6076950,2286000" o:gfxdata="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CuHfctwAAANwAAAAP&#10;AAAAAAAAAAEAIAAAACIAAABkcnMvZG93bnJldi54bWxQSwECFAAUAAAACACHTuJAMy8FnjsAAAA5&#10;AAAAEAAAAAAAAAABACAAAAAGAQAAZHJzL3NoYXBleG1sLnhtbFBLBQYAAAAABgAGAFsBAACwAwAA&#10;AAA=&#10;" path="m6076950,228600l6065850,150774,6046698,106210,6013793,63169,5970752,30264,5926188,11112,5884062,2197,5848350,0,228600,0,150774,11112,106210,30264,63169,63169,30264,106210,11112,150774,2197,192900,0,228600,0,2057400,11112,2135238,30264,2179802,63169,2222843,106210,2255748,150774,2274900,192900,2283815,228600,2286000,5848350,2286000,5926188,2274900,5970752,2255748,6013793,2222843,6046698,2179802,6065850,2135238,6074765,2093112,6076950,2057400,6076950,228600xe">
                  <v:fill on="t" focussize="0,0"/>
                  <v:stroke on="f"/>
                  <v:imagedata o:title=""/>
                  <o:lock v:ext="edit" aspectratio="f"/>
                  <v:textbox inset="0mm,0mm,0mm,0mm"/>
                </v:shape>
                <v:shape id="Graphic 299" o:spid="_x0000_s1026" o:spt="100" style="position:absolute;left:6092951;top:0;height:768350;width:484505;" fillcolor="#000000" filled="t" stroked="f" coordsize="484505,768350" o:gfxdata="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eOhG8AAAA&#10;3AAAAA8AAAAAAAAAAQAgAAAAIgAAAGRycy9kb3ducmV2LnhtbFBLAQIUABQAAAAIAIdO4kAzLwWe&#10;OwAAADkAAAAQAAAAAAAAAAEAIAAAAAsBAABkcnMvc2hhcGV4bWwueG1sUEsFBgAAAAAGAAYAWwEA&#10;ALUD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00" o:spid="_x0000_s1026" o:spt="100" style="position:absolute;left:6210299;top:213359;height:342900;width:361950;" fillcolor="#FFFFFF" filled="t" stroked="f" coordsize="361950,342900" o:gfxdata="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35MbvQAA&#10;ANwAAAAPAAAAAAAAAAEAIAAAACIAAABkcnMvZG93bnJldi54bWxQSwECFAAUAAAACACHTuJAMy8F&#10;njsAAAA5AAAAEAAAAAAAAAABACAAAAAMAQAAZHJzL3NoYXBleG1sLnhtbFBLBQYAAAAABgAGAFsB&#10;AAC2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01" o:spid="_x0000_s1026" o:spt="75" type="#_x0000_t75" style="position:absolute;left:6210299;top:546734;height:9524;width:9524;" filled="f" o:preferrelative="t" stroked="f" coordsize="21600,21600" o:gfxdata="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ZSK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302" o:spid="_x0000_s1026" o:spt="75" type="#_x0000_t75" style="position:absolute;left:6562725;top:546734;height:9524;width:9524;" filled="f" o:preferrelative="t" stroked="f" coordsize="21600,21600" o:gfxdata="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BMxd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303" o:spid="_x0000_s1026" o:spt="75" type="#_x0000_t75" style="position:absolute;left:6210299;top:213359;height:9524;width:9524;" filled="f" o:preferrelative="t" stroked="f" coordsize="21600,21600" o:gfxdata="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hpx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304" o:spid="_x0000_s1026" o:spt="75" type="#_x0000_t75" style="position:absolute;left:6562725;top:213359;height:9524;width:9524;" filled="f" o:preferrelative="t" stroked="f" coordsize="21600,21600" o:gfxdata="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qHxs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305" o:spid="_x0000_s1026" o:spt="100" style="position:absolute;left:6257924;top:251459;height:266700;width:266700;" fillcolor="#FFFFFF" filled="t" stroked="f" coordsize="266700,266700" o:gfxdata="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lPdq/&#10;AAAA3AAAAA8AAAAAAAAAAQAgAAAAIgAAAGRycy9kb3ducmV2LnhtbFBLAQIUABQAAAAIAIdO4kAz&#10;LwWeOwAAADkAAAAQAAAAAAAAAAEAIAAAAA4BAABkcnMvc2hhcGV4bWwueG1sUEsFBgAAAAAGAAYA&#10;WwEAALg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06" o:spid="_x0000_s1026" o:spt="75" type="#_x0000_t75" style="position:absolute;left:6321027;top:308133;height:146923;width:143676;" filled="f" o:preferrelative="t" stroked="f" coordsize="21600,21600" o:gfxdata="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kkAM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307" o:spid="_x0000_s1026" o:spt="202" type="#_x0000_t202" style="position:absolute;left:0;top:309576;height:304165;width:1115060;" filled="f" stroked="f" coordsize="21600,21600" o:gfxdata="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toP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78ADE21">
                        <w:pPr>
                          <w:spacing w:before="0"/>
                          <w:ind w:left="0" w:right="0" w:firstLine="0"/>
                          <w:jc w:val="left"/>
                          <w:rPr>
                            <w:rFonts w:ascii="Segoe UI Semibold"/>
                            <w:sz w:val="36"/>
                          </w:rPr>
                        </w:pPr>
                        <w:r>
                          <w:rPr>
                            <w:rFonts w:ascii="Segoe UI Semibold"/>
                            <w:color w:val="0D0D0D"/>
                            <w:sz w:val="36"/>
                          </w:rPr>
                          <w:t xml:space="preserve">R </w:t>
                        </w:r>
                        <w:r>
                          <w:rPr>
                            <w:rFonts w:ascii="Segoe UI Semibold"/>
                            <w:color w:val="0D0D0D"/>
                            <w:spacing w:val="-2"/>
                            <w:sz w:val="36"/>
                          </w:rPr>
                          <w:t>Program</w:t>
                        </w:r>
                      </w:p>
                    </w:txbxContent>
                  </v:textbox>
                </v:shape>
                <v:shape id="Textbox 308" o:spid="_x0000_s1026" o:spt="202" type="#_x0000_t202" style="position:absolute;left:149225;top:1266527;height:1666239;width:1973580;" filled="f" stroked="f" coordsize="21600,21600" o:gfxdata="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DI0h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BF07C77">
                        <w:pPr>
                          <w:spacing w:before="0" w:line="202" w:lineRule="exact"/>
                          <w:ind w:left="20" w:right="0" w:firstLine="0"/>
                          <w:jc w:val="left"/>
                          <w:rPr>
                            <w:rFonts w:ascii="Consolas"/>
                            <w:i/>
                            <w:sz w:val="18"/>
                          </w:rPr>
                        </w:pPr>
                        <w:r>
                          <w:rPr>
                            <w:rFonts w:ascii="Consolas"/>
                            <w:i/>
                            <w:color w:val="2D2D2D"/>
                            <w:sz w:val="18"/>
                          </w:rPr>
                          <w:t>#</w:t>
                        </w:r>
                        <w:r>
                          <w:rPr>
                            <w:rFonts w:ascii="Consolas"/>
                            <w:i/>
                            <w:color w:val="2D2D2D"/>
                            <w:spacing w:val="15"/>
                            <w:sz w:val="18"/>
                          </w:rPr>
                          <w:t xml:space="preserve"> </w:t>
                        </w:r>
                        <w:r>
                          <w:rPr>
                            <w:rFonts w:ascii="Consolas"/>
                            <w:i/>
                            <w:color w:val="2D2D2D"/>
                            <w:sz w:val="18"/>
                          </w:rPr>
                          <w:t>Poisson</w:t>
                        </w:r>
                        <w:r>
                          <w:rPr>
                            <w:rFonts w:ascii="Consolas"/>
                            <w:i/>
                            <w:color w:val="2D2D2D"/>
                            <w:spacing w:val="15"/>
                            <w:sz w:val="18"/>
                          </w:rPr>
                          <w:t xml:space="preserve"> </w:t>
                        </w:r>
                        <w:r>
                          <w:rPr>
                            <w:rFonts w:ascii="Consolas"/>
                            <w:i/>
                            <w:color w:val="2D2D2D"/>
                            <w:sz w:val="18"/>
                          </w:rPr>
                          <w:t>distribution</w:t>
                        </w:r>
                        <w:r>
                          <w:rPr>
                            <w:rFonts w:ascii="Consolas"/>
                            <w:i/>
                            <w:color w:val="2D2D2D"/>
                            <w:spacing w:val="15"/>
                            <w:sz w:val="18"/>
                          </w:rPr>
                          <w:t xml:space="preserve"> </w:t>
                        </w:r>
                        <w:r>
                          <w:rPr>
                            <w:rFonts w:ascii="Consolas"/>
                            <w:i/>
                            <w:color w:val="2D2D2D"/>
                            <w:spacing w:val="-2"/>
                            <w:sz w:val="18"/>
                          </w:rPr>
                          <w:t>problem</w:t>
                        </w:r>
                      </w:p>
                      <w:p w14:paraId="6070953E">
                        <w:pPr>
                          <w:spacing w:before="178" w:line="240" w:lineRule="auto"/>
                          <w:rPr>
                            <w:rFonts w:ascii="Consolas"/>
                            <w:i/>
                            <w:sz w:val="18"/>
                          </w:rPr>
                        </w:pPr>
                      </w:p>
                      <w:p w14:paraId="4A4170DB">
                        <w:pPr>
                          <w:spacing w:before="0"/>
                          <w:ind w:left="20" w:right="0" w:firstLine="0"/>
                          <w:jc w:val="left"/>
                          <w:rPr>
                            <w:rFonts w:ascii="Consolas"/>
                            <w:sz w:val="18"/>
                          </w:rPr>
                        </w:pPr>
                        <w:r>
                          <w:rPr>
                            <w:rFonts w:ascii="Consolas"/>
                            <w:color w:val="6A3AB4"/>
                            <w:sz w:val="18"/>
                          </w:rPr>
                          <w:t>lambda</w:t>
                        </w:r>
                        <w:r>
                          <w:rPr>
                            <w:rFonts w:ascii="Consolas"/>
                            <w:color w:val="6A3AB4"/>
                            <w:spacing w:val="9"/>
                            <w:sz w:val="18"/>
                          </w:rPr>
                          <w:t xml:space="preserve"> </w:t>
                        </w:r>
                        <w:r>
                          <w:rPr>
                            <w:rFonts w:ascii="Consolas"/>
                            <w:color w:val="662442"/>
                            <w:sz w:val="18"/>
                          </w:rPr>
                          <w:t>&lt;-</w:t>
                        </w:r>
                        <w:r>
                          <w:rPr>
                            <w:rFonts w:ascii="Consolas"/>
                            <w:color w:val="662442"/>
                            <w:spacing w:val="10"/>
                            <w:sz w:val="18"/>
                          </w:rPr>
                          <w:t xml:space="preserve"> </w:t>
                        </w:r>
                        <w:r>
                          <w:rPr>
                            <w:rFonts w:ascii="Consolas"/>
                            <w:color w:val="B9480D"/>
                            <w:spacing w:val="-5"/>
                            <w:sz w:val="18"/>
                          </w:rPr>
                          <w:t>12</w:t>
                        </w:r>
                      </w:p>
                      <w:p w14:paraId="49D3AD6E">
                        <w:pPr>
                          <w:spacing w:before="178" w:line="240" w:lineRule="auto"/>
                          <w:rPr>
                            <w:rFonts w:ascii="Consolas"/>
                            <w:sz w:val="18"/>
                          </w:rPr>
                        </w:pPr>
                      </w:p>
                      <w:p w14:paraId="009B0593">
                        <w:pPr>
                          <w:spacing w:before="1"/>
                          <w:ind w:left="20"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P(X</w:t>
                        </w:r>
                        <w:r>
                          <w:rPr>
                            <w:rFonts w:ascii="Consolas"/>
                            <w:i/>
                            <w:color w:val="2D2D2D"/>
                            <w:spacing w:val="6"/>
                            <w:sz w:val="18"/>
                          </w:rPr>
                          <w:t xml:space="preserve"> </w:t>
                        </w:r>
                        <w:r>
                          <w:rPr>
                            <w:rFonts w:ascii="Consolas"/>
                            <w:i/>
                            <w:color w:val="2D2D2D"/>
                            <w:sz w:val="18"/>
                          </w:rPr>
                          <w:t>&gt;=</w:t>
                        </w:r>
                        <w:r>
                          <w:rPr>
                            <w:rFonts w:ascii="Consolas"/>
                            <w:i/>
                            <w:color w:val="2D2D2D"/>
                            <w:spacing w:val="6"/>
                            <w:sz w:val="18"/>
                          </w:rPr>
                          <w:t xml:space="preserve"> </w:t>
                        </w:r>
                        <w:r>
                          <w:rPr>
                            <w:rFonts w:ascii="Consolas"/>
                            <w:i/>
                            <w:color w:val="2D2D2D"/>
                            <w:spacing w:val="-5"/>
                            <w:sz w:val="18"/>
                          </w:rPr>
                          <w:t>17)</w:t>
                        </w:r>
                      </w:p>
                      <w:p w14:paraId="7EC7669F">
                        <w:pPr>
                          <w:spacing w:before="0" w:line="600" w:lineRule="atLeast"/>
                          <w:ind w:left="20" w:right="0"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ppois</w:t>
                        </w:r>
                        <w:r>
                          <w:rPr>
                            <w:rFonts w:ascii="Consolas"/>
                            <w:color w:val="0D0D0D"/>
                            <w:sz w:val="18"/>
                          </w:rPr>
                          <w:t>(</w:t>
                        </w:r>
                        <w:r>
                          <w:rPr>
                            <w:rFonts w:ascii="Consolas"/>
                            <w:color w:val="B9480D"/>
                            <w:sz w:val="18"/>
                          </w:rPr>
                          <w:t>16</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A3AB4"/>
                            <w:spacing w:val="-4"/>
                            <w:sz w:val="18"/>
                          </w:rPr>
                          <w:t>prob</w:t>
                        </w:r>
                      </w:p>
                    </w:txbxContent>
                  </v:textbox>
                </v:shape>
                <w10:wrap type="topAndBottom"/>
              </v:group>
            </w:pict>
          </mc:Fallback>
        </mc:AlternateContent>
      </w:r>
      <w:r>
        <w:rPr>
          <w:rFonts w:ascii="Times New Roman"/>
          <w:sz w:val="20"/>
        </w:rPr>
        <mc:AlternateContent>
          <mc:Choice Requires="wps">
            <w:drawing>
              <wp:anchor distT="0" distB="0" distL="0" distR="0" simplePos="0" relativeHeight="251748352" behindDoc="1" locked="0" layoutInCell="1" allowOverlap="1">
                <wp:simplePos x="0" y="0"/>
                <wp:positionH relativeFrom="page">
                  <wp:posOffset>837565</wp:posOffset>
                </wp:positionH>
                <wp:positionV relativeFrom="paragraph">
                  <wp:posOffset>3598545</wp:posOffset>
                </wp:positionV>
                <wp:extent cx="6096000" cy="9525"/>
                <wp:effectExtent l="0" t="0" r="0" b="0"/>
                <wp:wrapTopAndBottom/>
                <wp:docPr id="309" name="Graphic 30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09" o:spid="_x0000_s1026" o:spt="100" style="position:absolute;left:0pt;margin-left:65.95pt;margin-top:283.35pt;height:0.75pt;width:480pt;mso-position-horizontal-relative:page;mso-wrap-distance-bottom:0pt;mso-wrap-distance-top:0pt;z-index:-251568128;mso-width-relative:page;mso-height-relative:page;" fillcolor="#000000" filled="t" stroked="f" coordsize="6096000,9525" o:gfxdata="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H/xVg2AAAAAwBAAAPAAAAAAAAAAEAIAAAACIAAABkcnMvZG93bnJldi54&#10;bWxQSwECFAAUAAAACACHTuJANdKHqj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61CC0844">
      <w:pPr>
        <w:pStyle w:val="7"/>
        <w:spacing w:before="166"/>
        <w:rPr>
          <w:rFonts w:ascii="Times New Roman"/>
          <w:sz w:val="20"/>
        </w:rPr>
      </w:pPr>
    </w:p>
    <w:p w14:paraId="2EBA77C5">
      <w:pPr>
        <w:pStyle w:val="7"/>
        <w:spacing w:before="7"/>
        <w:rPr>
          <w:rFonts w:ascii="Times New Roman"/>
          <w:sz w:val="36"/>
        </w:rPr>
      </w:pPr>
    </w:p>
    <w:p w14:paraId="5905BC08">
      <w:pPr>
        <w:pStyle w:val="2"/>
        <w:rPr>
          <w:b w:val="0"/>
        </w:rPr>
      </w:pPr>
      <w:bookmarkStart w:id="88" w:name="_Toc5673"/>
      <w:bookmarkStart w:id="89" w:name="_Toc5239"/>
      <w:bookmarkStart w:id="90" w:name="_Toc25270"/>
      <w:bookmarkStart w:id="91" w:name="_Toc31610"/>
      <w:r>
        <w:rPr>
          <w:b w:val="0"/>
          <w:color w:val="0D0D0D"/>
          <w:spacing w:val="-2"/>
        </w:rPr>
        <w:t>Output</w:t>
      </w:r>
      <w:bookmarkEnd w:id="88"/>
      <w:bookmarkEnd w:id="89"/>
      <w:bookmarkEnd w:id="90"/>
      <w:bookmarkEnd w:id="91"/>
    </w:p>
    <w:p w14:paraId="639FAD11">
      <w:pPr>
        <w:pStyle w:val="7"/>
        <w:spacing w:before="3"/>
        <w:rPr>
          <w:rFonts w:ascii="Segoe UI Semibold"/>
          <w:sz w:val="16"/>
        </w:rPr>
      </w:pPr>
      <w:r>
        <w:rPr>
          <w:rFonts w:ascii="Segoe UI Semibold"/>
          <w:sz w:val="16"/>
        </w:rPr>
        <mc:AlternateContent>
          <mc:Choice Requires="wpg">
            <w:drawing>
              <wp:anchor distT="0" distB="0" distL="0" distR="0" simplePos="0" relativeHeight="251749376" behindDoc="1" locked="0" layoutInCell="1" allowOverlap="1">
                <wp:simplePos x="0" y="0"/>
                <wp:positionH relativeFrom="page">
                  <wp:posOffset>837565</wp:posOffset>
                </wp:positionH>
                <wp:positionV relativeFrom="paragraph">
                  <wp:posOffset>152400</wp:posOffset>
                </wp:positionV>
                <wp:extent cx="6096000" cy="971550"/>
                <wp:effectExtent l="0" t="0" r="0" b="0"/>
                <wp:wrapTopAndBottom/>
                <wp:docPr id="310" name="Group 310"/>
                <wp:cNvGraphicFramePr/>
                <a:graphic xmlns:a="http://schemas.openxmlformats.org/drawingml/2006/main">
                  <a:graphicData uri="http://schemas.microsoft.com/office/word/2010/wordprocessingGroup">
                    <wpg:wgp>
                      <wpg:cNvGrpSpPr/>
                      <wpg:grpSpPr>
                        <a:xfrm>
                          <a:off x="0" y="0"/>
                          <a:ext cx="6096000" cy="971550"/>
                          <a:chOff x="0" y="0"/>
                          <a:chExt cx="6096000" cy="971550"/>
                        </a:xfrm>
                      </wpg:grpSpPr>
                      <wps:wsp>
                        <wps:cNvPr id="311" name="Graphic 311"/>
                        <wps:cNvSpPr/>
                        <wps:spPr>
                          <a:xfrm>
                            <a:off x="-12" y="0"/>
                            <a:ext cx="6096000" cy="971550"/>
                          </a:xfrm>
                          <a:custGeom>
                            <a:avLst/>
                            <a:gdLst/>
                            <a:ahLst/>
                            <a:cxnLst/>
                            <a:rect l="l" t="t" r="r" b="b"/>
                            <a:pathLst>
                              <a:path w="6096000" h="9715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742950"/>
                                </a:lnTo>
                                <a:lnTo>
                                  <a:pt x="2197" y="778662"/>
                                </a:lnTo>
                                <a:lnTo>
                                  <a:pt x="11112" y="820788"/>
                                </a:lnTo>
                                <a:lnTo>
                                  <a:pt x="30264" y="865352"/>
                                </a:lnTo>
                                <a:lnTo>
                                  <a:pt x="63169" y="908392"/>
                                </a:lnTo>
                                <a:lnTo>
                                  <a:pt x="70269" y="901280"/>
                                </a:lnTo>
                                <a:lnTo>
                                  <a:pt x="39598" y="861580"/>
                                </a:lnTo>
                                <a:lnTo>
                                  <a:pt x="21247" y="820369"/>
                                </a:lnTo>
                                <a:lnTo>
                                  <a:pt x="12217" y="781037"/>
                                </a:lnTo>
                                <a:lnTo>
                                  <a:pt x="9537" y="746988"/>
                                </a:lnTo>
                                <a:lnTo>
                                  <a:pt x="9525" y="224586"/>
                                </a:lnTo>
                                <a:lnTo>
                                  <a:pt x="12217" y="190525"/>
                                </a:lnTo>
                                <a:lnTo>
                                  <a:pt x="21247" y="151206"/>
                                </a:lnTo>
                                <a:lnTo>
                                  <a:pt x="39598" y="109994"/>
                                </a:lnTo>
                                <a:lnTo>
                                  <a:pt x="70281" y="70269"/>
                                </a:lnTo>
                                <a:lnTo>
                                  <a:pt x="109982" y="39598"/>
                                </a:lnTo>
                                <a:lnTo>
                                  <a:pt x="151193" y="21247"/>
                                </a:lnTo>
                                <a:lnTo>
                                  <a:pt x="190525" y="12217"/>
                                </a:lnTo>
                                <a:lnTo>
                                  <a:pt x="224574" y="9525"/>
                                </a:lnTo>
                                <a:lnTo>
                                  <a:pt x="5871438" y="9525"/>
                                </a:lnTo>
                                <a:lnTo>
                                  <a:pt x="5944819" y="21247"/>
                                </a:lnTo>
                                <a:lnTo>
                                  <a:pt x="5986030" y="39598"/>
                                </a:lnTo>
                                <a:lnTo>
                                  <a:pt x="6025731" y="70269"/>
                                </a:lnTo>
                                <a:lnTo>
                                  <a:pt x="6056414" y="109994"/>
                                </a:lnTo>
                                <a:lnTo>
                                  <a:pt x="6074765" y="151206"/>
                                </a:lnTo>
                                <a:lnTo>
                                  <a:pt x="6083795" y="190525"/>
                                </a:lnTo>
                                <a:lnTo>
                                  <a:pt x="6086475" y="224586"/>
                                </a:lnTo>
                                <a:lnTo>
                                  <a:pt x="6086475" y="746988"/>
                                </a:lnTo>
                                <a:lnTo>
                                  <a:pt x="6074765" y="820369"/>
                                </a:lnTo>
                                <a:lnTo>
                                  <a:pt x="6056414" y="861580"/>
                                </a:lnTo>
                                <a:lnTo>
                                  <a:pt x="6025731" y="901280"/>
                                </a:lnTo>
                                <a:lnTo>
                                  <a:pt x="5986030" y="931964"/>
                                </a:lnTo>
                                <a:lnTo>
                                  <a:pt x="5944819" y="950315"/>
                                </a:lnTo>
                                <a:lnTo>
                                  <a:pt x="5905487" y="959345"/>
                                </a:lnTo>
                                <a:lnTo>
                                  <a:pt x="5871438" y="962025"/>
                                </a:lnTo>
                                <a:lnTo>
                                  <a:pt x="224574" y="962025"/>
                                </a:lnTo>
                                <a:lnTo>
                                  <a:pt x="190525" y="959345"/>
                                </a:lnTo>
                                <a:lnTo>
                                  <a:pt x="151193" y="950315"/>
                                </a:lnTo>
                                <a:lnTo>
                                  <a:pt x="109982" y="931964"/>
                                </a:lnTo>
                                <a:lnTo>
                                  <a:pt x="70281" y="901280"/>
                                </a:lnTo>
                                <a:lnTo>
                                  <a:pt x="63169" y="908392"/>
                                </a:lnTo>
                                <a:lnTo>
                                  <a:pt x="106210" y="941298"/>
                                </a:lnTo>
                                <a:lnTo>
                                  <a:pt x="150774" y="960450"/>
                                </a:lnTo>
                                <a:lnTo>
                                  <a:pt x="192900" y="969365"/>
                                </a:lnTo>
                                <a:lnTo>
                                  <a:pt x="228600" y="971550"/>
                                </a:lnTo>
                                <a:lnTo>
                                  <a:pt x="5867400" y="971550"/>
                                </a:lnTo>
                                <a:lnTo>
                                  <a:pt x="5903112" y="969365"/>
                                </a:lnTo>
                                <a:lnTo>
                                  <a:pt x="5937770" y="962025"/>
                                </a:lnTo>
                                <a:lnTo>
                                  <a:pt x="5945238" y="960450"/>
                                </a:lnTo>
                                <a:lnTo>
                                  <a:pt x="5989802" y="941298"/>
                                </a:lnTo>
                                <a:lnTo>
                                  <a:pt x="6032843" y="908392"/>
                                </a:lnTo>
                                <a:lnTo>
                                  <a:pt x="6065748" y="865352"/>
                                </a:lnTo>
                                <a:lnTo>
                                  <a:pt x="6084900" y="820788"/>
                                </a:lnTo>
                                <a:lnTo>
                                  <a:pt x="6093815" y="778662"/>
                                </a:lnTo>
                                <a:lnTo>
                                  <a:pt x="6096000" y="742950"/>
                                </a:lnTo>
                                <a:lnTo>
                                  <a:pt x="6096000" y="228600"/>
                                </a:lnTo>
                                <a:close/>
                              </a:path>
                            </a:pathLst>
                          </a:custGeom>
                          <a:solidFill>
                            <a:srgbClr val="0D0D0D">
                              <a:alpha val="5099"/>
                            </a:srgbClr>
                          </a:solidFill>
                        </wps:spPr>
                        <wps:bodyPr wrap="square" lIns="0" tIns="0" rIns="0" bIns="0" rtlCol="0">
                          <a:noAutofit/>
                        </wps:bodyPr>
                      </wps:wsp>
                      <wps:wsp>
                        <wps:cNvPr id="312" name="Graphic 312"/>
                        <wps:cNvSpPr/>
                        <wps:spPr>
                          <a:xfrm>
                            <a:off x="9512" y="9525"/>
                            <a:ext cx="6076950" cy="952500"/>
                          </a:xfrm>
                          <a:custGeom>
                            <a:avLst/>
                            <a:gdLst/>
                            <a:ahLst/>
                            <a:cxnLst/>
                            <a:rect l="l" t="t" r="r" b="b"/>
                            <a:pathLst>
                              <a:path w="6076950" h="952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619125"/>
                                </a:lnTo>
                                <a:lnTo>
                                  <a:pt x="0" y="723900"/>
                                </a:lnTo>
                                <a:lnTo>
                                  <a:pt x="11112" y="801738"/>
                                </a:lnTo>
                                <a:lnTo>
                                  <a:pt x="30264" y="846302"/>
                                </a:lnTo>
                                <a:lnTo>
                                  <a:pt x="63169" y="889342"/>
                                </a:lnTo>
                                <a:lnTo>
                                  <a:pt x="106210" y="922248"/>
                                </a:lnTo>
                                <a:lnTo>
                                  <a:pt x="150774" y="941400"/>
                                </a:lnTo>
                                <a:lnTo>
                                  <a:pt x="192900" y="950315"/>
                                </a:lnTo>
                                <a:lnTo>
                                  <a:pt x="228600" y="952500"/>
                                </a:lnTo>
                                <a:lnTo>
                                  <a:pt x="5848350" y="952500"/>
                                </a:lnTo>
                                <a:lnTo>
                                  <a:pt x="5926188" y="941400"/>
                                </a:lnTo>
                                <a:lnTo>
                                  <a:pt x="5970752" y="922248"/>
                                </a:lnTo>
                                <a:lnTo>
                                  <a:pt x="6013793" y="889342"/>
                                </a:lnTo>
                                <a:lnTo>
                                  <a:pt x="6046698" y="846302"/>
                                </a:lnTo>
                                <a:lnTo>
                                  <a:pt x="6065850" y="801738"/>
                                </a:lnTo>
                                <a:lnTo>
                                  <a:pt x="6074765" y="759612"/>
                                </a:lnTo>
                                <a:lnTo>
                                  <a:pt x="6076950" y="723900"/>
                                </a:lnTo>
                                <a:lnTo>
                                  <a:pt x="6076950" y="619125"/>
                                </a:lnTo>
                                <a:lnTo>
                                  <a:pt x="6076950" y="228600"/>
                                </a:lnTo>
                                <a:close/>
                              </a:path>
                            </a:pathLst>
                          </a:custGeom>
                          <a:solidFill>
                            <a:srgbClr val="FFFFFF"/>
                          </a:solidFill>
                        </wps:spPr>
                        <wps:bodyPr wrap="square" lIns="0" tIns="0" rIns="0" bIns="0" rtlCol="0">
                          <a:noAutofit/>
                        </wps:bodyPr>
                      </wps:wsp>
                      <pic:pic xmlns:pic="http://schemas.openxmlformats.org/drawingml/2006/picture">
                        <pic:nvPicPr>
                          <pic:cNvPr id="313" name="Image 313"/>
                          <pic:cNvPicPr/>
                        </pic:nvPicPr>
                        <pic:blipFill>
                          <a:blip r:embed="rId20" cstate="print"/>
                          <a:stretch>
                            <a:fillRect/>
                          </a:stretch>
                        </pic:blipFill>
                        <pic:spPr>
                          <a:xfrm>
                            <a:off x="173975" y="825268"/>
                            <a:ext cx="128299" cy="63915"/>
                          </a:xfrm>
                          <a:prstGeom prst="rect">
                            <a:avLst/>
                          </a:prstGeom>
                        </pic:spPr>
                      </pic:pic>
                      <pic:pic xmlns:pic="http://schemas.openxmlformats.org/drawingml/2006/picture">
                        <pic:nvPicPr>
                          <pic:cNvPr id="314" name="Image 314"/>
                          <pic:cNvPicPr/>
                        </pic:nvPicPr>
                        <pic:blipFill>
                          <a:blip r:embed="rId21" cstate="print"/>
                          <a:stretch>
                            <a:fillRect/>
                          </a:stretch>
                        </pic:blipFill>
                        <pic:spPr>
                          <a:xfrm>
                            <a:off x="5780171" y="779469"/>
                            <a:ext cx="155406" cy="155552"/>
                          </a:xfrm>
                          <a:prstGeom prst="rect">
                            <a:avLst/>
                          </a:prstGeom>
                        </pic:spPr>
                      </pic:pic>
                      <wps:wsp>
                        <wps:cNvPr id="315" name="Textbox 315"/>
                        <wps:cNvSpPr txBox="1"/>
                        <wps:spPr>
                          <a:xfrm>
                            <a:off x="0" y="0"/>
                            <a:ext cx="6096000" cy="971550"/>
                          </a:xfrm>
                          <a:prstGeom prst="rect">
                            <a:avLst/>
                          </a:prstGeom>
                        </wps:spPr>
                        <wps:txbx>
                          <w:txbxContent>
                            <w:p w14:paraId="6981D74A">
                              <w:pPr>
                                <w:spacing w:before="0" w:line="240" w:lineRule="auto"/>
                                <w:rPr>
                                  <w:rFonts w:ascii="Segoe UI Semibold"/>
                                  <w:sz w:val="18"/>
                                </w:rPr>
                              </w:pPr>
                            </w:p>
                            <w:p w14:paraId="6B44BB9E">
                              <w:pPr>
                                <w:spacing w:before="0" w:line="240" w:lineRule="auto"/>
                                <w:rPr>
                                  <w:rFonts w:ascii="Segoe UI Semibold"/>
                                  <w:sz w:val="18"/>
                                </w:rPr>
                              </w:pPr>
                            </w:p>
                            <w:p w14:paraId="5CDEE931">
                              <w:pPr>
                                <w:spacing w:before="61" w:line="240" w:lineRule="auto"/>
                                <w:rPr>
                                  <w:rFonts w:ascii="Segoe UI Semibold"/>
                                  <w:sz w:val="18"/>
                                </w:rPr>
                              </w:pPr>
                            </w:p>
                            <w:p w14:paraId="68BBA70A">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47F378ED">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02"/>
                                  <w:w w:val="98"/>
                                  <w:position w:val="-17"/>
                                  <w:sz w:val="21"/>
                                </w:rPr>
                                <w:t>R</w:t>
                              </w:r>
                              <w:r>
                                <w:rPr>
                                  <w:rFonts w:ascii="Consolas"/>
                                  <w:color w:val="B9480D"/>
                                  <w:spacing w:val="14"/>
                                  <w:sz w:val="18"/>
                                </w:rPr>
                                <w:t>0.1013</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76.5pt;width:480pt;mso-position-horizontal-relative:page;mso-wrap-distance-bottom:0pt;mso-wrap-distance-top:0pt;z-index:-251567104;mso-width-relative:page;mso-height-relative:page;" coordsize="6096000,971550" o:gfxdata="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">
                <o:lock v:ext="edit" aspectratio="f"/>
                <v:shape id="Graphic 311" o:spid="_x0000_s1026" o:spt="100" style="position:absolute;left:-12;top:0;height:971550;width:6096000;" fillcolor="#0D0D0D" filled="t" stroked="f" coordsize="6096000,971550" o:gfxdata="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p8CAvQAA&#10;ANwAAAAPAAAAAAAAAAEAIAAAACIAAABkcnMvZG93bnJldi54bWxQSwECFAAUAAAACACHTuJAMy8F&#10;njsAAAA5AAAAEAAAAAAAAAABACAAAAAMAQAAZHJzL3NoYXBleG1sLnhtbFBLBQYAAAAABgAGAFsB&#10;AAC2AwAAAAA=&#10;" path="m6096000,228600l6084900,150774,6065748,106210,6032843,63169,5989802,30264,5945238,11112,5903112,2197,5867400,0,228600,0,150774,11112,106210,30264,63169,63169,30264,106210,11112,150774,2197,192900,0,228600,0,742950,2197,778662,11112,820788,30264,865352,63169,908392,70269,901280,39598,861580,21247,820369,12217,781037,9537,746988,9525,224586,12217,190525,21247,151206,39598,109994,70281,70269,109982,39598,151193,21247,190525,12217,224574,9525,5871438,9525,5944819,21247,5986030,39598,6025731,70269,6056414,109994,6074765,151206,6083795,190525,6086475,224586,6086475,746988,6074765,820369,6056414,861580,6025731,901280,5986030,931964,5944819,950315,5905487,959345,5871438,962025,224574,962025,190525,959345,151193,950315,109982,931964,70281,901280,63169,908392,106210,941298,150774,960450,192900,969365,228600,971550,5867400,971550,5903112,969365,5937770,962025,5945238,960450,5989802,941298,6032843,908392,6065748,865352,6084900,820788,6093815,778662,6096000,742950,6096000,228600xe">
                  <v:fill on="t" opacity="3341f" focussize="0,0"/>
                  <v:stroke on="f"/>
                  <v:imagedata o:title=""/>
                  <o:lock v:ext="edit" aspectratio="f"/>
                  <v:textbox inset="0mm,0mm,0mm,0mm"/>
                </v:shape>
                <v:shape id="Graphic 312" o:spid="_x0000_s1026" o:spt="100" style="position:absolute;left:9512;top:9525;height:952500;width:6076950;" fillcolor="#FFFFFF" filled="t" stroked="f" coordsize="6076950,952500" o:gfxdata="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Npi0vQAA&#10;ANw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619125,0,723900,11112,801738,30264,846302,63169,889342,106210,922248,150774,941400,192900,950315,228600,952500,5848350,952500,5926188,941400,5970752,922248,6013793,889342,6046698,846302,6065850,801738,6074765,759612,6076950,723900,6076950,619125,6076950,228600xe">
                  <v:fill on="t" focussize="0,0"/>
                  <v:stroke on="f"/>
                  <v:imagedata o:title=""/>
                  <o:lock v:ext="edit" aspectratio="f"/>
                  <v:textbox inset="0mm,0mm,0mm,0mm"/>
                </v:shape>
                <v:shape id="Image 313" o:spid="_x0000_s1026" o:spt="75" type="#_x0000_t75" style="position:absolute;left:173975;top:825268;height:63915;width:128299;" filled="f" o:preferrelative="t" stroked="f" coordsize="21600,21600" o:gfxdata="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DWne/&#10;AAAA3AAAAA8AAAAAAAAAAQAgAAAAIgAAAGRycy9kb3ducmV2LnhtbFBLAQIUABQAAAAIAIdO4kAz&#10;LwWeOwAAADkAAAAQAAAAAAAAAAEAIAAAAA4BAABkcnMvc2hhcGV4bWwueG1sUEsFBgAAAAAGAAYA&#10;WwEAALgDAAAAAA==&#10;">
                  <v:fill on="f" focussize="0,0"/>
                  <v:stroke on="f"/>
                  <v:imagedata r:id="rId20" o:title=""/>
                  <o:lock v:ext="edit" aspectratio="f"/>
                </v:shape>
                <v:shape id="Image 314" o:spid="_x0000_s1026" o:spt="75" type="#_x0000_t75" style="position:absolute;left:5780171;top:779469;height:155552;width:155406;" filled="f" o:preferrelative="t" stroked="f" coordsize="21600,21600" o:gfxdata="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O/i+/&#10;AAAA3AAAAA8AAAAAAAAAAQAgAAAAIgAAAGRycy9kb3ducmV2LnhtbFBLAQIUABQAAAAIAIdO4kAz&#10;LwWeOwAAADkAAAAQAAAAAAAAAAEAIAAAAA4BAABkcnMvc2hhcGV4bWwueG1sUEsFBgAAAAAGAAYA&#10;WwEAALgDAAAAAA==&#10;">
                  <v:fill on="f" focussize="0,0"/>
                  <v:stroke on="f"/>
                  <v:imagedata r:id="rId21" o:title=""/>
                  <o:lock v:ext="edit" aspectratio="f"/>
                </v:shape>
                <v:shape id="Textbox 315" o:spid="_x0000_s1026" o:spt="202" type="#_x0000_t202" style="position:absolute;left:0;top:0;height:971550;width:6096000;" filled="f" stroked="f" coordsize="21600,21600" o:gfxdata="UEsDBAoAAAAAAIdO4kAAAAAAAAAAAAAAAAAEAAAAZHJzL1BLAwQUAAAACACHTuJAn+oNxr8AAADc&#10;AAAADwAAAGRycy9kb3ducmV2LnhtbEWPT2sCMRTE74V+h/AKvdVkWxS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D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981D74A">
                        <w:pPr>
                          <w:spacing w:before="0" w:line="240" w:lineRule="auto"/>
                          <w:rPr>
                            <w:rFonts w:ascii="Segoe UI Semibold"/>
                            <w:sz w:val="18"/>
                          </w:rPr>
                        </w:pPr>
                      </w:p>
                      <w:p w14:paraId="6B44BB9E">
                        <w:pPr>
                          <w:spacing w:before="0" w:line="240" w:lineRule="auto"/>
                          <w:rPr>
                            <w:rFonts w:ascii="Segoe UI Semibold"/>
                            <w:sz w:val="18"/>
                          </w:rPr>
                        </w:pPr>
                      </w:p>
                      <w:p w14:paraId="5CDEE931">
                        <w:pPr>
                          <w:spacing w:before="61" w:line="240" w:lineRule="auto"/>
                          <w:rPr>
                            <w:rFonts w:ascii="Segoe UI Semibold"/>
                            <w:sz w:val="18"/>
                          </w:rPr>
                        </w:pPr>
                      </w:p>
                      <w:p w14:paraId="68BBA70A">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47F378ED">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02"/>
                            <w:w w:val="98"/>
                            <w:position w:val="-17"/>
                            <w:sz w:val="21"/>
                          </w:rPr>
                          <w:t>R</w:t>
                        </w:r>
                        <w:r>
                          <w:rPr>
                            <w:rFonts w:ascii="Consolas"/>
                            <w:color w:val="B9480D"/>
                            <w:spacing w:val="14"/>
                            <w:sz w:val="18"/>
                          </w:rPr>
                          <w:t>0.1013</w:t>
                        </w:r>
                      </w:p>
                    </w:txbxContent>
                  </v:textbox>
                </v:shape>
                <w10:wrap type="topAndBottom"/>
              </v:group>
            </w:pict>
          </mc:Fallback>
        </mc:AlternateContent>
      </w:r>
      <w:r>
        <w:rPr>
          <w:rFonts w:ascii="Segoe UI Semibold"/>
          <w:sz w:val="16"/>
        </w:rPr>
        <mc:AlternateContent>
          <mc:Choice Requires="wps">
            <w:drawing>
              <wp:anchor distT="0" distB="0" distL="0" distR="0" simplePos="0" relativeHeight="251749376" behindDoc="1" locked="0" layoutInCell="1" allowOverlap="1">
                <wp:simplePos x="0" y="0"/>
                <wp:positionH relativeFrom="page">
                  <wp:posOffset>837565</wp:posOffset>
                </wp:positionH>
                <wp:positionV relativeFrom="paragraph">
                  <wp:posOffset>1390650</wp:posOffset>
                </wp:positionV>
                <wp:extent cx="6096000" cy="9525"/>
                <wp:effectExtent l="0" t="0" r="0" b="0"/>
                <wp:wrapTopAndBottom/>
                <wp:docPr id="316" name="Graphic 31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16" o:spid="_x0000_s1026" o:spt="100" style="position:absolute;left:0pt;margin-left:65.95pt;margin-top:109.5pt;height:0.75pt;width:480pt;mso-position-horizontal-relative:page;mso-wrap-distance-bottom:0pt;mso-wrap-distance-top:0pt;z-index:-251567104;mso-width-relative:page;mso-height-relative:page;" fillcolor="#000000" filled="t" stroked="f" coordsize="6096000,9525" o:gfxdata="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PDFXy2AAAAAwBAAAPAAAAAAAAAAEAIAAAACIAAABkcnMvZG93bnJldi54&#10;bWxQSwECFAAUAAAACACHTuJAoVto5T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3E9D170A">
      <w:pPr>
        <w:pStyle w:val="7"/>
        <w:spacing w:before="129"/>
        <w:rPr>
          <w:rFonts w:ascii="Segoe UI Semibold"/>
          <w:sz w:val="20"/>
        </w:rPr>
      </w:pPr>
    </w:p>
    <w:p w14:paraId="06C67497">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92" w:name="_Toc23293"/>
      <w:bookmarkStart w:id="93" w:name="_Toc11460"/>
      <w:bookmarkStart w:id="94" w:name="_Toc3712"/>
      <w:bookmarkStart w:id="95" w:name="_Toc18970"/>
      <w:r>
        <w:rPr>
          <w:rFonts w:hint="default" w:ascii="Bahnschrift" w:hAnsi="Bahnschrift" w:cs="Bahnschrift"/>
          <w:i/>
          <w:iCs/>
          <w:sz w:val="44"/>
          <w:szCs w:val="44"/>
          <w:u w:val="single"/>
          <w:lang w:val="en-US"/>
          <w14:glow w14:rad="139700">
            <w14:schemeClr w14:val="accent3">
              <w14:satMod w14:val="175000"/>
              <w14:alpha w14:val="60000"/>
            </w14:schemeClr>
          </w14:glow>
        </w:rPr>
        <w:t>6.</w:t>
      </w:r>
      <w:r>
        <w:rPr>
          <w:rFonts w:hint="default" w:ascii="Bahnschrift" w:hAnsi="Bahnschrift" w:cs="Bahnschrift"/>
          <w:i/>
          <w:iCs/>
          <w:sz w:val="44"/>
          <w:szCs w:val="44"/>
          <w:u w:val="single"/>
          <w14:glow w14:rad="139700">
            <w14:schemeClr w14:val="accent3">
              <w14:satMod w14:val="175000"/>
              <w14:alpha w14:val="60000"/>
            </w14:schemeClr>
          </w14:glow>
        </w:rPr>
        <w:t>Bottling Company Problem</w:t>
      </w:r>
      <w:bookmarkEnd w:id="92"/>
      <w:bookmarkEnd w:id="93"/>
      <w:bookmarkEnd w:id="94"/>
      <w:bookmarkEnd w:id="95"/>
    </w:p>
    <w:p w14:paraId="4A31C9CF">
      <w:pPr>
        <w:pStyle w:val="3"/>
        <w:rPr>
          <w:b w:val="0"/>
        </w:rPr>
      </w:pPr>
      <w:r>
        <w:rPr>
          <w:b w:val="0"/>
          <w:color w:val="0D0D0D"/>
          <w:spacing w:val="-2"/>
        </w:rPr>
        <w:t>Question</w:t>
      </w:r>
    </w:p>
    <w:p w14:paraId="266EF0AF">
      <w:pPr>
        <w:pStyle w:val="3"/>
        <w:spacing w:after="0"/>
        <w:rPr>
          <w:b w:val="0"/>
        </w:rPr>
        <w:sectPr>
          <w:pgSz w:w="12240" w:h="15840"/>
          <w:pgMar w:top="480" w:right="360" w:bottom="280" w:left="360" w:header="720" w:footer="720" w:gutter="0"/>
          <w:cols w:space="720" w:num="1"/>
        </w:sectPr>
      </w:pPr>
    </w:p>
    <w:p w14:paraId="5C7ED233">
      <w:pPr>
        <w:pStyle w:val="7"/>
        <w:spacing w:before="76" w:line="288" w:lineRule="auto"/>
        <w:ind w:left="959" w:right="961"/>
      </w:pPr>
      <w:r>
        <w:rPr>
          <w:color w:val="0D0D0D"/>
        </w:rPr>
        <w:t>A bottling company uses a filling machine to fill plastic bottles with a popular cola. The bottles</w:t>
      </w:r>
      <w:r>
        <w:rPr>
          <w:color w:val="0D0D0D"/>
          <w:spacing w:val="-3"/>
        </w:rPr>
        <w:t xml:space="preserve"> </w:t>
      </w:r>
      <w:r>
        <w:rPr>
          <w:color w:val="0D0D0D"/>
        </w:rPr>
        <w:t>are</w:t>
      </w:r>
      <w:r>
        <w:rPr>
          <w:color w:val="0D0D0D"/>
          <w:spacing w:val="-3"/>
        </w:rPr>
        <w:t xml:space="preserve"> </w:t>
      </w:r>
      <w:r>
        <w:rPr>
          <w:color w:val="0D0D0D"/>
        </w:rPr>
        <w:t>supposed</w:t>
      </w:r>
      <w:r>
        <w:rPr>
          <w:color w:val="0D0D0D"/>
          <w:spacing w:val="-3"/>
        </w:rPr>
        <w:t xml:space="preserve"> </w:t>
      </w:r>
      <w:r>
        <w:rPr>
          <w:color w:val="0D0D0D"/>
        </w:rPr>
        <w:t>to</w:t>
      </w:r>
      <w:r>
        <w:rPr>
          <w:color w:val="0D0D0D"/>
          <w:spacing w:val="-3"/>
        </w:rPr>
        <w:t xml:space="preserve"> </w:t>
      </w:r>
      <w:r>
        <w:rPr>
          <w:color w:val="0D0D0D"/>
        </w:rPr>
        <w:t>contain</w:t>
      </w:r>
      <w:r>
        <w:rPr>
          <w:color w:val="0D0D0D"/>
          <w:spacing w:val="-3"/>
        </w:rPr>
        <w:t xml:space="preserve"> </w:t>
      </w:r>
      <w:r>
        <w:rPr>
          <w:color w:val="0D0D0D"/>
        </w:rPr>
        <w:t>300</w:t>
      </w:r>
      <w:r>
        <w:rPr>
          <w:color w:val="0D0D0D"/>
          <w:spacing w:val="-3"/>
        </w:rPr>
        <w:t xml:space="preserve"> </w:t>
      </w:r>
      <w:r>
        <w:rPr>
          <w:color w:val="0D0D0D"/>
        </w:rPr>
        <w:t>ml.</w:t>
      </w:r>
      <w:r>
        <w:rPr>
          <w:color w:val="0D0D0D"/>
          <w:spacing w:val="-3"/>
        </w:rPr>
        <w:t xml:space="preserve"> </w:t>
      </w:r>
      <w:r>
        <w:rPr>
          <w:color w:val="0D0D0D"/>
        </w:rPr>
        <w:t>In</w:t>
      </w:r>
      <w:r>
        <w:rPr>
          <w:color w:val="0D0D0D"/>
          <w:spacing w:val="-3"/>
        </w:rPr>
        <w:t xml:space="preserve"> </w:t>
      </w:r>
      <w:r>
        <w:rPr>
          <w:color w:val="0D0D0D"/>
        </w:rPr>
        <w:t>fact,</w:t>
      </w:r>
      <w:r>
        <w:rPr>
          <w:color w:val="0D0D0D"/>
          <w:spacing w:val="-3"/>
        </w:rPr>
        <w:t xml:space="preserve"> </w:t>
      </w:r>
      <w:r>
        <w:rPr>
          <w:color w:val="0D0D0D"/>
        </w:rPr>
        <w:t>the</w:t>
      </w:r>
      <w:r>
        <w:rPr>
          <w:color w:val="0D0D0D"/>
          <w:spacing w:val="-3"/>
        </w:rPr>
        <w:t xml:space="preserve"> </w:t>
      </w:r>
      <w:r>
        <w:rPr>
          <w:color w:val="0D0D0D"/>
        </w:rPr>
        <w:t>contents</w:t>
      </w:r>
      <w:r>
        <w:rPr>
          <w:color w:val="0D0D0D"/>
          <w:spacing w:val="-3"/>
        </w:rPr>
        <w:t xml:space="preserve"> </w:t>
      </w:r>
      <w:r>
        <w:rPr>
          <w:color w:val="0D0D0D"/>
        </w:rPr>
        <w:t>vary</w:t>
      </w:r>
      <w:r>
        <w:rPr>
          <w:color w:val="0D0D0D"/>
          <w:spacing w:val="-3"/>
        </w:rPr>
        <w:t xml:space="preserve"> </w:t>
      </w:r>
      <w:r>
        <w:rPr>
          <w:color w:val="0D0D0D"/>
        </w:rPr>
        <w:t>according</w:t>
      </w:r>
      <w:r>
        <w:rPr>
          <w:color w:val="0D0D0D"/>
          <w:spacing w:val="-3"/>
        </w:rPr>
        <w:t xml:space="preserve"> </w:t>
      </w:r>
      <w:r>
        <w:rPr>
          <w:color w:val="0D0D0D"/>
        </w:rPr>
        <w:t>to</w:t>
      </w:r>
      <w:r>
        <w:rPr>
          <w:color w:val="0D0D0D"/>
          <w:spacing w:val="-3"/>
        </w:rPr>
        <w:t xml:space="preserve"> </w:t>
      </w:r>
      <w:r>
        <w:rPr>
          <w:color w:val="0D0D0D"/>
        </w:rPr>
        <w:t>a</w:t>
      </w:r>
      <w:r>
        <w:rPr>
          <w:color w:val="0D0D0D"/>
          <w:spacing w:val="-3"/>
        </w:rPr>
        <w:t xml:space="preserve"> </w:t>
      </w:r>
      <w:r>
        <w:rPr>
          <w:color w:val="0D0D0D"/>
        </w:rPr>
        <w:t xml:space="preserve">normal distribution with mean </w:t>
      </w:r>
      <w:r>
        <w:rPr>
          <w:rFonts w:ascii="Arial" w:hAnsi="Arial"/>
          <w:i/>
          <w:color w:val="0D0D0D"/>
          <w:sz w:val="29"/>
        </w:rPr>
        <w:t xml:space="preserve">μ </w:t>
      </w:r>
      <w:r>
        <w:rPr>
          <w:rFonts w:ascii="Times New Roman" w:hAnsi="Times New Roman"/>
          <w:color w:val="0D0D0D"/>
          <w:w w:val="110"/>
          <w:sz w:val="29"/>
        </w:rPr>
        <w:t xml:space="preserve">= </w:t>
      </w:r>
      <w:r>
        <w:rPr>
          <w:rFonts w:ascii="Times New Roman" w:hAnsi="Times New Roman"/>
          <w:color w:val="0D0D0D"/>
          <w:sz w:val="29"/>
        </w:rPr>
        <w:t xml:space="preserve">298 </w:t>
      </w:r>
      <w:r>
        <w:rPr>
          <w:color w:val="0D0D0D"/>
        </w:rPr>
        <w:t xml:space="preserve">ml and standard deviation </w:t>
      </w:r>
      <w:r>
        <w:rPr>
          <w:rFonts w:ascii="Arial" w:hAnsi="Arial"/>
          <w:i/>
          <w:color w:val="0D0D0D"/>
          <w:sz w:val="29"/>
        </w:rPr>
        <w:t xml:space="preserve">σ </w:t>
      </w:r>
      <w:r>
        <w:rPr>
          <w:rFonts w:ascii="Times New Roman" w:hAnsi="Times New Roman"/>
          <w:color w:val="0D0D0D"/>
          <w:w w:val="110"/>
          <w:sz w:val="29"/>
        </w:rPr>
        <w:t xml:space="preserve">= </w:t>
      </w:r>
      <w:r>
        <w:rPr>
          <w:rFonts w:ascii="Times New Roman" w:hAnsi="Times New Roman"/>
          <w:color w:val="0D0D0D"/>
          <w:sz w:val="29"/>
        </w:rPr>
        <w:t xml:space="preserve">3 </w:t>
      </w:r>
      <w:r>
        <w:rPr>
          <w:color w:val="0D0D0D"/>
        </w:rPr>
        <w:t>ml. What is the probability that the average contents of 6 randomly selected bottles is less than 295?</w:t>
      </w:r>
    </w:p>
    <w:p w14:paraId="03142F98">
      <w:pPr>
        <w:pStyle w:val="7"/>
        <w:spacing w:before="113"/>
        <w:rPr>
          <w:sz w:val="20"/>
        </w:rPr>
      </w:pPr>
      <w:r>
        <w:rPr>
          <w:sz w:val="20"/>
        </w:rPr>
        <mc:AlternateContent>
          <mc:Choice Requires="wps">
            <w:drawing>
              <wp:anchor distT="0" distB="0" distL="0" distR="0" simplePos="0" relativeHeight="251750400" behindDoc="1" locked="0" layoutInCell="1" allowOverlap="1">
                <wp:simplePos x="0" y="0"/>
                <wp:positionH relativeFrom="page">
                  <wp:posOffset>837565</wp:posOffset>
                </wp:positionH>
                <wp:positionV relativeFrom="paragraph">
                  <wp:posOffset>255905</wp:posOffset>
                </wp:positionV>
                <wp:extent cx="6096000" cy="9525"/>
                <wp:effectExtent l="0" t="0" r="0" b="0"/>
                <wp:wrapTopAndBottom/>
                <wp:docPr id="317" name="Graphic 31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17" o:spid="_x0000_s1026" o:spt="100" style="position:absolute;left:0pt;margin-left:65.95pt;margin-top:20.15pt;height:0.75pt;width:480pt;mso-position-horizontal-relative:page;mso-wrap-distance-bottom:0pt;mso-wrap-distance-top:0pt;z-index:-251566080;mso-width-relative:page;mso-height-relative:page;" fillcolor="#000000" filled="t" stroked="f" coordsize="6096000,9525" o:gfxdata="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RsH0u1wAAAAoBAAAPAAAAAAAAAAEAIAAAACIAAABkcnMvZG93bnJldi54&#10;bWxQSwECFAAUAAAACACHTuJAWJOckDQCAAAE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50E6807C">
      <w:pPr>
        <w:pStyle w:val="7"/>
        <w:spacing w:before="55"/>
        <w:rPr>
          <w:sz w:val="20"/>
        </w:rPr>
      </w:pPr>
    </w:p>
    <w:p w14:paraId="066A1027">
      <w:pPr>
        <w:pStyle w:val="7"/>
        <w:spacing w:after="0"/>
        <w:rPr>
          <w:sz w:val="20"/>
        </w:rPr>
        <w:sectPr>
          <w:pgSz w:w="12240" w:h="15840"/>
          <w:pgMar w:top="520" w:right="360" w:bottom="280" w:left="360" w:header="720" w:footer="720" w:gutter="0"/>
          <w:cols w:space="720" w:num="1"/>
        </w:sectPr>
      </w:pPr>
    </w:p>
    <w:p w14:paraId="03545775">
      <w:pPr>
        <w:pStyle w:val="2"/>
        <w:spacing w:before="100"/>
        <w:rPr>
          <w:b w:val="0"/>
        </w:rPr>
      </w:pPr>
      <w:bookmarkStart w:id="96" w:name="_Toc24854"/>
      <w:bookmarkStart w:id="97" w:name="_Toc26529"/>
      <w:bookmarkStart w:id="98" w:name="_Toc29697"/>
      <w:bookmarkStart w:id="99" w:name="_Toc3587"/>
      <w:r>
        <w:rPr>
          <w:b w:val="0"/>
          <w:color w:val="0D0D0D"/>
          <w:spacing w:val="-2"/>
        </w:rPr>
        <w:t>Solution</w:t>
      </w:r>
      <w:bookmarkEnd w:id="96"/>
      <w:bookmarkEnd w:id="97"/>
      <w:bookmarkEnd w:id="98"/>
      <w:bookmarkEnd w:id="99"/>
    </w:p>
    <w:p w14:paraId="403F2D5B">
      <w:pPr>
        <w:pStyle w:val="7"/>
        <w:spacing w:before="146"/>
        <w:ind w:left="959"/>
      </w:pPr>
      <w:r>
        <w:rPr>
          <w:color w:val="0D0D0D"/>
          <w:spacing w:val="-2"/>
        </w:rPr>
        <w:t>Given:</w:t>
      </w:r>
    </w:p>
    <w:p w14:paraId="554CA064">
      <w:pPr>
        <w:pStyle w:val="10"/>
        <w:numPr>
          <w:ilvl w:val="0"/>
          <w:numId w:val="6"/>
        </w:numPr>
        <w:tabs>
          <w:tab w:val="left" w:pos="1439"/>
        </w:tabs>
        <w:spacing w:before="131" w:after="0" w:line="240" w:lineRule="auto"/>
        <w:ind w:left="1439" w:right="0" w:hanging="360"/>
        <w:jc w:val="left"/>
        <w:rPr>
          <w:sz w:val="24"/>
        </w:rPr>
      </w:pPr>
      <w:r>
        <w:rPr>
          <w:color w:val="0D0D0D"/>
          <w:spacing w:val="-4"/>
          <w:sz w:val="24"/>
        </w:rPr>
        <w:t>Mean</w:t>
      </w:r>
    </w:p>
    <w:p w14:paraId="31B846EE">
      <w:pPr>
        <w:pStyle w:val="7"/>
      </w:pPr>
    </w:p>
    <w:p w14:paraId="3F1B8D14">
      <w:pPr>
        <w:pStyle w:val="7"/>
        <w:spacing w:before="272"/>
      </w:pPr>
    </w:p>
    <w:p w14:paraId="2531B4E4">
      <w:pPr>
        <w:pStyle w:val="10"/>
        <w:numPr>
          <w:ilvl w:val="0"/>
          <w:numId w:val="6"/>
        </w:numPr>
        <w:tabs>
          <w:tab w:val="left" w:pos="1439"/>
        </w:tabs>
        <w:spacing w:before="0" w:after="0" w:line="240" w:lineRule="auto"/>
        <w:ind w:left="1439" w:right="0" w:hanging="360"/>
        <w:jc w:val="left"/>
        <w:rPr>
          <w:sz w:val="24"/>
        </w:rPr>
      </w:pPr>
      <w:r>
        <w:rPr>
          <w:color w:val="0D0D0D"/>
          <w:sz w:val="24"/>
        </w:rPr>
        <w:t>Standard</w:t>
      </w:r>
      <w:r>
        <w:rPr>
          <w:color w:val="0D0D0D"/>
          <w:spacing w:val="-8"/>
          <w:sz w:val="24"/>
        </w:rPr>
        <w:t xml:space="preserve"> </w:t>
      </w:r>
      <w:r>
        <w:rPr>
          <w:color w:val="0D0D0D"/>
          <w:spacing w:val="-2"/>
          <w:sz w:val="24"/>
        </w:rPr>
        <w:t>deviation</w:t>
      </w:r>
    </w:p>
    <w:p w14:paraId="71B75703">
      <w:pPr>
        <w:pStyle w:val="7"/>
      </w:pPr>
    </w:p>
    <w:p w14:paraId="53A8415B">
      <w:pPr>
        <w:pStyle w:val="7"/>
        <w:spacing w:before="287"/>
      </w:pPr>
    </w:p>
    <w:p w14:paraId="669C33BA">
      <w:pPr>
        <w:pStyle w:val="10"/>
        <w:numPr>
          <w:ilvl w:val="0"/>
          <w:numId w:val="6"/>
        </w:numPr>
        <w:tabs>
          <w:tab w:val="left" w:pos="1439"/>
        </w:tabs>
        <w:spacing w:before="0" w:after="0" w:line="240" w:lineRule="auto"/>
        <w:ind w:left="1439" w:right="0" w:hanging="360"/>
        <w:jc w:val="left"/>
        <w:rPr>
          <w:sz w:val="24"/>
        </w:rPr>
      </w:pPr>
      <w:r>
        <w:rPr>
          <w:color w:val="0D0D0D"/>
          <w:sz w:val="24"/>
        </w:rPr>
        <w:t xml:space="preserve">Sample </w:t>
      </w:r>
      <w:r>
        <w:rPr>
          <w:color w:val="0D0D0D"/>
          <w:spacing w:val="-4"/>
          <w:sz w:val="24"/>
        </w:rPr>
        <w:t>size</w:t>
      </w:r>
    </w:p>
    <w:p w14:paraId="069E94CD">
      <w:pPr>
        <w:pStyle w:val="7"/>
      </w:pPr>
    </w:p>
    <w:p w14:paraId="1A416068">
      <w:pPr>
        <w:pStyle w:val="7"/>
        <w:spacing w:before="272"/>
      </w:pPr>
    </w:p>
    <w:p w14:paraId="03B58437">
      <w:pPr>
        <w:pStyle w:val="7"/>
        <w:spacing w:before="1"/>
        <w:ind w:left="959"/>
      </w:pPr>
      <w:r>
        <w:rPr>
          <w:color w:val="0D0D0D"/>
        </w:rPr>
        <w:t>We</w:t>
      </w:r>
      <w:r>
        <w:rPr>
          <w:color w:val="0D0D0D"/>
          <w:spacing w:val="-10"/>
        </w:rPr>
        <w:t xml:space="preserve"> </w:t>
      </w:r>
      <w:r>
        <w:rPr>
          <w:color w:val="0D0D0D"/>
          <w:spacing w:val="-2"/>
        </w:rPr>
        <w:t>need:</w:t>
      </w:r>
    </w:p>
    <w:p w14:paraId="5FC30B76">
      <w:pPr>
        <w:pStyle w:val="7"/>
        <w:rPr>
          <w:sz w:val="29"/>
        </w:rPr>
      </w:pPr>
      <w:r>
        <w:br w:type="column"/>
      </w:r>
    </w:p>
    <w:p w14:paraId="1555E507">
      <w:pPr>
        <w:pStyle w:val="7"/>
        <w:rPr>
          <w:sz w:val="29"/>
        </w:rPr>
      </w:pPr>
    </w:p>
    <w:p w14:paraId="231FED5A">
      <w:pPr>
        <w:pStyle w:val="7"/>
        <w:rPr>
          <w:sz w:val="29"/>
        </w:rPr>
      </w:pPr>
    </w:p>
    <w:p w14:paraId="11A63962">
      <w:pPr>
        <w:pStyle w:val="7"/>
        <w:spacing w:before="219"/>
        <w:rPr>
          <w:sz w:val="29"/>
        </w:rPr>
      </w:pPr>
    </w:p>
    <w:p w14:paraId="64EC6D2A">
      <w:pPr>
        <w:spacing w:before="0"/>
        <w:ind w:left="959" w:right="0" w:firstLine="0"/>
        <w:jc w:val="left"/>
        <w:rPr>
          <w:rFonts w:ascii="Times New Roman" w:hAnsi="Times New Roman"/>
          <w:sz w:val="29"/>
        </w:rPr>
      </w:pPr>
      <w:r>
        <w:rPr>
          <w:rFonts w:ascii="Arial" w:hAnsi="Arial"/>
          <w:i/>
          <w:color w:val="0D0D0D"/>
          <w:w w:val="110"/>
          <w:sz w:val="29"/>
        </w:rPr>
        <w:t>μ</w:t>
      </w:r>
      <w:r>
        <w:rPr>
          <w:rFonts w:ascii="Arial" w:hAnsi="Arial"/>
          <w:i/>
          <w:color w:val="0D0D0D"/>
          <w:spacing w:val="6"/>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298</w:t>
      </w:r>
    </w:p>
    <w:p w14:paraId="3DFF8B00">
      <w:pPr>
        <w:pStyle w:val="7"/>
        <w:rPr>
          <w:rFonts w:ascii="Times New Roman"/>
          <w:sz w:val="29"/>
        </w:rPr>
      </w:pPr>
    </w:p>
    <w:p w14:paraId="13D454DB">
      <w:pPr>
        <w:pStyle w:val="7"/>
        <w:spacing w:before="228"/>
        <w:rPr>
          <w:rFonts w:ascii="Times New Roman"/>
          <w:sz w:val="29"/>
        </w:rPr>
      </w:pPr>
    </w:p>
    <w:p w14:paraId="154ABB34">
      <w:pPr>
        <w:spacing w:before="0"/>
        <w:ind w:left="1104" w:right="0" w:firstLine="0"/>
        <w:jc w:val="left"/>
        <w:rPr>
          <w:rFonts w:ascii="Times New Roman" w:hAnsi="Times New Roman"/>
          <w:sz w:val="29"/>
        </w:rPr>
      </w:pPr>
      <w:r>
        <w:rPr>
          <w:rFonts w:ascii="Times New Roman" w:hAnsi="Times New Roman"/>
          <w:sz w:val="29"/>
        </w:rPr>
        <mc:AlternateContent>
          <mc:Choice Requires="wpg">
            <w:drawing>
              <wp:anchor distT="0" distB="0" distL="0" distR="0" simplePos="0" relativeHeight="251669504" behindDoc="0" locked="0" layoutInCell="1" allowOverlap="1">
                <wp:simplePos x="0" y="0"/>
                <wp:positionH relativeFrom="page">
                  <wp:posOffset>6931025</wp:posOffset>
                </wp:positionH>
                <wp:positionV relativeFrom="paragraph">
                  <wp:posOffset>-516255</wp:posOffset>
                </wp:positionV>
                <wp:extent cx="484505" cy="768350"/>
                <wp:effectExtent l="0" t="0" r="0" b="0"/>
                <wp:wrapNone/>
                <wp:docPr id="318" name="Group 318"/>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319" name="Graphic 319"/>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320" name="Graphic 320"/>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321" name="Image 321"/>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322" name="Image 322"/>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323" name="Image 323"/>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324" name="Image 324"/>
                          <pic:cNvPicPr/>
                        </pic:nvPicPr>
                        <pic:blipFill>
                          <a:blip r:embed="rId11" cstate="print"/>
                          <a:stretch>
                            <a:fillRect/>
                          </a:stretch>
                        </pic:blipFill>
                        <pic:spPr>
                          <a:xfrm>
                            <a:off x="469772" y="213359"/>
                            <a:ext cx="9524" cy="9524"/>
                          </a:xfrm>
                          <a:prstGeom prst="rect">
                            <a:avLst/>
                          </a:prstGeom>
                        </pic:spPr>
                      </pic:pic>
                      <wps:wsp>
                        <wps:cNvPr id="325" name="Graphic 325"/>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326" name="Image 326"/>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40.65pt;height:60.5pt;width:38.15pt;mso-position-horizontal-relative:page;z-index:251669504;mso-width-relative:page;mso-height-relative:page;" coordsize="484505,768350" o:gfxdata="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&#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">
                <o:lock v:ext="edit" aspectratio="f"/>
                <v:shape id="Graphic 319" o:spid="_x0000_s1026" o:spt="100" style="position:absolute;left:0;top:0;height:768350;width:484505;" fillcolor="#000000" filled="t" stroked="f" coordsize="484505,768350" o:gfxdata="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DbW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20" o:spid="_x0000_s1026" o:spt="100" style="position:absolute;left:117347;top:213359;height:342900;width:361950;" fillcolor="#FFFFFF" filled="t" stroked="f" coordsize="361950,342900" o:gfxdata="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as97vQAA&#10;ANwAAAAPAAAAAAAAAAEAIAAAACIAAABkcnMvZG93bnJldi54bWxQSwECFAAUAAAACACHTuJAMy8F&#10;njsAAAA5AAAAEAAAAAAAAAABACAAAAAMAQAAZHJzL3NoYXBleG1sLnhtbFBLBQYAAAAABgAGAFsB&#10;AAC2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21" o:spid="_x0000_s1026" o:spt="75" type="#_x0000_t75" style="position:absolute;left:117347;top:546734;height:9524;width:9524;" filled="f" o:preferrelative="t" stroked="f" coordsize="21600,21600" o:gfxdata="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w5K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322" o:spid="_x0000_s1026" o:spt="75" type="#_x0000_t75" style="position:absolute;left:469772;top:546734;height:9524;width:9524;" filled="f" o:preferrelative="t" stroked="f" coordsize="21600,21600" o:gfxdata="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sZA9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323" o:spid="_x0000_s1026" o:spt="75" type="#_x0000_t75" style="position:absolute;left:117347;top:213359;height:9524;width:9524;" filled="f" o:preferrelative="t" stroked="f" coordsize="21600,21600" o:gfxdata="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9Naa/&#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324" o:spid="_x0000_s1026" o:spt="75" type="#_x0000_t75" style="position:absolute;left:469772;top:213359;height:9524;width:9524;" filled="f" o:preferrelative="t" stroked="f" coordsize="21600,21600" o:gfxdata="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UrdK/&#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325" o:spid="_x0000_s1026" o:spt="100" style="position:absolute;left:164972;top:251459;height:266700;width:266700;" fillcolor="#FFFFFF" filled="t" stroked="f" coordsize="266700,266700" o:gfxdata="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QYbq/&#10;AAAA3AAAAA8AAAAAAAAAAQAgAAAAIgAAAGRycy9kb3ducmV2LnhtbFBLAQIUABQAAAAIAIdO4kAz&#10;LwWeOwAAADkAAAAQAAAAAAAAAAEAIAAAAA4BAABkcnMvc2hhcGV4bWwueG1sUEsFBgAAAAAGAAYA&#10;WwEAALg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26" o:spid="_x0000_s1026" o:spt="75" type="#_x0000_t75" style="position:absolute;left:228076;top:308133;height:146923;width:143676;" filled="f" o:preferrelative="t" stroked="f" coordsize="21600,21600" o:gfxdata="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nHGy8AAAA&#10;3AAAAA8AAAAAAAAAAQAgAAAAIgAAAGRycy9kb3ducmV2LnhtbFBLAQIUABQAAAAIAIdO4kAzLwWe&#10;OwAAADkAAAAQAAAAAAAAAAEAIAAAAAsBAABkcnMvc2hhcGV4bWwueG1sUEsFBgAAAAAGAAYAWwEA&#10;ALUDAAAAAA==&#10;">
                  <v:fill on="f" focussize="0,0"/>
                  <v:stroke on="f"/>
                  <v:imagedata r:id="rId12" o:title=""/>
                  <o:lock v:ext="edit" aspectratio="f"/>
                </v:shape>
              </v:group>
            </w:pict>
          </mc:Fallback>
        </mc:AlternateContent>
      </w:r>
      <w:r>
        <w:rPr>
          <w:rFonts w:ascii="Arial" w:hAnsi="Arial"/>
          <w:i/>
          <w:color w:val="0D0D0D"/>
          <w:w w:val="110"/>
          <w:sz w:val="29"/>
        </w:rPr>
        <w:t>σ</w:t>
      </w:r>
      <w:r>
        <w:rPr>
          <w:rFonts w:ascii="Arial" w:hAnsi="Arial"/>
          <w:i/>
          <w:color w:val="0D0D0D"/>
          <w:spacing w:val="-6"/>
          <w:w w:val="120"/>
          <w:sz w:val="29"/>
        </w:rPr>
        <w:t xml:space="preserve"> </w:t>
      </w:r>
      <w:r>
        <w:rPr>
          <w:rFonts w:ascii="Times New Roman" w:hAnsi="Times New Roman"/>
          <w:color w:val="0D0D0D"/>
          <w:w w:val="120"/>
          <w:sz w:val="29"/>
        </w:rPr>
        <w:t>=</w:t>
      </w:r>
      <w:r>
        <w:rPr>
          <w:rFonts w:ascii="Times New Roman" w:hAnsi="Times New Roman"/>
          <w:color w:val="0D0D0D"/>
          <w:spacing w:val="-6"/>
          <w:w w:val="120"/>
          <w:sz w:val="29"/>
        </w:rPr>
        <w:t xml:space="preserve"> </w:t>
      </w:r>
      <w:r>
        <w:rPr>
          <w:rFonts w:ascii="Times New Roman" w:hAnsi="Times New Roman"/>
          <w:color w:val="0D0D0D"/>
          <w:spacing w:val="-10"/>
          <w:w w:val="110"/>
          <w:sz w:val="29"/>
        </w:rPr>
        <w:t>3</w:t>
      </w:r>
    </w:p>
    <w:p w14:paraId="6543307B">
      <w:pPr>
        <w:pStyle w:val="7"/>
        <w:rPr>
          <w:rFonts w:ascii="Times New Roman"/>
          <w:sz w:val="29"/>
        </w:rPr>
      </w:pPr>
    </w:p>
    <w:p w14:paraId="2A6ED82D">
      <w:pPr>
        <w:pStyle w:val="7"/>
        <w:spacing w:before="243"/>
        <w:rPr>
          <w:rFonts w:ascii="Times New Roman"/>
          <w:sz w:val="29"/>
        </w:rPr>
      </w:pPr>
    </w:p>
    <w:p w14:paraId="0032E1FC">
      <w:pPr>
        <w:spacing w:before="0"/>
        <w:ind w:left="1105" w:right="0" w:firstLine="0"/>
        <w:jc w:val="left"/>
        <w:rPr>
          <w:rFonts w:ascii="Times New Roman"/>
          <w:sz w:val="29"/>
        </w:rPr>
      </w:pPr>
      <w:r>
        <w:rPr>
          <w:rFonts w:ascii="Arial"/>
          <w:i/>
          <w:color w:val="0D0D0D"/>
          <w:w w:val="120"/>
          <w:sz w:val="29"/>
        </w:rPr>
        <w:t>n</w:t>
      </w:r>
      <w:r>
        <w:rPr>
          <w:rFonts w:ascii="Arial"/>
          <w:i/>
          <w:color w:val="0D0D0D"/>
          <w:spacing w:val="-12"/>
          <w:w w:val="120"/>
          <w:sz w:val="29"/>
        </w:rPr>
        <w:t xml:space="preserve"> </w:t>
      </w:r>
      <w:r>
        <w:rPr>
          <w:rFonts w:ascii="Times New Roman"/>
          <w:color w:val="0D0D0D"/>
          <w:w w:val="120"/>
          <w:sz w:val="29"/>
        </w:rPr>
        <w:t>=</w:t>
      </w:r>
      <w:r>
        <w:rPr>
          <w:rFonts w:ascii="Times New Roman"/>
          <w:color w:val="0D0D0D"/>
          <w:spacing w:val="-1"/>
          <w:w w:val="120"/>
          <w:sz w:val="29"/>
        </w:rPr>
        <w:t xml:space="preserve"> </w:t>
      </w:r>
      <w:r>
        <w:rPr>
          <w:rFonts w:ascii="Times New Roman"/>
          <w:color w:val="0D0D0D"/>
          <w:spacing w:val="-10"/>
          <w:w w:val="115"/>
          <w:sz w:val="29"/>
        </w:rPr>
        <w:t>6</w:t>
      </w:r>
    </w:p>
    <w:p w14:paraId="14BCCCCD">
      <w:pPr>
        <w:spacing w:after="0"/>
        <w:jc w:val="left"/>
        <w:rPr>
          <w:rFonts w:ascii="Times New Roman"/>
          <w:sz w:val="29"/>
        </w:rPr>
        <w:sectPr>
          <w:type w:val="continuous"/>
          <w:pgSz w:w="12240" w:h="15840"/>
          <w:pgMar w:top="1820" w:right="360" w:bottom="280" w:left="360" w:header="720" w:footer="720" w:gutter="0"/>
          <w:cols w:equalWidth="0" w:num="2">
            <w:col w:w="3471" w:space="829"/>
            <w:col w:w="7220"/>
          </w:cols>
        </w:sectPr>
      </w:pPr>
    </w:p>
    <w:p w14:paraId="35009371">
      <w:pPr>
        <w:pStyle w:val="7"/>
        <w:spacing w:before="10"/>
        <w:rPr>
          <w:rFonts w:ascii="Times New Roman"/>
          <w:sz w:val="8"/>
        </w:rPr>
      </w:pPr>
    </w:p>
    <w:p w14:paraId="34A12B64">
      <w:pPr>
        <w:pStyle w:val="7"/>
        <w:spacing w:after="0"/>
        <w:rPr>
          <w:rFonts w:ascii="Times New Roman"/>
          <w:sz w:val="8"/>
        </w:rPr>
        <w:sectPr>
          <w:type w:val="continuous"/>
          <w:pgSz w:w="12240" w:h="15840"/>
          <w:pgMar w:top="1820" w:right="360" w:bottom="280" w:left="360" w:header="720" w:footer="720" w:gutter="0"/>
          <w:cols w:space="720" w:num="1"/>
        </w:sectPr>
      </w:pPr>
    </w:p>
    <w:p w14:paraId="67DA54A4">
      <w:pPr>
        <w:pStyle w:val="7"/>
        <w:rPr>
          <w:rFonts w:ascii="Times New Roman"/>
        </w:rPr>
      </w:pPr>
    </w:p>
    <w:p w14:paraId="31787EFD">
      <w:pPr>
        <w:pStyle w:val="7"/>
        <w:spacing w:before="256"/>
        <w:rPr>
          <w:rFonts w:ascii="Times New Roman"/>
        </w:rPr>
      </w:pPr>
    </w:p>
    <w:p w14:paraId="0B9F8BC4">
      <w:pPr>
        <w:pStyle w:val="7"/>
        <w:spacing w:before="1"/>
        <w:ind w:left="959"/>
      </w:pPr>
      <w:r>
        <w:rPr>
          <w:color w:val="0D0D0D"/>
        </w:rPr>
        <w:t>Standard</w:t>
      </w:r>
      <w:r>
        <w:rPr>
          <w:color w:val="0D0D0D"/>
          <w:spacing w:val="-8"/>
        </w:rPr>
        <w:t xml:space="preserve"> </w:t>
      </w:r>
      <w:r>
        <w:rPr>
          <w:color w:val="0D0D0D"/>
          <w:spacing w:val="-2"/>
        </w:rPr>
        <w:t>error:</w:t>
      </w:r>
    </w:p>
    <w:p w14:paraId="336A6EBC">
      <w:pPr>
        <w:spacing w:before="97"/>
        <w:ind w:left="959" w:right="0" w:firstLine="0"/>
        <w:jc w:val="left"/>
        <w:rPr>
          <w:rFonts w:ascii="Times New Roman" w:hAnsi="Times New Roman"/>
          <w:position w:val="7"/>
          <w:sz w:val="29"/>
        </w:rPr>
      </w:pPr>
      <w:r>
        <w:br w:type="column"/>
      </w:r>
      <w:r>
        <w:rPr>
          <w:rFonts w:ascii="Arial" w:hAnsi="Arial"/>
          <w:i/>
          <w:color w:val="0D0D0D"/>
          <w:w w:val="95"/>
          <w:sz w:val="29"/>
        </w:rPr>
        <w:t>P</w:t>
      </w:r>
      <w:r>
        <w:rPr>
          <w:rFonts w:ascii="Arial" w:hAnsi="Arial"/>
          <w:i/>
          <w:color w:val="0D0D0D"/>
          <w:spacing w:val="-36"/>
          <w:w w:val="95"/>
          <w:sz w:val="29"/>
        </w:rPr>
        <w:t xml:space="preserve"> </w:t>
      </w:r>
      <w:r>
        <w:rPr>
          <w:rFonts w:ascii="Times New Roman" w:hAnsi="Times New Roman"/>
          <w:color w:val="0D0D0D"/>
          <w:spacing w:val="-11"/>
          <w:w w:val="101"/>
          <w:sz w:val="29"/>
        </w:rPr>
        <w:t>(</w:t>
      </w:r>
      <w:r>
        <w:rPr>
          <w:rFonts w:ascii="Arial" w:hAnsi="Arial"/>
          <w:i/>
          <w:color w:val="0D0D0D"/>
          <w:spacing w:val="-169"/>
          <w:w w:val="109"/>
          <w:sz w:val="29"/>
        </w:rPr>
        <w:t>X</w:t>
      </w:r>
      <w:r>
        <w:rPr>
          <w:rFonts w:ascii="Times New Roman" w:hAnsi="Times New Roman"/>
          <w:color w:val="0D0D0D"/>
          <w:spacing w:val="-11"/>
          <w:w w:val="135"/>
          <w:position w:val="7"/>
          <w:sz w:val="29"/>
        </w:rPr>
        <w:t>ˉ</w:t>
      </w:r>
    </w:p>
    <w:p w14:paraId="166905CF">
      <w:pPr>
        <w:spacing w:before="167"/>
        <w:ind w:left="75" w:right="0" w:firstLine="0"/>
        <w:jc w:val="left"/>
        <w:rPr>
          <w:rFonts w:ascii="Times New Roman"/>
          <w:sz w:val="29"/>
        </w:rPr>
      </w:pPr>
      <w:r>
        <w:br w:type="column"/>
      </w:r>
      <w:r>
        <w:rPr>
          <w:rFonts w:ascii="Times New Roman"/>
          <w:color w:val="0D0D0D"/>
          <w:w w:val="120"/>
          <w:sz w:val="29"/>
        </w:rPr>
        <w:t>&lt;</w:t>
      </w:r>
      <w:r>
        <w:rPr>
          <w:rFonts w:ascii="Times New Roman"/>
          <w:color w:val="0D0D0D"/>
          <w:spacing w:val="22"/>
          <w:w w:val="120"/>
          <w:sz w:val="29"/>
        </w:rPr>
        <w:t xml:space="preserve"> </w:t>
      </w:r>
      <w:r>
        <w:rPr>
          <w:rFonts w:ascii="Times New Roman"/>
          <w:color w:val="0D0D0D"/>
          <w:spacing w:val="-4"/>
          <w:w w:val="120"/>
          <w:sz w:val="29"/>
        </w:rPr>
        <w:t>295)</w:t>
      </w:r>
    </w:p>
    <w:p w14:paraId="35D93547">
      <w:pPr>
        <w:spacing w:after="0"/>
        <w:jc w:val="left"/>
        <w:rPr>
          <w:rFonts w:ascii="Times New Roman"/>
          <w:sz w:val="29"/>
        </w:rPr>
        <w:sectPr>
          <w:type w:val="continuous"/>
          <w:pgSz w:w="12240" w:h="15840"/>
          <w:pgMar w:top="1820" w:right="360" w:bottom="280" w:left="360" w:header="720" w:footer="720" w:gutter="0"/>
          <w:cols w:equalWidth="0" w:num="3">
            <w:col w:w="2582" w:space="1449"/>
            <w:col w:w="1529" w:space="39"/>
            <w:col w:w="5921"/>
          </w:cols>
        </w:sectPr>
      </w:pPr>
    </w:p>
    <w:p w14:paraId="56BA685D">
      <w:pPr>
        <w:pStyle w:val="7"/>
        <w:rPr>
          <w:rFonts w:ascii="Times New Roman"/>
          <w:sz w:val="18"/>
        </w:rPr>
      </w:pPr>
    </w:p>
    <w:p w14:paraId="5AC74D89">
      <w:pPr>
        <w:pStyle w:val="7"/>
        <w:spacing w:after="0"/>
        <w:rPr>
          <w:rFonts w:ascii="Times New Roman"/>
          <w:sz w:val="18"/>
        </w:rPr>
        <w:sectPr>
          <w:type w:val="continuous"/>
          <w:pgSz w:w="12240" w:h="15840"/>
          <w:pgMar w:top="1820" w:right="360" w:bottom="280" w:left="360" w:header="720" w:footer="720" w:gutter="0"/>
          <w:cols w:space="720" w:num="1"/>
        </w:sectPr>
      </w:pPr>
    </w:p>
    <w:p w14:paraId="4EF61DE2">
      <w:pPr>
        <w:spacing w:before="90"/>
        <w:ind w:left="959" w:right="0" w:firstLine="0"/>
        <w:jc w:val="left"/>
        <w:rPr>
          <w:rFonts w:ascii="Arial" w:hAnsi="Arial"/>
          <w:i/>
          <w:sz w:val="29"/>
        </w:rPr>
      </w:pPr>
      <w:r>
        <w:rPr>
          <w:rFonts w:ascii="Arial" w:hAnsi="Arial"/>
          <w:i/>
          <w:sz w:val="29"/>
        </w:rPr>
        <mc:AlternateContent>
          <mc:Choice Requires="wpg">
            <w:drawing>
              <wp:anchor distT="0" distB="0" distL="0" distR="0" simplePos="0" relativeHeight="251717632" behindDoc="1" locked="0" layoutInCell="1" allowOverlap="1">
                <wp:simplePos x="0" y="0"/>
                <wp:positionH relativeFrom="page">
                  <wp:posOffset>1361440</wp:posOffset>
                </wp:positionH>
                <wp:positionV relativeFrom="paragraph">
                  <wp:posOffset>182245</wp:posOffset>
                </wp:positionV>
                <wp:extent cx="190500" cy="154305"/>
                <wp:effectExtent l="0" t="0" r="0" b="0"/>
                <wp:wrapNone/>
                <wp:docPr id="327" name="Group 327"/>
                <wp:cNvGraphicFramePr/>
                <a:graphic xmlns:a="http://schemas.openxmlformats.org/drawingml/2006/main">
                  <a:graphicData uri="http://schemas.microsoft.com/office/word/2010/wordprocessingGroup">
                    <wpg:wgp>
                      <wpg:cNvGrpSpPr/>
                      <wpg:grpSpPr>
                        <a:xfrm>
                          <a:off x="0" y="0"/>
                          <a:ext cx="190500" cy="154305"/>
                          <a:chOff x="0" y="0"/>
                          <a:chExt cx="190500" cy="154305"/>
                        </a:xfrm>
                      </wpg:grpSpPr>
                      <wps:wsp>
                        <wps:cNvPr id="328" name="Graphic 328"/>
                        <wps:cNvSpPr/>
                        <wps:spPr>
                          <a:xfrm>
                            <a:off x="-12" y="0"/>
                            <a:ext cx="191135" cy="149225"/>
                          </a:xfrm>
                          <a:custGeom>
                            <a:avLst/>
                            <a:gdLst/>
                            <a:ahLst/>
                            <a:cxnLst/>
                            <a:rect l="l" t="t" r="r" b="b"/>
                            <a:pathLst>
                              <a:path w="191135" h="149225">
                                <a:moveTo>
                                  <a:pt x="190500" y="0"/>
                                </a:moveTo>
                                <a:lnTo>
                                  <a:pt x="0" y="0"/>
                                </a:lnTo>
                                <a:lnTo>
                                  <a:pt x="0" y="9525"/>
                                </a:lnTo>
                                <a:lnTo>
                                  <a:pt x="190500" y="9525"/>
                                </a:lnTo>
                                <a:lnTo>
                                  <a:pt x="190500" y="0"/>
                                </a:lnTo>
                                <a:close/>
                              </a:path>
                              <a:path w="191135" h="149225">
                                <a:moveTo>
                                  <a:pt x="190512" y="19850"/>
                                </a:moveTo>
                                <a:lnTo>
                                  <a:pt x="107581" y="19850"/>
                                </a:lnTo>
                                <a:lnTo>
                                  <a:pt x="106553" y="19850"/>
                                </a:lnTo>
                                <a:lnTo>
                                  <a:pt x="105689" y="20459"/>
                                </a:lnTo>
                                <a:lnTo>
                                  <a:pt x="105003" y="21653"/>
                                </a:lnTo>
                                <a:lnTo>
                                  <a:pt x="104000" y="23672"/>
                                </a:lnTo>
                                <a:lnTo>
                                  <a:pt x="101371" y="29108"/>
                                </a:lnTo>
                                <a:lnTo>
                                  <a:pt x="77927" y="77927"/>
                                </a:lnTo>
                                <a:lnTo>
                                  <a:pt x="64630" y="105498"/>
                                </a:lnTo>
                                <a:lnTo>
                                  <a:pt x="54635" y="126098"/>
                                </a:lnTo>
                                <a:lnTo>
                                  <a:pt x="52095" y="131254"/>
                                </a:lnTo>
                                <a:lnTo>
                                  <a:pt x="51219" y="132969"/>
                                </a:lnTo>
                                <a:lnTo>
                                  <a:pt x="33388" y="94018"/>
                                </a:lnTo>
                                <a:lnTo>
                                  <a:pt x="28892" y="84213"/>
                                </a:lnTo>
                                <a:lnTo>
                                  <a:pt x="28384" y="83273"/>
                                </a:lnTo>
                                <a:lnTo>
                                  <a:pt x="27952" y="82918"/>
                                </a:lnTo>
                                <a:lnTo>
                                  <a:pt x="26962" y="82918"/>
                                </a:lnTo>
                                <a:lnTo>
                                  <a:pt x="26619" y="83273"/>
                                </a:lnTo>
                                <a:lnTo>
                                  <a:pt x="23825" y="85458"/>
                                </a:lnTo>
                                <a:lnTo>
                                  <a:pt x="12547" y="94018"/>
                                </a:lnTo>
                                <a:lnTo>
                                  <a:pt x="9588" y="96380"/>
                                </a:lnTo>
                                <a:lnTo>
                                  <a:pt x="9334" y="96812"/>
                                </a:lnTo>
                                <a:lnTo>
                                  <a:pt x="9296" y="97751"/>
                                </a:lnTo>
                                <a:lnTo>
                                  <a:pt x="9766" y="98361"/>
                                </a:lnTo>
                                <a:lnTo>
                                  <a:pt x="10515" y="99047"/>
                                </a:lnTo>
                                <a:lnTo>
                                  <a:pt x="11341" y="99733"/>
                                </a:lnTo>
                                <a:lnTo>
                                  <a:pt x="11912" y="100076"/>
                                </a:lnTo>
                                <a:lnTo>
                                  <a:pt x="12255" y="100076"/>
                                </a:lnTo>
                                <a:lnTo>
                                  <a:pt x="20650" y="94018"/>
                                </a:lnTo>
                                <a:lnTo>
                                  <a:pt x="41643" y="139839"/>
                                </a:lnTo>
                                <a:lnTo>
                                  <a:pt x="45669" y="148450"/>
                                </a:lnTo>
                                <a:lnTo>
                                  <a:pt x="45923" y="148704"/>
                                </a:lnTo>
                                <a:lnTo>
                                  <a:pt x="46443" y="148831"/>
                                </a:lnTo>
                                <a:lnTo>
                                  <a:pt x="48501" y="148831"/>
                                </a:lnTo>
                                <a:lnTo>
                                  <a:pt x="49568" y="148450"/>
                                </a:lnTo>
                                <a:lnTo>
                                  <a:pt x="49364" y="148450"/>
                                </a:lnTo>
                                <a:lnTo>
                                  <a:pt x="49669" y="147929"/>
                                </a:lnTo>
                                <a:lnTo>
                                  <a:pt x="56896" y="132969"/>
                                </a:lnTo>
                                <a:lnTo>
                                  <a:pt x="109029" y="25006"/>
                                </a:lnTo>
                                <a:lnTo>
                                  <a:pt x="190512" y="25006"/>
                                </a:lnTo>
                                <a:lnTo>
                                  <a:pt x="190512" y="19850"/>
                                </a:lnTo>
                                <a:close/>
                              </a:path>
                            </a:pathLst>
                          </a:custGeom>
                          <a:solidFill>
                            <a:srgbClr val="0D0D0D"/>
                          </a:solidFill>
                        </wps:spPr>
                        <wps:bodyPr wrap="square" lIns="0" tIns="0" rIns="0" bIns="0" rtlCol="0">
                          <a:noAutofit/>
                        </wps:bodyPr>
                      </wps:wsp>
                      <wps:wsp>
                        <wps:cNvPr id="329" name="Textbox 329"/>
                        <wps:cNvSpPr txBox="1"/>
                        <wps:spPr>
                          <a:xfrm>
                            <a:off x="0" y="0"/>
                            <a:ext cx="190500" cy="154305"/>
                          </a:xfrm>
                          <a:prstGeom prst="rect">
                            <a:avLst/>
                          </a:prstGeom>
                        </wps:spPr>
                        <wps:txbx>
                          <w:txbxContent>
                            <w:p w14:paraId="7FE631BF">
                              <w:pPr>
                                <w:spacing w:before="7"/>
                                <w:ind w:left="175" w:right="0" w:firstLine="0"/>
                                <w:jc w:val="left"/>
                                <w:rPr>
                                  <w:rFonts w:ascii="Arial"/>
                                  <w:i/>
                                  <w:sz w:val="20"/>
                                </w:rPr>
                              </w:pPr>
                              <w:r>
                                <w:rPr>
                                  <w:rFonts w:ascii="Arial"/>
                                  <w:i/>
                                  <w:color w:val="0D0D0D"/>
                                  <w:spacing w:val="-10"/>
                                  <w:w w:val="110"/>
                                  <w:sz w:val="20"/>
                                </w:rPr>
                                <w:t>n</w:t>
                              </w:r>
                            </w:p>
                          </w:txbxContent>
                        </wps:txbx>
                        <wps:bodyPr wrap="square" lIns="0" tIns="0" rIns="0" bIns="0" rtlCol="0">
                          <a:noAutofit/>
                        </wps:bodyPr>
                      </wps:wsp>
                    </wpg:wgp>
                  </a:graphicData>
                </a:graphic>
              </wp:anchor>
            </w:drawing>
          </mc:Choice>
          <mc:Fallback>
            <w:pict>
              <v:group id="_x0000_s1026" o:spid="_x0000_s1026" o:spt="203" style="position:absolute;left:0pt;margin-left:107.2pt;margin-top:14.35pt;height:12.15pt;width:15pt;mso-position-horizontal-relative:page;z-index:-251598848;mso-width-relative:page;mso-height-relative:page;" coordsize="190500,154305" o:gfxdata="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">
                <o:lock v:ext="edit" aspectratio="f"/>
                <v:shape id="Graphic 328" o:spid="_x0000_s1026" o:spt="100" style="position:absolute;left:-12;top:0;height:149225;width:191135;" fillcolor="#0D0D0D" filled="t" stroked="f" coordsize="191135,149225" o:gfxdata="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f5F74A&#10;AADcAAAADwAAAAAAAAABACAAAAAiAAAAZHJzL2Rvd25yZXYueG1sUEsBAhQAFAAAAAgAh07iQDMv&#10;BZ47AAAAOQAAABAAAAAAAAAAAQAgAAAADQEAAGRycy9zaGFwZXhtbC54bWxQSwUGAAAAAAYABgBb&#10;AQAAtwMAAAAA&#10;" path="m190500,0l0,0,0,9525,190500,9525,190500,0xem190512,19850l107581,19850,106553,19850,105689,20459,105003,21653,104000,23672,101371,29108,77927,77927,64630,105498,54635,126098,52095,131254,51219,132969,33388,94018,28892,84213,28384,83273,27952,82918,26962,82918,26619,83273,23825,85458,12547,94018,9588,96380,9334,96812,9296,97751,9766,98361,10515,99047,11341,99733,11912,100076,12255,100076,20650,94018,41643,139839,45669,148450,45923,148704,46443,148831,48501,148831,49568,148450,49364,148450,49669,147929,56896,132969,109029,25006,190512,25006,190512,19850xe">
                  <v:fill on="t" focussize="0,0"/>
                  <v:stroke on="f"/>
                  <v:imagedata o:title=""/>
                  <o:lock v:ext="edit" aspectratio="f"/>
                  <v:textbox inset="0mm,0mm,0mm,0mm"/>
                </v:shape>
                <v:shape id="Textbox 329" o:spid="_x0000_s1026" o:spt="202" type="#_x0000_t202" style="position:absolute;left:0;top:0;height:154305;width:190500;" filled="f" stroked="f" coordsize="21600,21600" o:gfxdata="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LzX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FE631BF">
                        <w:pPr>
                          <w:spacing w:before="7"/>
                          <w:ind w:left="175" w:right="0" w:firstLine="0"/>
                          <w:jc w:val="left"/>
                          <w:rPr>
                            <w:rFonts w:ascii="Arial"/>
                            <w:i/>
                            <w:sz w:val="20"/>
                          </w:rPr>
                        </w:pPr>
                        <w:r>
                          <w:rPr>
                            <w:rFonts w:ascii="Arial"/>
                            <w:i/>
                            <w:color w:val="0D0D0D"/>
                            <w:spacing w:val="-10"/>
                            <w:w w:val="110"/>
                            <w:sz w:val="20"/>
                          </w:rPr>
                          <w:t>n</w:t>
                        </w:r>
                      </w:p>
                    </w:txbxContent>
                  </v:textbox>
                </v:shape>
              </v:group>
            </w:pict>
          </mc:Fallback>
        </mc:AlternateContent>
      </w:r>
      <w:r>
        <w:rPr>
          <w:rFonts w:ascii="Arial" w:hAnsi="Arial"/>
          <w:i/>
          <w:color w:val="0D0D0D"/>
          <w:w w:val="115"/>
          <w:sz w:val="29"/>
        </w:rPr>
        <w:t>SE</w:t>
      </w:r>
      <w:r>
        <w:rPr>
          <w:rFonts w:ascii="Arial" w:hAnsi="Arial"/>
          <w:i/>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79"/>
          <w:w w:val="150"/>
          <w:sz w:val="29"/>
        </w:rPr>
        <w:t xml:space="preserve"> </w:t>
      </w:r>
      <w:r>
        <w:rPr>
          <w:rFonts w:ascii="Arial" w:hAnsi="Arial"/>
          <w:i/>
          <w:color w:val="0D0D0D"/>
          <w:spacing w:val="-10"/>
          <w:w w:val="115"/>
          <w:sz w:val="29"/>
          <w:vertAlign w:val="superscript"/>
        </w:rPr>
        <w:t>σ</w:t>
      </w:r>
    </w:p>
    <w:p w14:paraId="5B381306">
      <w:pPr>
        <w:pStyle w:val="7"/>
        <w:rPr>
          <w:rFonts w:ascii="Arial"/>
          <w:i/>
          <w:sz w:val="29"/>
        </w:rPr>
      </w:pPr>
      <w:r>
        <w:br w:type="column"/>
      </w:r>
    </w:p>
    <w:p w14:paraId="0E58F7EF">
      <w:pPr>
        <w:pStyle w:val="7"/>
        <w:spacing w:before="14"/>
        <w:rPr>
          <w:rFonts w:ascii="Arial"/>
          <w:i/>
          <w:sz w:val="29"/>
        </w:rPr>
      </w:pPr>
    </w:p>
    <w:p w14:paraId="2C531EDF">
      <w:pPr>
        <w:tabs>
          <w:tab w:val="left" w:pos="1911"/>
        </w:tabs>
        <w:spacing w:before="1"/>
        <w:ind w:left="959" w:right="0" w:firstLine="0"/>
        <w:jc w:val="left"/>
        <w:rPr>
          <w:rFonts w:ascii="Times New Roman"/>
          <w:position w:val="19"/>
          <w:sz w:val="29"/>
        </w:rPr>
      </w:pPr>
      <w:r>
        <w:rPr>
          <w:rFonts w:ascii="Times New Roman"/>
          <w:position w:val="19"/>
          <w:sz w:val="29"/>
        </w:rPr>
        <mc:AlternateContent>
          <mc:Choice Requires="wpg">
            <w:drawing>
              <wp:anchor distT="0" distB="0" distL="0" distR="0" simplePos="0" relativeHeight="251718656" behindDoc="1" locked="0" layoutInCell="1" allowOverlap="1">
                <wp:simplePos x="0" y="0"/>
                <wp:positionH relativeFrom="page">
                  <wp:posOffset>4018915</wp:posOffset>
                </wp:positionH>
                <wp:positionV relativeFrom="paragraph">
                  <wp:posOffset>245110</wp:posOffset>
                </wp:positionV>
                <wp:extent cx="238125" cy="250190"/>
                <wp:effectExtent l="0" t="0" r="0" b="0"/>
                <wp:wrapNone/>
                <wp:docPr id="330" name="Group 330"/>
                <wp:cNvGraphicFramePr/>
                <a:graphic xmlns:a="http://schemas.openxmlformats.org/drawingml/2006/main">
                  <a:graphicData uri="http://schemas.microsoft.com/office/word/2010/wordprocessingGroup">
                    <wpg:wgp>
                      <wpg:cNvGrpSpPr/>
                      <wpg:grpSpPr>
                        <a:xfrm>
                          <a:off x="0" y="0"/>
                          <a:ext cx="238125" cy="250190"/>
                          <a:chOff x="0" y="0"/>
                          <a:chExt cx="238125" cy="250190"/>
                        </a:xfrm>
                      </wpg:grpSpPr>
                      <pic:pic xmlns:pic="http://schemas.openxmlformats.org/drawingml/2006/picture">
                        <pic:nvPicPr>
                          <pic:cNvPr id="331" name="Image 331"/>
                          <pic:cNvPicPr/>
                        </pic:nvPicPr>
                        <pic:blipFill>
                          <a:blip r:embed="rId22" cstate="print"/>
                          <a:stretch>
                            <a:fillRect/>
                          </a:stretch>
                        </pic:blipFill>
                        <pic:spPr>
                          <a:xfrm>
                            <a:off x="13275" y="33800"/>
                            <a:ext cx="224849" cy="184381"/>
                          </a:xfrm>
                          <a:prstGeom prst="rect">
                            <a:avLst/>
                          </a:prstGeom>
                        </pic:spPr>
                      </pic:pic>
                      <wps:wsp>
                        <wps:cNvPr id="332" name="Graphic 332"/>
                        <wps:cNvSpPr/>
                        <wps:spPr>
                          <a:xfrm>
                            <a:off x="0" y="0"/>
                            <a:ext cx="238125" cy="9525"/>
                          </a:xfrm>
                          <a:custGeom>
                            <a:avLst/>
                            <a:gdLst/>
                            <a:ahLst/>
                            <a:cxnLst/>
                            <a:rect l="l" t="t" r="r" b="b"/>
                            <a:pathLst>
                              <a:path w="238125" h="9525">
                                <a:moveTo>
                                  <a:pt x="238124" y="9524"/>
                                </a:moveTo>
                                <a:lnTo>
                                  <a:pt x="0" y="9524"/>
                                </a:lnTo>
                                <a:lnTo>
                                  <a:pt x="0" y="0"/>
                                </a:lnTo>
                                <a:lnTo>
                                  <a:pt x="238124" y="0"/>
                                </a:lnTo>
                                <a:lnTo>
                                  <a:pt x="238124" y="9524"/>
                                </a:lnTo>
                                <a:close/>
                              </a:path>
                            </a:pathLst>
                          </a:custGeom>
                          <a:solidFill>
                            <a:srgbClr val="0D0D0D"/>
                          </a:solidFill>
                        </wps:spPr>
                        <wps:bodyPr wrap="square" lIns="0" tIns="0" rIns="0" bIns="0" rtlCol="0">
                          <a:noAutofit/>
                        </wps:bodyPr>
                      </wps:wsp>
                      <wps:wsp>
                        <wps:cNvPr id="333" name="Textbox 333"/>
                        <wps:cNvSpPr txBox="1"/>
                        <wps:spPr>
                          <a:xfrm>
                            <a:off x="0" y="0"/>
                            <a:ext cx="238125" cy="250190"/>
                          </a:xfrm>
                          <a:prstGeom prst="rect">
                            <a:avLst/>
                          </a:prstGeom>
                        </wps:spPr>
                        <wps:txbx>
                          <w:txbxContent>
                            <w:p w14:paraId="5ECF0D06">
                              <w:pPr>
                                <w:spacing w:before="44"/>
                                <w:ind w:left="236" w:right="-15" w:firstLine="0"/>
                                <w:jc w:val="left"/>
                                <w:rPr>
                                  <w:rFonts w:ascii="Times New Roman"/>
                                  <w:sz w:val="29"/>
                                </w:rPr>
                              </w:pPr>
                              <w:r>
                                <w:rPr>
                                  <w:rFonts w:ascii="Times New Roman"/>
                                  <w:color w:val="0D0D0D"/>
                                  <w:spacing w:val="-10"/>
                                  <w:sz w:val="29"/>
                                </w:rPr>
                                <w:t>6</w:t>
                              </w:r>
                            </w:p>
                          </w:txbxContent>
                        </wps:txbx>
                        <wps:bodyPr wrap="square" lIns="0" tIns="0" rIns="0" bIns="0" rtlCol="0">
                          <a:noAutofit/>
                        </wps:bodyPr>
                      </wps:wsp>
                    </wpg:wgp>
                  </a:graphicData>
                </a:graphic>
              </wp:anchor>
            </w:drawing>
          </mc:Choice>
          <mc:Fallback>
            <w:pict>
              <v:group id="_x0000_s1026" o:spid="_x0000_s1026" o:spt="203" style="position:absolute;left:0pt;margin-left:316.45pt;margin-top:19.3pt;height:19.7pt;width:18.75pt;mso-position-horizontal-relative:page;z-index:-251597824;mso-width-relative:page;mso-height-relative:page;" coordsize="238125,250190" o:gfxdata="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">
                <o:lock v:ext="edit" aspectratio="f"/>
                <v:shape id="Image 331" o:spid="_x0000_s1026" o:spt="75" type="#_x0000_t75" style="position:absolute;left:13275;top:33800;height:184381;width:224849;" filled="f" o:preferrelative="t" stroked="f" coordsize="21600,21600" o:gfxdata="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LkIW/&#10;AAAA3AAAAA8AAAAAAAAAAQAgAAAAIgAAAGRycy9kb3ducmV2LnhtbFBLAQIUABQAAAAIAIdO4kAz&#10;LwWeOwAAADkAAAAQAAAAAAAAAAEAIAAAAA4BAABkcnMvc2hhcGV4bWwueG1sUEsFBgAAAAAGAAYA&#10;WwEAALgDAAAAAA==&#10;">
                  <v:fill on="f" focussize="0,0"/>
                  <v:stroke on="f"/>
                  <v:imagedata r:id="rId22" o:title=""/>
                  <o:lock v:ext="edit" aspectratio="f"/>
                </v:shape>
                <v:shape id="Graphic 332" o:spid="_x0000_s1026" o:spt="100" style="position:absolute;left:0;top:0;height:9525;width:238125;" fillcolor="#0D0D0D" filled="t" stroked="f" coordsize="238125,9525" o:gfxdata="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VZ7h&#10;wAAAANwAAAAPAAAAAAAAAAEAIAAAACIAAABkcnMvZG93bnJldi54bWxQSwECFAAUAAAACACHTuJA&#10;My8FnjsAAAA5AAAAEAAAAAAAAAABACAAAAAPAQAAZHJzL3NoYXBleG1sLnhtbFBLBQYAAAAABgAG&#10;AFsBAAC5AwAAAAA=&#10;" path="m238124,9524l0,9524,0,0,238124,0,238124,9524xe">
                  <v:fill on="t" focussize="0,0"/>
                  <v:stroke on="f"/>
                  <v:imagedata o:title=""/>
                  <o:lock v:ext="edit" aspectratio="f"/>
                  <v:textbox inset="0mm,0mm,0mm,0mm"/>
                </v:shape>
                <v:shape id="Textbox 333" o:spid="_x0000_s1026" o:spt="202" type="#_x0000_t202" style="position:absolute;left:0;top:0;height:250190;width:238125;" filled="f" stroked="f" coordsize="21600,21600" o:gfxdata="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ps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CF0D06">
                        <w:pPr>
                          <w:spacing w:before="44"/>
                          <w:ind w:left="236" w:right="-15" w:firstLine="0"/>
                          <w:jc w:val="left"/>
                          <w:rPr>
                            <w:rFonts w:ascii="Times New Roman"/>
                            <w:sz w:val="29"/>
                          </w:rPr>
                        </w:pPr>
                        <w:r>
                          <w:rPr>
                            <w:rFonts w:ascii="Times New Roman"/>
                            <w:color w:val="0D0D0D"/>
                            <w:spacing w:val="-10"/>
                            <w:sz w:val="29"/>
                          </w:rPr>
                          <w:t>6</w:t>
                        </w:r>
                      </w:p>
                    </w:txbxContent>
                  </v:textbox>
                </v:shape>
              </v:group>
            </w:pict>
          </mc:Fallback>
        </mc:AlternateContent>
      </w:r>
      <w:r>
        <w:rPr>
          <w:rFonts w:ascii="Arial"/>
          <w:i/>
          <w:color w:val="0D0D0D"/>
          <w:w w:val="105"/>
          <w:sz w:val="29"/>
        </w:rPr>
        <w:t>SE</w:t>
      </w:r>
      <w:r>
        <w:rPr>
          <w:rFonts w:ascii="Arial"/>
          <w:i/>
          <w:color w:val="0D0D0D"/>
          <w:spacing w:val="-4"/>
          <w:w w:val="105"/>
          <w:sz w:val="29"/>
        </w:rPr>
        <w:t xml:space="preserve"> </w:t>
      </w:r>
      <w:r>
        <w:rPr>
          <w:rFonts w:ascii="Times New Roman"/>
          <w:color w:val="0D0D0D"/>
          <w:spacing w:val="-10"/>
          <w:w w:val="115"/>
          <w:sz w:val="29"/>
        </w:rPr>
        <w:t>=</w:t>
      </w:r>
      <w:r>
        <w:rPr>
          <w:rFonts w:ascii="Times New Roman"/>
          <w:color w:val="0D0D0D"/>
          <w:sz w:val="29"/>
        </w:rPr>
        <w:tab/>
      </w:r>
      <w:r>
        <w:rPr>
          <w:rFonts w:ascii="Times New Roman"/>
          <w:color w:val="0D0D0D"/>
          <w:spacing w:val="-10"/>
          <w:w w:val="115"/>
          <w:position w:val="19"/>
          <w:sz w:val="29"/>
        </w:rPr>
        <w:t>3</w:t>
      </w:r>
    </w:p>
    <w:p w14:paraId="056A0B52">
      <w:pPr>
        <w:spacing w:after="0"/>
        <w:jc w:val="left"/>
        <w:rPr>
          <w:rFonts w:ascii="Times New Roman"/>
          <w:position w:val="19"/>
          <w:sz w:val="29"/>
        </w:rPr>
        <w:sectPr>
          <w:type w:val="continuous"/>
          <w:pgSz w:w="12240" w:h="15840"/>
          <w:pgMar w:top="1820" w:right="360" w:bottom="280" w:left="360" w:header="720" w:footer="720" w:gutter="0"/>
          <w:cols w:equalWidth="0" w:num="2">
            <w:col w:w="2031" w:space="2142"/>
            <w:col w:w="7347"/>
          </w:cols>
        </w:sectPr>
      </w:pPr>
    </w:p>
    <w:p w14:paraId="11ECB1B6">
      <w:pPr>
        <w:pStyle w:val="7"/>
        <w:spacing w:before="96"/>
        <w:rPr>
          <w:rFonts w:ascii="Times New Roman"/>
          <w:sz w:val="29"/>
        </w:rPr>
      </w:pPr>
    </w:p>
    <w:p w14:paraId="7BD934CB">
      <w:pPr>
        <w:spacing w:before="0"/>
        <w:ind w:left="0" w:right="0" w:firstLine="0"/>
        <w:jc w:val="center"/>
        <w:rPr>
          <w:rFonts w:ascii="Times New Roman"/>
          <w:sz w:val="29"/>
        </w:rPr>
      </w:pPr>
      <w:r>
        <w:rPr>
          <w:rFonts w:ascii="Arial"/>
          <w:i/>
          <w:color w:val="0D0D0D"/>
          <w:w w:val="115"/>
          <w:sz w:val="29"/>
        </w:rPr>
        <w:t>SE</w:t>
      </w:r>
      <w:r>
        <w:rPr>
          <w:rFonts w:ascii="Arial"/>
          <w:i/>
          <w:color w:val="0D0D0D"/>
          <w:spacing w:val="-6"/>
          <w:w w:val="115"/>
          <w:sz w:val="29"/>
        </w:rPr>
        <w:t xml:space="preserve"> </w:t>
      </w:r>
      <w:r>
        <w:rPr>
          <w:rFonts w:ascii="Times New Roman"/>
          <w:color w:val="0D0D0D"/>
          <w:w w:val="115"/>
          <w:sz w:val="29"/>
        </w:rPr>
        <w:t>=</w:t>
      </w:r>
      <w:r>
        <w:rPr>
          <w:rFonts w:ascii="Times New Roman"/>
          <w:color w:val="0D0D0D"/>
          <w:spacing w:val="-10"/>
          <w:w w:val="115"/>
          <w:sz w:val="29"/>
        </w:rPr>
        <w:t xml:space="preserve"> </w:t>
      </w:r>
      <w:r>
        <w:rPr>
          <w:rFonts w:ascii="Times New Roman"/>
          <w:color w:val="0D0D0D"/>
          <w:spacing w:val="-4"/>
          <w:w w:val="115"/>
          <w:sz w:val="29"/>
        </w:rPr>
        <w:t>1.225</w:t>
      </w:r>
    </w:p>
    <w:p w14:paraId="0EDEC84D">
      <w:pPr>
        <w:pStyle w:val="7"/>
        <w:spacing w:before="324"/>
        <w:ind w:left="959"/>
      </w:pPr>
      <w:r>
        <w:rPr>
          <w:color w:val="0D0D0D"/>
        </w:rPr>
        <w:t>Z-</w:t>
      </w:r>
      <w:r>
        <w:rPr>
          <w:color w:val="0D0D0D"/>
          <w:spacing w:val="-2"/>
        </w:rPr>
        <w:t>value:</w:t>
      </w:r>
    </w:p>
    <w:p w14:paraId="3D0FB8FF">
      <w:pPr>
        <w:pStyle w:val="7"/>
        <w:spacing w:before="8"/>
        <w:rPr>
          <w:sz w:val="13"/>
        </w:rPr>
      </w:pPr>
    </w:p>
    <w:p w14:paraId="75EAC441">
      <w:pPr>
        <w:pStyle w:val="7"/>
        <w:spacing w:after="0"/>
        <w:rPr>
          <w:sz w:val="13"/>
        </w:rPr>
        <w:sectPr>
          <w:type w:val="continuous"/>
          <w:pgSz w:w="12240" w:h="15840"/>
          <w:pgMar w:top="1820" w:right="360" w:bottom="280" w:left="360" w:header="720" w:footer="720" w:gutter="0"/>
          <w:cols w:space="720" w:num="1"/>
        </w:sectPr>
      </w:pPr>
    </w:p>
    <w:p w14:paraId="3ED5782E">
      <w:pPr>
        <w:spacing w:before="102" w:line="232" w:lineRule="auto"/>
        <w:ind w:left="1585" w:right="38" w:hanging="56"/>
        <w:jc w:val="left"/>
        <w:rPr>
          <w:rFonts w:ascii="Arial" w:hAnsi="Arial"/>
          <w:i/>
          <w:sz w:val="20"/>
        </w:rPr>
      </w:pPr>
      <w:r>
        <w:rPr>
          <w:rFonts w:ascii="Arial" w:hAnsi="Arial"/>
          <w:i/>
          <w:sz w:val="20"/>
        </w:rPr>
        <mc:AlternateContent>
          <mc:Choice Requires="wps">
            <w:drawing>
              <wp:anchor distT="0" distB="0" distL="0" distR="0" simplePos="0" relativeHeight="251670528" behindDoc="0" locked="0" layoutInCell="1" allowOverlap="1">
                <wp:simplePos x="0" y="0"/>
                <wp:positionH relativeFrom="page">
                  <wp:posOffset>838200</wp:posOffset>
                </wp:positionH>
                <wp:positionV relativeFrom="paragraph">
                  <wp:posOffset>89535</wp:posOffset>
                </wp:positionV>
                <wp:extent cx="288925" cy="217170"/>
                <wp:effectExtent l="0" t="0" r="0" b="0"/>
                <wp:wrapNone/>
                <wp:docPr id="334" name="Textbox 334"/>
                <wp:cNvGraphicFramePr/>
                <a:graphic xmlns:a="http://schemas.openxmlformats.org/drawingml/2006/main">
                  <a:graphicData uri="http://schemas.microsoft.com/office/word/2010/wordprocessingShape">
                    <wps:wsp>
                      <wps:cNvSpPr txBox="1"/>
                      <wps:spPr>
                        <a:xfrm>
                          <a:off x="0" y="0"/>
                          <a:ext cx="288925" cy="217170"/>
                        </a:xfrm>
                        <a:prstGeom prst="rect">
                          <a:avLst/>
                        </a:prstGeom>
                      </wps:spPr>
                      <wps:txbx>
                        <w:txbxContent>
                          <w:p w14:paraId="719137B6">
                            <w:pPr>
                              <w:spacing w:before="0" w:line="325" w:lineRule="exact"/>
                              <w:ind w:left="0" w:right="0" w:firstLine="0"/>
                              <w:jc w:val="left"/>
                              <w:rPr>
                                <w:rFonts w:ascii="Times New Roman"/>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p>
                        </w:txbxContent>
                      </wps:txbx>
                      <wps:bodyPr wrap="square" lIns="0" tIns="0" rIns="0" bIns="0" rtlCol="0">
                        <a:noAutofit/>
                      </wps:bodyPr>
                    </wps:wsp>
                  </a:graphicData>
                </a:graphic>
              </wp:anchor>
            </w:drawing>
          </mc:Choice>
          <mc:Fallback>
            <w:pict>
              <v:shape id="Textbox 334" o:spid="_x0000_s1026" o:spt="202" type="#_x0000_t202" style="position:absolute;left:0pt;margin-left:66pt;margin-top:7.05pt;height:17.1pt;width:22.75pt;mso-position-horizontal-relative:page;z-index:251670528;mso-width-relative:page;mso-height-relative:page;" filled="f" stroked="f" coordsize="21600,21600" o:gfxdata="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2BRS62AAAAAkBAAAPAAAAAAAAAAEAIAAAACIAAABkcnMvZG93bnJldi54bWxQSwECFAAUAAAA&#10;CACHTuJAugIGqrUBAAB3AwAADgAAAAAAAAABACAAAAAnAQAAZHJzL2Uyb0RvYy54bWxQSwUGAAAA&#10;AAYABgBZAQAATgUAAAAA&#10;">
                <v:fill on="f" focussize="0,0"/>
                <v:stroke on="f"/>
                <v:imagedata o:title=""/>
                <o:lock v:ext="edit" aspectratio="f"/>
                <v:textbox inset="0mm,0mm,0mm,0mm">
                  <w:txbxContent>
                    <w:p w14:paraId="719137B6">
                      <w:pPr>
                        <w:spacing w:before="0" w:line="325" w:lineRule="exact"/>
                        <w:ind w:left="0" w:right="0" w:firstLine="0"/>
                        <w:jc w:val="left"/>
                        <w:rPr>
                          <w:rFonts w:ascii="Times New Roman"/>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p>
                  </w:txbxContent>
                </v:textbox>
              </v:shape>
            </w:pict>
          </mc:Fallback>
        </mc:AlternateContent>
      </w:r>
      <w:r>
        <w:rPr>
          <w:rFonts w:ascii="Arial" w:hAnsi="Arial"/>
          <w:i/>
          <w:color w:val="0D0D0D"/>
          <w:spacing w:val="-95"/>
          <w:w w:val="106"/>
          <w:sz w:val="20"/>
          <w:u w:val="single" w:color="0D0D0D"/>
        </w:rPr>
        <w:t>x</w:t>
      </w:r>
      <w:r>
        <w:rPr>
          <w:rFonts w:ascii="Times New Roman" w:hAnsi="Times New Roman"/>
          <w:color w:val="0D0D0D"/>
          <w:spacing w:val="10"/>
          <w:w w:val="142"/>
          <w:sz w:val="20"/>
          <w:u w:val="single" w:color="0D0D0D"/>
        </w:rPr>
        <w:t>ˉ</w:t>
      </w:r>
      <w:r>
        <w:rPr>
          <w:rFonts w:ascii="Times New Roman" w:hAnsi="Times New Roman"/>
          <w:color w:val="0D0D0D"/>
          <w:spacing w:val="9"/>
          <w:w w:val="130"/>
          <w:sz w:val="20"/>
          <w:u w:val="single" w:color="0D0D0D"/>
        </w:rPr>
        <w:t>−</w:t>
      </w:r>
      <w:r>
        <w:rPr>
          <w:rFonts w:ascii="Arial" w:hAnsi="Arial"/>
          <w:i/>
          <w:color w:val="0D0D0D"/>
          <w:spacing w:val="9"/>
          <w:w w:val="101"/>
          <w:sz w:val="20"/>
          <w:u w:val="single" w:color="0D0D0D"/>
        </w:rPr>
        <w:t>μ</w:t>
      </w:r>
      <w:r>
        <w:rPr>
          <w:rFonts w:ascii="Arial" w:hAnsi="Arial"/>
          <w:i/>
          <w:color w:val="0D0D0D"/>
          <w:spacing w:val="-17"/>
          <w:w w:val="119"/>
          <w:sz w:val="20"/>
        </w:rPr>
        <w:t xml:space="preserve"> </w:t>
      </w:r>
      <w:r>
        <w:rPr>
          <w:rFonts w:ascii="Arial" w:hAnsi="Arial"/>
          <w:i/>
          <w:color w:val="0D0D0D"/>
          <w:spacing w:val="-6"/>
          <w:w w:val="120"/>
          <w:sz w:val="20"/>
        </w:rPr>
        <w:t>SE</w:t>
      </w:r>
    </w:p>
    <w:p w14:paraId="20EFFF82">
      <w:pPr>
        <w:pStyle w:val="7"/>
        <w:rPr>
          <w:rFonts w:ascii="Arial"/>
          <w:i/>
          <w:sz w:val="29"/>
        </w:rPr>
      </w:pPr>
      <w:r>
        <w:br w:type="column"/>
      </w:r>
    </w:p>
    <w:p w14:paraId="0F52430A">
      <w:pPr>
        <w:pStyle w:val="7"/>
        <w:spacing w:before="6"/>
        <w:rPr>
          <w:rFonts w:ascii="Arial"/>
          <w:i/>
          <w:sz w:val="29"/>
        </w:rPr>
      </w:pPr>
    </w:p>
    <w:p w14:paraId="2DA3A619">
      <w:pPr>
        <w:spacing w:before="0" w:line="264" w:lineRule="exact"/>
        <w:ind w:left="1529" w:right="0" w:firstLine="0"/>
        <w:jc w:val="left"/>
        <w:rPr>
          <w:rFonts w:ascii="Times New Roman" w:hAnsi="Times New Roman"/>
          <w:sz w:val="29"/>
        </w:rPr>
      </w:pPr>
      <w:r>
        <w:rPr>
          <w:rFonts w:ascii="Times New Roman" w:hAnsi="Times New Roman"/>
          <w:color w:val="0D0D0D"/>
          <w:w w:val="110"/>
          <w:sz w:val="29"/>
        </w:rPr>
        <w:t>295</w:t>
      </w:r>
      <w:r>
        <w:rPr>
          <w:rFonts w:ascii="Times New Roman" w:hAnsi="Times New Roman"/>
          <w:color w:val="0D0D0D"/>
          <w:spacing w:val="-15"/>
          <w:w w:val="110"/>
          <w:sz w:val="29"/>
        </w:rPr>
        <w:t xml:space="preserve"> </w:t>
      </w:r>
      <w:r>
        <w:rPr>
          <w:rFonts w:ascii="Times New Roman" w:hAnsi="Times New Roman"/>
          <w:color w:val="0D0D0D"/>
          <w:w w:val="110"/>
          <w:sz w:val="29"/>
        </w:rPr>
        <w:t>−</w:t>
      </w:r>
      <w:r>
        <w:rPr>
          <w:rFonts w:ascii="Times New Roman" w:hAnsi="Times New Roman"/>
          <w:color w:val="0D0D0D"/>
          <w:spacing w:val="-15"/>
          <w:w w:val="110"/>
          <w:sz w:val="29"/>
        </w:rPr>
        <w:t xml:space="preserve"> </w:t>
      </w:r>
      <w:r>
        <w:rPr>
          <w:rFonts w:ascii="Times New Roman" w:hAnsi="Times New Roman"/>
          <w:color w:val="0D0D0D"/>
          <w:spacing w:val="-5"/>
          <w:w w:val="110"/>
          <w:sz w:val="29"/>
        </w:rPr>
        <w:t>298</w:t>
      </w:r>
    </w:p>
    <w:p w14:paraId="0F2FD334">
      <w:pPr>
        <w:tabs>
          <w:tab w:val="left" w:pos="1811"/>
        </w:tabs>
        <w:spacing w:before="0" w:line="475" w:lineRule="exact"/>
        <w:ind w:left="959" w:right="0" w:firstLine="0"/>
        <w:jc w:val="left"/>
        <w:rPr>
          <w:rFonts w:ascii="Times New Roman"/>
          <w:sz w:val="29"/>
        </w:rPr>
      </w:pPr>
      <w:r>
        <w:rPr>
          <w:rFonts w:ascii="Times New Roman"/>
          <w:sz w:val="29"/>
        </w:rPr>
        <mc:AlternateContent>
          <mc:Choice Requires="wps">
            <w:drawing>
              <wp:anchor distT="0" distB="0" distL="0" distR="0" simplePos="0" relativeHeight="251718656" behindDoc="1" locked="0" layoutInCell="1" allowOverlap="1">
                <wp:simplePos x="0" y="0"/>
                <wp:positionH relativeFrom="page">
                  <wp:posOffset>3666490</wp:posOffset>
                </wp:positionH>
                <wp:positionV relativeFrom="paragraph">
                  <wp:posOffset>80645</wp:posOffset>
                </wp:positionV>
                <wp:extent cx="781050" cy="9525"/>
                <wp:effectExtent l="0" t="0" r="0" b="0"/>
                <wp:wrapNone/>
                <wp:docPr id="335" name="Graphic 335"/>
                <wp:cNvGraphicFramePr/>
                <a:graphic xmlns:a="http://schemas.openxmlformats.org/drawingml/2006/main">
                  <a:graphicData uri="http://schemas.microsoft.com/office/word/2010/wordprocessingShape">
                    <wps:wsp>
                      <wps:cNvSpPr/>
                      <wps:spPr>
                        <a:xfrm>
                          <a:off x="0" y="0"/>
                          <a:ext cx="781050" cy="9525"/>
                        </a:xfrm>
                        <a:custGeom>
                          <a:avLst/>
                          <a:gdLst/>
                          <a:ahLst/>
                          <a:cxnLst/>
                          <a:rect l="l" t="t" r="r" b="b"/>
                          <a:pathLst>
                            <a:path w="781050" h="9525">
                              <a:moveTo>
                                <a:pt x="781049" y="9524"/>
                              </a:moveTo>
                              <a:lnTo>
                                <a:pt x="0" y="9524"/>
                              </a:lnTo>
                              <a:lnTo>
                                <a:pt x="0" y="0"/>
                              </a:lnTo>
                              <a:lnTo>
                                <a:pt x="781049" y="0"/>
                              </a:lnTo>
                              <a:lnTo>
                                <a:pt x="781049" y="9524"/>
                              </a:lnTo>
                              <a:close/>
                            </a:path>
                          </a:pathLst>
                        </a:custGeom>
                        <a:solidFill>
                          <a:srgbClr val="0D0D0D"/>
                        </a:solidFill>
                      </wps:spPr>
                      <wps:bodyPr wrap="square" lIns="0" tIns="0" rIns="0" bIns="0" rtlCol="0">
                        <a:noAutofit/>
                      </wps:bodyPr>
                    </wps:wsp>
                  </a:graphicData>
                </a:graphic>
              </wp:anchor>
            </w:drawing>
          </mc:Choice>
          <mc:Fallback>
            <w:pict>
              <v:shape id="Graphic 335" o:spid="_x0000_s1026" o:spt="100" style="position:absolute;left:0pt;margin-left:288.7pt;margin-top:6.35pt;height:0.75pt;width:61.5pt;mso-position-horizontal-relative:page;z-index:-251597824;mso-width-relative:page;mso-height-relative:page;" fillcolor="#0D0D0D" filled="t" stroked="f" coordsize="781050,9525" o:gfxdata="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FcLq+&#10;1gAAAAkBAAAPAAAAAAAAAAEAIAAAACIAAABkcnMvZG93bnJldi54bWxQSwECFAAUAAAACACHTuJA&#10;bEwWcyMCAADeBAAADgAAAAAAAAABACAAAAAlAQAAZHJzL2Uyb0RvYy54bWxQSwUGAAAAAAYABgBZ&#10;AQAAugUAAAAA&#10;" path="m781049,9524l0,9524,0,0,781049,0,781049,9524xe">
                <v:fill on="t" focussize="0,0"/>
                <v:stroke on="f"/>
                <v:imagedata o:title=""/>
                <o:lock v:ext="edit" aspectratio="f"/>
                <v:textbox inset="0mm,0mm,0mm,0mm"/>
              </v:shape>
            </w:pict>
          </mc:Fallback>
        </mc:AlternateContent>
      </w:r>
      <w:r>
        <w:rPr>
          <w:rFonts w:ascii="Arial"/>
          <w:i/>
          <w:color w:val="0D0D0D"/>
          <w:w w:val="110"/>
          <w:position w:val="21"/>
          <w:sz w:val="29"/>
        </w:rPr>
        <w:t>z</w:t>
      </w:r>
      <w:r>
        <w:rPr>
          <w:rFonts w:ascii="Arial"/>
          <w:i/>
          <w:color w:val="0D0D0D"/>
          <w:spacing w:val="-21"/>
          <w:w w:val="110"/>
          <w:position w:val="21"/>
          <w:sz w:val="29"/>
        </w:rPr>
        <w:t xml:space="preserve"> </w:t>
      </w:r>
      <w:r>
        <w:rPr>
          <w:rFonts w:ascii="Times New Roman"/>
          <w:color w:val="0D0D0D"/>
          <w:spacing w:val="-10"/>
          <w:w w:val="110"/>
          <w:position w:val="21"/>
          <w:sz w:val="29"/>
        </w:rPr>
        <w:t>=</w:t>
      </w:r>
      <w:r>
        <w:rPr>
          <w:rFonts w:ascii="Times New Roman"/>
          <w:color w:val="0D0D0D"/>
          <w:position w:val="21"/>
          <w:sz w:val="29"/>
        </w:rPr>
        <w:tab/>
      </w:r>
      <w:r>
        <w:rPr>
          <w:rFonts w:ascii="Times New Roman"/>
          <w:color w:val="0D0D0D"/>
          <w:spacing w:val="-2"/>
          <w:w w:val="110"/>
          <w:sz w:val="29"/>
        </w:rPr>
        <w:t>1.225</w:t>
      </w:r>
    </w:p>
    <w:p w14:paraId="3617B0A1">
      <w:pPr>
        <w:spacing w:before="160"/>
        <w:ind w:left="1236" w:right="0" w:firstLine="0"/>
        <w:jc w:val="left"/>
        <w:rPr>
          <w:rFonts w:ascii="Times New Roman" w:hAnsi="Times New Roman"/>
          <w:sz w:val="29"/>
        </w:rPr>
      </w:pPr>
      <w:r>
        <w:rPr>
          <w:rFonts w:ascii="Arial" w:hAnsi="Arial"/>
          <w:i/>
          <w:color w:val="0D0D0D"/>
          <w:w w:val="115"/>
          <w:sz w:val="29"/>
        </w:rPr>
        <w:t>z</w:t>
      </w:r>
      <w:r>
        <w:rPr>
          <w:rFonts w:ascii="Arial" w:hAnsi="Arial"/>
          <w:i/>
          <w:color w:val="0D0D0D"/>
          <w:spacing w:val="2"/>
          <w:w w:val="115"/>
          <w:sz w:val="29"/>
        </w:rPr>
        <w:t xml:space="preserve"> </w:t>
      </w:r>
      <w:r>
        <w:rPr>
          <w:rFonts w:ascii="Times New Roman" w:hAnsi="Times New Roman"/>
          <w:color w:val="0D0D0D"/>
          <w:w w:val="115"/>
          <w:sz w:val="29"/>
        </w:rPr>
        <w:t xml:space="preserve">= </w:t>
      </w:r>
      <w:r>
        <w:rPr>
          <w:rFonts w:ascii="Times New Roman" w:hAnsi="Times New Roman"/>
          <w:color w:val="0D0D0D"/>
          <w:spacing w:val="-2"/>
          <w:w w:val="115"/>
          <w:sz w:val="29"/>
        </w:rPr>
        <w:t>−2.45</w:t>
      </w:r>
    </w:p>
    <w:p w14:paraId="1FF9E6CB">
      <w:pPr>
        <w:spacing w:after="0"/>
        <w:jc w:val="left"/>
        <w:rPr>
          <w:rFonts w:ascii="Times New Roman" w:hAnsi="Times New Roman"/>
          <w:sz w:val="29"/>
        </w:rPr>
        <w:sectPr>
          <w:type w:val="continuous"/>
          <w:pgSz w:w="12240" w:h="15840"/>
          <w:pgMar w:top="1820" w:right="360" w:bottom="280" w:left="360" w:header="720" w:footer="720" w:gutter="0"/>
          <w:cols w:equalWidth="0" w:num="2">
            <w:col w:w="1968" w:space="1917"/>
            <w:col w:w="7635"/>
          </w:cols>
        </w:sectPr>
      </w:pPr>
    </w:p>
    <w:p w14:paraId="6704A43C">
      <w:pPr>
        <w:pStyle w:val="7"/>
        <w:spacing w:before="32"/>
        <w:rPr>
          <w:rFonts w:ascii="Times New Roman"/>
        </w:rPr>
      </w:pPr>
    </w:p>
    <w:p w14:paraId="66BB77AA">
      <w:pPr>
        <w:pStyle w:val="7"/>
        <w:ind w:left="959"/>
      </w:pPr>
      <w:r>
        <w:rPr>
          <w:color w:val="0D0D0D"/>
        </w:rPr>
        <w:t xml:space="preserve">From standard normal </w:t>
      </w:r>
      <w:r>
        <w:rPr>
          <w:color w:val="0D0D0D"/>
          <w:spacing w:val="-2"/>
        </w:rPr>
        <w:t>table:</w:t>
      </w:r>
    </w:p>
    <w:p w14:paraId="55989AA7">
      <w:pPr>
        <w:pStyle w:val="7"/>
        <w:spacing w:after="0"/>
        <w:sectPr>
          <w:type w:val="continuous"/>
          <w:pgSz w:w="12240" w:h="15840"/>
          <w:pgMar w:top="1820" w:right="360" w:bottom="280" w:left="360" w:header="720" w:footer="720" w:gutter="0"/>
          <w:cols w:space="720" w:num="1"/>
        </w:sectPr>
      </w:pPr>
    </w:p>
    <w:p w14:paraId="5DE7D200">
      <w:pPr>
        <w:spacing w:before="73"/>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3"/>
          <w:w w:val="115"/>
          <w:sz w:val="29"/>
        </w:rPr>
        <w:t xml:space="preserve"> </w:t>
      </w:r>
      <w:r>
        <w:rPr>
          <w:rFonts w:ascii="Times New Roman" w:hAnsi="Times New Roman"/>
          <w:color w:val="0D0D0D"/>
          <w:w w:val="115"/>
          <w:sz w:val="29"/>
        </w:rPr>
        <w:t>(</w:t>
      </w:r>
      <w:r>
        <w:rPr>
          <w:rFonts w:ascii="Arial" w:hAnsi="Arial"/>
          <w:i/>
          <w:color w:val="0D0D0D"/>
          <w:w w:val="115"/>
          <w:sz w:val="29"/>
        </w:rPr>
        <w:t>Z</w:t>
      </w:r>
      <w:r>
        <w:rPr>
          <w:rFonts w:ascii="Arial" w:hAnsi="Arial"/>
          <w:i/>
          <w:color w:val="0D0D0D"/>
          <w:spacing w:val="8"/>
          <w:w w:val="115"/>
          <w:sz w:val="29"/>
        </w:rPr>
        <w:t xml:space="preserve"> </w:t>
      </w:r>
      <w:r>
        <w:rPr>
          <w:rFonts w:ascii="Times New Roman" w:hAnsi="Times New Roman"/>
          <w:color w:val="0D0D0D"/>
          <w:w w:val="115"/>
          <w:sz w:val="29"/>
        </w:rPr>
        <w:t>&lt;</w:t>
      </w:r>
      <w:r>
        <w:rPr>
          <w:rFonts w:ascii="Times New Roman" w:hAnsi="Times New Roman"/>
          <w:color w:val="0D0D0D"/>
          <w:spacing w:val="-3"/>
          <w:w w:val="115"/>
          <w:sz w:val="29"/>
        </w:rPr>
        <w:t xml:space="preserve"> </w:t>
      </w:r>
      <w:r>
        <w:rPr>
          <w:rFonts w:ascii="Times New Roman" w:hAnsi="Times New Roman"/>
          <w:color w:val="0D0D0D"/>
          <w:w w:val="115"/>
          <w:sz w:val="29"/>
        </w:rPr>
        <w:t>−2.45)</w:t>
      </w:r>
      <w:r>
        <w:rPr>
          <w:rFonts w:ascii="Times New Roman" w:hAnsi="Times New Roman"/>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3"/>
          <w:w w:val="115"/>
          <w:sz w:val="29"/>
        </w:rPr>
        <w:t xml:space="preserve"> </w:t>
      </w:r>
      <w:r>
        <w:rPr>
          <w:rFonts w:ascii="Times New Roman" w:hAnsi="Times New Roman"/>
          <w:color w:val="0D0D0D"/>
          <w:spacing w:val="-2"/>
          <w:w w:val="115"/>
          <w:sz w:val="29"/>
        </w:rPr>
        <w:t>0.0071</w:t>
      </w:r>
    </w:p>
    <w:p w14:paraId="266947A7">
      <w:pPr>
        <w:pStyle w:val="7"/>
        <w:spacing w:before="208"/>
        <w:rPr>
          <w:rFonts w:ascii="Times New Roman"/>
          <w:sz w:val="20"/>
        </w:rPr>
      </w:pPr>
      <w:r>
        <w:rPr>
          <w:rFonts w:ascii="Times New Roman"/>
          <w:sz w:val="20"/>
        </w:rPr>
        <mc:AlternateContent>
          <mc:Choice Requires="wps">
            <w:drawing>
              <wp:anchor distT="0" distB="0" distL="0" distR="0" simplePos="0" relativeHeight="251751424"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336" name="Graphic 33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36" o:spid="_x0000_s1026" o:spt="100" style="position:absolute;left:0pt;margin-left:65.95pt;margin-top:23.1pt;height:0.75pt;width:480pt;mso-position-horizontal-relative:page;mso-wrap-distance-bottom:0pt;mso-wrap-distance-top:0pt;z-index:-251565056;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AAITC2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50DD3E4E">
      <w:pPr>
        <w:pStyle w:val="7"/>
        <w:spacing w:before="91"/>
        <w:rPr>
          <w:rFonts w:ascii="Times New Roman"/>
          <w:sz w:val="20"/>
        </w:rPr>
      </w:pPr>
    </w:p>
    <w:p w14:paraId="7059444E">
      <w:pPr>
        <w:pStyle w:val="7"/>
        <w:spacing w:after="0"/>
        <w:rPr>
          <w:rFonts w:ascii="Times New Roman"/>
          <w:sz w:val="20"/>
        </w:rPr>
        <w:sectPr>
          <w:pgSz w:w="12240" w:h="15840"/>
          <w:pgMar w:top="480" w:right="360" w:bottom="280" w:left="360" w:header="720" w:footer="720" w:gutter="0"/>
          <w:cols w:space="720" w:num="1"/>
        </w:sectPr>
      </w:pPr>
    </w:p>
    <w:p w14:paraId="5BBE20A9">
      <w:pPr>
        <w:spacing w:before="100"/>
        <w:ind w:left="959" w:right="0" w:firstLine="0"/>
        <w:jc w:val="left"/>
        <w:rPr>
          <w:rFonts w:ascii="Segoe UI Semibold"/>
          <w:sz w:val="36"/>
        </w:rPr>
      </w:pPr>
      <w:r>
        <w:rPr>
          <w:rFonts w:ascii="Segoe UI Semibold"/>
          <w:color w:val="0D0D0D"/>
          <w:spacing w:val="-2"/>
          <w:sz w:val="36"/>
        </w:rPr>
        <w:t>Answer</w:t>
      </w:r>
    </w:p>
    <w:p w14:paraId="0EFBD6CD">
      <w:pPr>
        <w:pStyle w:val="7"/>
        <w:rPr>
          <w:rFonts w:ascii="Segoe UI Semibold"/>
          <w:sz w:val="36"/>
        </w:rPr>
      </w:pPr>
    </w:p>
    <w:p w14:paraId="3CB5F49F">
      <w:pPr>
        <w:pStyle w:val="7"/>
        <w:rPr>
          <w:rFonts w:ascii="Segoe UI Semibold"/>
          <w:sz w:val="36"/>
        </w:rPr>
      </w:pPr>
    </w:p>
    <w:p w14:paraId="2DA1B600">
      <w:pPr>
        <w:pStyle w:val="7"/>
        <w:spacing w:before="20"/>
        <w:rPr>
          <w:rFonts w:ascii="Segoe UI Semibold"/>
          <w:sz w:val="36"/>
        </w:rPr>
      </w:pPr>
    </w:p>
    <w:p w14:paraId="17064341">
      <w:pPr>
        <w:spacing w:before="0"/>
        <w:ind w:left="959" w:right="0" w:firstLine="0"/>
        <w:jc w:val="left"/>
        <w:rPr>
          <w:rFonts w:ascii="Segoe UI Semibold"/>
          <w:sz w:val="36"/>
        </w:rPr>
      </w:pPr>
      <w:r>
        <w:rPr>
          <w:rFonts w:ascii="Segoe UI Semibold"/>
          <w:sz w:val="36"/>
        </w:rPr>
        <mc:AlternateContent>
          <mc:Choice Requires="wps">
            <w:drawing>
              <wp:anchor distT="0" distB="0" distL="0" distR="0" simplePos="0" relativeHeight="251671552" behindDoc="0" locked="0" layoutInCell="1" allowOverlap="1">
                <wp:simplePos x="0" y="0"/>
                <wp:positionH relativeFrom="page">
                  <wp:posOffset>837565</wp:posOffset>
                </wp:positionH>
                <wp:positionV relativeFrom="paragraph">
                  <wp:posOffset>-276860</wp:posOffset>
                </wp:positionV>
                <wp:extent cx="6096000" cy="9525"/>
                <wp:effectExtent l="0" t="0" r="0" b="0"/>
                <wp:wrapNone/>
                <wp:docPr id="337" name="Graphic 33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37" o:spid="_x0000_s1026" o:spt="100" style="position:absolute;left:0pt;margin-left:65.95pt;margin-top:-21.8pt;height:0.75pt;width:480pt;mso-position-horizontal-relative:page;z-index:251671552;mso-width-relative:page;mso-height-relative:page;" fillcolor="#000000" filled="t" stroked="f" coordsize="6096000,9525" o:gfxdata="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WewDsNgAAAAMAQAADwAAAAAAAAABACAAAAAiAAAAZHJzL2Rvd25yZXYu&#10;eG1sUEsBAhQAFAAAAAgAh07iQPnpxMM0AgAABAUAAA4AAAAAAAAAAQAgAAAAJwEAAGRycy9lMm9E&#10;b2MueG1sUEsFBgAAAAAGAAYAWQEAAM0FAAAAAA==&#10;" path="m6095999,9524l0,9524,0,0,6095999,0,6095999,9524xe">
                <v:fill on="t" opacity="9763f" focussize="0,0"/>
                <v:stroke on="f"/>
                <v:imagedata o:title=""/>
                <o:lock v:ext="edit" aspectratio="f"/>
                <v:textbox inset="0mm,0mm,0mm,0mm"/>
              </v:shape>
            </w:pict>
          </mc:Fallback>
        </mc:AlternateContent>
      </w:r>
      <w:r>
        <w:rPr>
          <w:rFonts w:ascii="Segoe UI Semibold"/>
          <w:sz w:val="36"/>
        </w:rPr>
        <mc:AlternateContent>
          <mc:Choice Requires="wpg">
            <w:drawing>
              <wp:anchor distT="0" distB="0" distL="0" distR="0" simplePos="0" relativeHeight="251672576" behindDoc="0" locked="0" layoutInCell="1" allowOverlap="1">
                <wp:simplePos x="0" y="0"/>
                <wp:positionH relativeFrom="page">
                  <wp:posOffset>837565</wp:posOffset>
                </wp:positionH>
                <wp:positionV relativeFrom="paragraph">
                  <wp:posOffset>455930</wp:posOffset>
                </wp:positionV>
                <wp:extent cx="6577330" cy="3067050"/>
                <wp:effectExtent l="0" t="0" r="0" b="0"/>
                <wp:wrapNone/>
                <wp:docPr id="338" name="Group 338"/>
                <wp:cNvGraphicFramePr/>
                <a:graphic xmlns:a="http://schemas.openxmlformats.org/drawingml/2006/main">
                  <a:graphicData uri="http://schemas.microsoft.com/office/word/2010/wordprocessingGroup">
                    <wpg:wgp>
                      <wpg:cNvGrpSpPr/>
                      <wpg:grpSpPr>
                        <a:xfrm>
                          <a:off x="0" y="0"/>
                          <a:ext cx="6577330" cy="3067050"/>
                          <a:chOff x="0" y="0"/>
                          <a:chExt cx="6577330" cy="3067050"/>
                        </a:xfrm>
                      </wpg:grpSpPr>
                      <wps:wsp>
                        <wps:cNvPr id="339" name="Graphic 339"/>
                        <wps:cNvSpPr/>
                        <wps:spPr>
                          <a:xfrm>
                            <a:off x="-12" y="0"/>
                            <a:ext cx="6096000" cy="3067050"/>
                          </a:xfrm>
                          <a:custGeom>
                            <a:avLst/>
                            <a:gdLst/>
                            <a:ahLst/>
                            <a:cxnLst/>
                            <a:rect l="l" t="t" r="r" b="b"/>
                            <a:pathLst>
                              <a:path w="6096000" h="3067050">
                                <a:moveTo>
                                  <a:pt x="6096000" y="228600"/>
                                </a:moveTo>
                                <a:lnTo>
                                  <a:pt x="6093815" y="192900"/>
                                </a:lnTo>
                                <a:lnTo>
                                  <a:pt x="6086475" y="158216"/>
                                </a:lnTo>
                                <a:lnTo>
                                  <a:pt x="6086475" y="224586"/>
                                </a:lnTo>
                                <a:lnTo>
                                  <a:pt x="6086475" y="2842488"/>
                                </a:lnTo>
                                <a:lnTo>
                                  <a:pt x="6074765" y="2915869"/>
                                </a:lnTo>
                                <a:lnTo>
                                  <a:pt x="6056414" y="2957080"/>
                                </a:lnTo>
                                <a:lnTo>
                                  <a:pt x="6025731" y="2996781"/>
                                </a:lnTo>
                                <a:lnTo>
                                  <a:pt x="5986030" y="3027464"/>
                                </a:lnTo>
                                <a:lnTo>
                                  <a:pt x="5944819" y="3045815"/>
                                </a:lnTo>
                                <a:lnTo>
                                  <a:pt x="5905487" y="3054845"/>
                                </a:lnTo>
                                <a:lnTo>
                                  <a:pt x="5871438" y="3057525"/>
                                </a:lnTo>
                                <a:lnTo>
                                  <a:pt x="224574" y="3057525"/>
                                </a:lnTo>
                                <a:lnTo>
                                  <a:pt x="151193" y="3045815"/>
                                </a:lnTo>
                                <a:lnTo>
                                  <a:pt x="109982" y="3027464"/>
                                </a:lnTo>
                                <a:lnTo>
                                  <a:pt x="70269" y="2996781"/>
                                </a:lnTo>
                                <a:lnTo>
                                  <a:pt x="39598" y="2957080"/>
                                </a:lnTo>
                                <a:lnTo>
                                  <a:pt x="21247" y="2915869"/>
                                </a:lnTo>
                                <a:lnTo>
                                  <a:pt x="12217" y="2876537"/>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2838450"/>
                                </a:lnTo>
                                <a:lnTo>
                                  <a:pt x="11112" y="2916288"/>
                                </a:lnTo>
                                <a:lnTo>
                                  <a:pt x="30264" y="2960852"/>
                                </a:lnTo>
                                <a:lnTo>
                                  <a:pt x="63169" y="3003893"/>
                                </a:lnTo>
                                <a:lnTo>
                                  <a:pt x="106210" y="3036798"/>
                                </a:lnTo>
                                <a:lnTo>
                                  <a:pt x="150774" y="3055950"/>
                                </a:lnTo>
                                <a:lnTo>
                                  <a:pt x="192900" y="3064865"/>
                                </a:lnTo>
                                <a:lnTo>
                                  <a:pt x="228600" y="3067050"/>
                                </a:lnTo>
                                <a:lnTo>
                                  <a:pt x="5867400" y="3067050"/>
                                </a:lnTo>
                                <a:lnTo>
                                  <a:pt x="5903112" y="3064865"/>
                                </a:lnTo>
                                <a:lnTo>
                                  <a:pt x="5937770" y="3057525"/>
                                </a:lnTo>
                                <a:lnTo>
                                  <a:pt x="5945238" y="3055950"/>
                                </a:lnTo>
                                <a:lnTo>
                                  <a:pt x="5989802" y="3036798"/>
                                </a:lnTo>
                                <a:lnTo>
                                  <a:pt x="6032843" y="3003893"/>
                                </a:lnTo>
                                <a:lnTo>
                                  <a:pt x="6065748" y="2960852"/>
                                </a:lnTo>
                                <a:lnTo>
                                  <a:pt x="6084900" y="2916288"/>
                                </a:lnTo>
                                <a:lnTo>
                                  <a:pt x="6093815" y="2874162"/>
                                </a:lnTo>
                                <a:lnTo>
                                  <a:pt x="6096000" y="2838450"/>
                                </a:lnTo>
                                <a:lnTo>
                                  <a:pt x="6096000" y="228600"/>
                                </a:lnTo>
                                <a:close/>
                              </a:path>
                            </a:pathLst>
                          </a:custGeom>
                          <a:solidFill>
                            <a:srgbClr val="0D0D0D">
                              <a:alpha val="5099"/>
                            </a:srgbClr>
                          </a:solidFill>
                        </wps:spPr>
                        <wps:bodyPr wrap="square" lIns="0" tIns="0" rIns="0" bIns="0" rtlCol="0">
                          <a:noAutofit/>
                        </wps:bodyPr>
                      </wps:wsp>
                      <wps:wsp>
                        <wps:cNvPr id="340" name="Graphic 340"/>
                        <wps:cNvSpPr/>
                        <wps:spPr>
                          <a:xfrm>
                            <a:off x="9512" y="9525"/>
                            <a:ext cx="6076950" cy="3048000"/>
                          </a:xfrm>
                          <a:custGeom>
                            <a:avLst/>
                            <a:gdLst/>
                            <a:ahLst/>
                            <a:cxnLst/>
                            <a:rect l="l" t="t" r="r" b="b"/>
                            <a:pathLst>
                              <a:path w="6076950" h="3048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2819400"/>
                                </a:lnTo>
                                <a:lnTo>
                                  <a:pt x="11112" y="2897238"/>
                                </a:lnTo>
                                <a:lnTo>
                                  <a:pt x="30264" y="2941802"/>
                                </a:lnTo>
                                <a:lnTo>
                                  <a:pt x="63169" y="2984843"/>
                                </a:lnTo>
                                <a:lnTo>
                                  <a:pt x="106210" y="3017748"/>
                                </a:lnTo>
                                <a:lnTo>
                                  <a:pt x="150774" y="3036900"/>
                                </a:lnTo>
                                <a:lnTo>
                                  <a:pt x="192900" y="3045815"/>
                                </a:lnTo>
                                <a:lnTo>
                                  <a:pt x="228600" y="3048000"/>
                                </a:lnTo>
                                <a:lnTo>
                                  <a:pt x="5848350" y="3048000"/>
                                </a:lnTo>
                                <a:lnTo>
                                  <a:pt x="5926188" y="3036900"/>
                                </a:lnTo>
                                <a:lnTo>
                                  <a:pt x="5970752" y="3017748"/>
                                </a:lnTo>
                                <a:lnTo>
                                  <a:pt x="6013793" y="2984843"/>
                                </a:lnTo>
                                <a:lnTo>
                                  <a:pt x="6046698" y="2941802"/>
                                </a:lnTo>
                                <a:lnTo>
                                  <a:pt x="6065850" y="2897238"/>
                                </a:lnTo>
                                <a:lnTo>
                                  <a:pt x="6074765" y="2855112"/>
                                </a:lnTo>
                                <a:lnTo>
                                  <a:pt x="6076950" y="2819400"/>
                                </a:lnTo>
                                <a:lnTo>
                                  <a:pt x="6076950" y="228600"/>
                                </a:lnTo>
                                <a:close/>
                              </a:path>
                            </a:pathLst>
                          </a:custGeom>
                          <a:solidFill>
                            <a:srgbClr val="FFFFFF"/>
                          </a:solidFill>
                        </wps:spPr>
                        <wps:bodyPr wrap="square" lIns="0" tIns="0" rIns="0" bIns="0" rtlCol="0">
                          <a:noAutofit/>
                        </wps:bodyPr>
                      </wps:wsp>
                      <wps:wsp>
                        <wps:cNvPr id="341" name="Graphic 341"/>
                        <wps:cNvSpPr/>
                        <wps:spPr>
                          <a:xfrm>
                            <a:off x="6092951" y="396241"/>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342" name="Graphic 342"/>
                        <wps:cNvSpPr/>
                        <wps:spPr>
                          <a:xfrm>
                            <a:off x="6210299" y="60960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343" name="Image 343"/>
                          <pic:cNvPicPr/>
                        </pic:nvPicPr>
                        <pic:blipFill>
                          <a:blip r:embed="rId11" cstate="print"/>
                          <a:stretch>
                            <a:fillRect/>
                          </a:stretch>
                        </pic:blipFill>
                        <pic:spPr>
                          <a:xfrm>
                            <a:off x="6210299" y="942975"/>
                            <a:ext cx="9524" cy="9524"/>
                          </a:xfrm>
                          <a:prstGeom prst="rect">
                            <a:avLst/>
                          </a:prstGeom>
                        </pic:spPr>
                      </pic:pic>
                      <pic:pic xmlns:pic="http://schemas.openxmlformats.org/drawingml/2006/picture">
                        <pic:nvPicPr>
                          <pic:cNvPr id="344" name="Image 344"/>
                          <pic:cNvPicPr/>
                        </pic:nvPicPr>
                        <pic:blipFill>
                          <a:blip r:embed="rId11" cstate="print"/>
                          <a:stretch>
                            <a:fillRect/>
                          </a:stretch>
                        </pic:blipFill>
                        <pic:spPr>
                          <a:xfrm>
                            <a:off x="6562725" y="942975"/>
                            <a:ext cx="9524" cy="9524"/>
                          </a:xfrm>
                          <a:prstGeom prst="rect">
                            <a:avLst/>
                          </a:prstGeom>
                        </pic:spPr>
                      </pic:pic>
                      <pic:pic xmlns:pic="http://schemas.openxmlformats.org/drawingml/2006/picture">
                        <pic:nvPicPr>
                          <pic:cNvPr id="345" name="Image 345"/>
                          <pic:cNvPicPr/>
                        </pic:nvPicPr>
                        <pic:blipFill>
                          <a:blip r:embed="rId11" cstate="print"/>
                          <a:stretch>
                            <a:fillRect/>
                          </a:stretch>
                        </pic:blipFill>
                        <pic:spPr>
                          <a:xfrm>
                            <a:off x="6210299" y="609600"/>
                            <a:ext cx="9524" cy="9524"/>
                          </a:xfrm>
                          <a:prstGeom prst="rect">
                            <a:avLst/>
                          </a:prstGeom>
                        </pic:spPr>
                      </pic:pic>
                      <pic:pic xmlns:pic="http://schemas.openxmlformats.org/drawingml/2006/picture">
                        <pic:nvPicPr>
                          <pic:cNvPr id="346" name="Image 346"/>
                          <pic:cNvPicPr/>
                        </pic:nvPicPr>
                        <pic:blipFill>
                          <a:blip r:embed="rId11" cstate="print"/>
                          <a:stretch>
                            <a:fillRect/>
                          </a:stretch>
                        </pic:blipFill>
                        <pic:spPr>
                          <a:xfrm>
                            <a:off x="6562725" y="609600"/>
                            <a:ext cx="9524" cy="9524"/>
                          </a:xfrm>
                          <a:prstGeom prst="rect">
                            <a:avLst/>
                          </a:prstGeom>
                        </pic:spPr>
                      </pic:pic>
                      <wps:wsp>
                        <wps:cNvPr id="347" name="Graphic 347"/>
                        <wps:cNvSpPr/>
                        <wps:spPr>
                          <a:xfrm>
                            <a:off x="6257924" y="64770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348" name="Image 348"/>
                          <pic:cNvPicPr/>
                        </pic:nvPicPr>
                        <pic:blipFill>
                          <a:blip r:embed="rId12" cstate="print"/>
                          <a:stretch>
                            <a:fillRect/>
                          </a:stretch>
                        </pic:blipFill>
                        <pic:spPr>
                          <a:xfrm>
                            <a:off x="6321027" y="704374"/>
                            <a:ext cx="143676" cy="146923"/>
                          </a:xfrm>
                          <a:prstGeom prst="rect">
                            <a:avLst/>
                          </a:prstGeom>
                        </pic:spPr>
                      </pic:pic>
                      <wps:wsp>
                        <wps:cNvPr id="349" name="Textbox 349"/>
                        <wps:cNvSpPr txBox="1"/>
                        <wps:spPr>
                          <a:xfrm>
                            <a:off x="0" y="0"/>
                            <a:ext cx="6577330" cy="3067050"/>
                          </a:xfrm>
                          <a:prstGeom prst="rect">
                            <a:avLst/>
                          </a:prstGeom>
                        </wps:spPr>
                        <wps:txbx>
                          <w:txbxContent>
                            <w:p w14:paraId="29F9C8AE">
                              <w:pPr>
                                <w:spacing w:before="0" w:line="240" w:lineRule="auto"/>
                                <w:rPr>
                                  <w:sz w:val="18"/>
                                </w:rPr>
                              </w:pPr>
                            </w:p>
                            <w:p w14:paraId="09EFD6AF">
                              <w:pPr>
                                <w:spacing w:before="0" w:line="240" w:lineRule="auto"/>
                                <w:rPr>
                                  <w:sz w:val="18"/>
                                </w:rPr>
                              </w:pPr>
                            </w:p>
                            <w:p w14:paraId="57A4FE73">
                              <w:pPr>
                                <w:spacing w:before="61" w:line="240" w:lineRule="auto"/>
                                <w:rPr>
                                  <w:sz w:val="18"/>
                                </w:rPr>
                              </w:pPr>
                            </w:p>
                            <w:p w14:paraId="3F687F69">
                              <w:pPr>
                                <w:spacing w:before="0"/>
                                <w:ind w:left="255" w:right="0" w:firstLine="0"/>
                                <w:jc w:val="left"/>
                                <w:rPr>
                                  <w:rFonts w:ascii="Consolas"/>
                                  <w:i/>
                                  <w:sz w:val="18"/>
                                </w:rPr>
                              </w:pPr>
                              <w:r>
                                <w:rPr>
                                  <w:rFonts w:ascii="Consolas"/>
                                  <w:i/>
                                  <w:color w:val="2D2D2D"/>
                                  <w:sz w:val="18"/>
                                </w:rPr>
                                <w:t>#</w:t>
                              </w:r>
                              <w:r>
                                <w:rPr>
                                  <w:rFonts w:ascii="Consolas"/>
                                  <w:i/>
                                  <w:color w:val="2D2D2D"/>
                                  <w:spacing w:val="12"/>
                                  <w:sz w:val="18"/>
                                </w:rPr>
                                <w:t xml:space="preserve"> </w:t>
                              </w:r>
                              <w:r>
                                <w:rPr>
                                  <w:rFonts w:ascii="Consolas"/>
                                  <w:i/>
                                  <w:color w:val="2D2D2D"/>
                                  <w:sz w:val="18"/>
                                </w:rPr>
                                <w:t>Bottling</w:t>
                              </w:r>
                              <w:r>
                                <w:rPr>
                                  <w:rFonts w:ascii="Consolas"/>
                                  <w:i/>
                                  <w:color w:val="2D2D2D"/>
                                  <w:spacing w:val="13"/>
                                  <w:sz w:val="18"/>
                                </w:rPr>
                                <w:t xml:space="preserve"> </w:t>
                              </w:r>
                              <w:r>
                                <w:rPr>
                                  <w:rFonts w:ascii="Consolas"/>
                                  <w:i/>
                                  <w:color w:val="2D2D2D"/>
                                  <w:sz w:val="18"/>
                                </w:rPr>
                                <w:t>company</w:t>
                              </w:r>
                              <w:r>
                                <w:rPr>
                                  <w:rFonts w:ascii="Consolas"/>
                                  <w:i/>
                                  <w:color w:val="2D2D2D"/>
                                  <w:spacing w:val="12"/>
                                  <w:sz w:val="18"/>
                                </w:rPr>
                                <w:t xml:space="preserve"> </w:t>
                              </w:r>
                              <w:r>
                                <w:rPr>
                                  <w:rFonts w:ascii="Consolas"/>
                                  <w:i/>
                                  <w:color w:val="2D2D2D"/>
                                  <w:spacing w:val="-2"/>
                                  <w:sz w:val="18"/>
                                </w:rPr>
                                <w:t>problem</w:t>
                              </w:r>
                            </w:p>
                            <w:p w14:paraId="5535F6C0">
                              <w:pPr>
                                <w:spacing w:before="178" w:line="240" w:lineRule="auto"/>
                                <w:rPr>
                                  <w:rFonts w:ascii="Consolas"/>
                                  <w:i/>
                                  <w:sz w:val="18"/>
                                </w:rPr>
                              </w:pPr>
                            </w:p>
                            <w:p w14:paraId="54886CDA">
                              <w:pPr>
                                <w:spacing w:before="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298</w:t>
                              </w:r>
                            </w:p>
                            <w:p w14:paraId="72DDACE4">
                              <w:pPr>
                                <w:spacing w:before="90"/>
                                <w:ind w:left="255"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10"/>
                                  <w:sz w:val="18"/>
                                </w:rPr>
                                <w:t>3</w:t>
                              </w:r>
                            </w:p>
                            <w:p w14:paraId="4F19E377">
                              <w:pPr>
                                <w:spacing w:before="89"/>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10"/>
                                  <w:sz w:val="18"/>
                                </w:rPr>
                                <w:t>6</w:t>
                              </w:r>
                            </w:p>
                            <w:p w14:paraId="1F3E741F">
                              <w:pPr>
                                <w:spacing w:before="178" w:line="240" w:lineRule="auto"/>
                                <w:rPr>
                                  <w:rFonts w:ascii="Consolas"/>
                                  <w:sz w:val="18"/>
                                </w:rPr>
                              </w:pPr>
                            </w:p>
                            <w:p w14:paraId="17787A9A">
                              <w:pPr>
                                <w:spacing w:before="0"/>
                                <w:ind w:left="255" w:right="0" w:firstLine="0"/>
                                <w:jc w:val="left"/>
                                <w:rPr>
                                  <w:rFonts w:ascii="Consolas"/>
                                  <w:sz w:val="18"/>
                                </w:rPr>
                              </w:pPr>
                              <w:r>
                                <w:rPr>
                                  <w:rFonts w:ascii="Consolas"/>
                                  <w:color w:val="6A3AB4"/>
                                  <w:sz w:val="18"/>
                                </w:rPr>
                                <w:t>SE</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6A3AB4"/>
                                  <w:spacing w:val="-2"/>
                                  <w:sz w:val="18"/>
                                </w:rPr>
                                <w:t>sigma</w:t>
                              </w:r>
                              <w:r>
                                <w:rPr>
                                  <w:rFonts w:ascii="Consolas"/>
                                  <w:color w:val="662442"/>
                                  <w:spacing w:val="-2"/>
                                  <w:sz w:val="18"/>
                                </w:rPr>
                                <w:t>/</w:t>
                              </w:r>
                              <w:r>
                                <w:rPr>
                                  <w:rFonts w:ascii="Consolas"/>
                                  <w:color w:val="6A3AB4"/>
                                  <w:spacing w:val="-2"/>
                                  <w:sz w:val="18"/>
                                </w:rPr>
                                <w:t>sqrt</w:t>
                              </w:r>
                              <w:r>
                                <w:rPr>
                                  <w:rFonts w:ascii="Consolas"/>
                                  <w:color w:val="0D0D0D"/>
                                  <w:spacing w:val="-2"/>
                                  <w:sz w:val="18"/>
                                </w:rPr>
                                <w:t>(</w:t>
                              </w:r>
                              <w:r>
                                <w:rPr>
                                  <w:rFonts w:ascii="Consolas"/>
                                  <w:color w:val="6A3AB4"/>
                                  <w:spacing w:val="-2"/>
                                  <w:sz w:val="18"/>
                                </w:rPr>
                                <w:t>n</w:t>
                              </w:r>
                              <w:r>
                                <w:rPr>
                                  <w:rFonts w:ascii="Consolas"/>
                                  <w:color w:val="0D0D0D"/>
                                  <w:spacing w:val="-2"/>
                                  <w:sz w:val="18"/>
                                </w:rPr>
                                <w:t>)</w:t>
                              </w:r>
                            </w:p>
                            <w:p w14:paraId="13C49309">
                              <w:pPr>
                                <w:spacing w:before="179" w:line="240" w:lineRule="auto"/>
                                <w:rPr>
                                  <w:rFonts w:ascii="Consolas"/>
                                  <w:sz w:val="18"/>
                                </w:rPr>
                              </w:pPr>
                            </w:p>
                            <w:p w14:paraId="1A0B21AE">
                              <w:pPr>
                                <w:spacing w:before="0"/>
                                <w:ind w:left="255"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Probability</w:t>
                              </w:r>
                              <w:r>
                                <w:rPr>
                                  <w:rFonts w:ascii="Consolas"/>
                                  <w:i/>
                                  <w:color w:val="2D2D2D"/>
                                  <w:spacing w:val="11"/>
                                  <w:sz w:val="18"/>
                                </w:rPr>
                                <w:t xml:space="preserve"> </w:t>
                              </w:r>
                              <w:r>
                                <w:rPr>
                                  <w:rFonts w:ascii="Consolas"/>
                                  <w:i/>
                                  <w:color w:val="2D2D2D"/>
                                  <w:sz w:val="18"/>
                                </w:rPr>
                                <w:t>P(Xbar</w:t>
                              </w:r>
                              <w:r>
                                <w:rPr>
                                  <w:rFonts w:ascii="Consolas"/>
                                  <w:i/>
                                  <w:color w:val="2D2D2D"/>
                                  <w:spacing w:val="12"/>
                                  <w:sz w:val="18"/>
                                </w:rPr>
                                <w:t xml:space="preserve"> </w:t>
                              </w:r>
                              <w:r>
                                <w:rPr>
                                  <w:rFonts w:ascii="Consolas"/>
                                  <w:i/>
                                  <w:color w:val="2D2D2D"/>
                                  <w:sz w:val="18"/>
                                </w:rPr>
                                <w:t>&lt;</w:t>
                              </w:r>
                              <w:r>
                                <w:rPr>
                                  <w:rFonts w:ascii="Consolas"/>
                                  <w:i/>
                                  <w:color w:val="2D2D2D"/>
                                  <w:spacing w:val="11"/>
                                  <w:sz w:val="18"/>
                                </w:rPr>
                                <w:t xml:space="preserve"> </w:t>
                              </w:r>
                              <w:r>
                                <w:rPr>
                                  <w:rFonts w:ascii="Consolas"/>
                                  <w:i/>
                                  <w:color w:val="2D2D2D"/>
                                  <w:spacing w:val="-4"/>
                                  <w:sz w:val="18"/>
                                </w:rPr>
                                <w:t>295)</w:t>
                              </w:r>
                            </w:p>
                            <w:p w14:paraId="6510C8CB">
                              <w:pPr>
                                <w:spacing w:before="0" w:line="600" w:lineRule="atLeast"/>
                                <w:ind w:left="255" w:right="6573"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295</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SE</w:t>
                              </w:r>
                              <w:r>
                                <w:rPr>
                                  <w:rFonts w:ascii="Consolas"/>
                                  <w:color w:val="0D0D0D"/>
                                  <w:sz w:val="18"/>
                                </w:rPr>
                                <w:t xml:space="preserve">) </w:t>
                              </w:r>
                              <w:r>
                                <w:rPr>
                                  <w:rFonts w:ascii="Consolas"/>
                                  <w:color w:val="6A3AB4"/>
                                  <w:spacing w:val="-4"/>
                                  <w:sz w:val="18"/>
                                </w:rPr>
                                <w:t>prob</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35.9pt;height:241.5pt;width:517.9pt;mso-position-horizontal-relative:page;z-index:251672576;mso-width-relative:page;mso-height-relative:page;" coordsize="6577330,3067050" o:gfxdata="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">
                <o:lock v:ext="edit" aspectratio="f"/>
                <v:shape id="Graphic 339" o:spid="_x0000_s1026" o:spt="100" style="position:absolute;left:-12;top:0;height:3067050;width:6096000;" fillcolor="#0D0D0D" filled="t" stroked="f" coordsize="6096000,3067050" o:gfxdata="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Cgb4A&#10;AADcAAAADwAAAAAAAAABACAAAAAiAAAAZHJzL2Rvd25yZXYueG1sUEsBAhQAFAAAAAgAh07iQDMv&#10;BZ47AAAAOQAAABAAAAAAAAAAAQAgAAAADQEAAGRycy9zaGFwZXhtbC54bWxQSwUGAAAAAAYABgBb&#10;AQAAtwMAAAAA&#10;" path="m6096000,228600l6093815,192900,6086475,158216,6086475,224586,6086475,2842488,6074765,2915869,6056414,2957080,6025731,2996781,5986030,3027464,5944819,3045815,5905487,3054845,5871438,3057525,224574,3057525,151193,3045815,109982,3027464,70269,2996781,39598,2957080,21247,2915869,12217,2876537,9525,224586,12217,190525,21247,151206,39598,109994,70269,70269,109994,39598,151206,21247,190538,12217,224586,9525,5871426,9525,5944806,21247,5986018,39598,6025731,70269,6056414,109994,6074765,151206,6083795,190525,6086475,224586,6086475,158216,6065748,106210,6032843,63169,5989802,30264,5945238,11112,5903112,2197,5867400,0,228600,0,150774,11112,106210,30264,63169,63169,30264,106210,11112,150774,2197,192900,0,228600,0,2838450,11112,2916288,30264,2960852,63169,3003893,106210,3036798,150774,3055950,192900,3064865,228600,3067050,5867400,3067050,5903112,3064865,5937770,3057525,5945238,3055950,5989802,3036798,6032843,3003893,6065748,2960852,6084900,2916288,6093815,2874162,6096000,2838450,6096000,228600xe">
                  <v:fill on="t" opacity="3341f" focussize="0,0"/>
                  <v:stroke on="f"/>
                  <v:imagedata o:title=""/>
                  <o:lock v:ext="edit" aspectratio="f"/>
                  <v:textbox inset="0mm,0mm,0mm,0mm"/>
                </v:shape>
                <v:shape id="Graphic 340" o:spid="_x0000_s1026" o:spt="100" style="position:absolute;left:9512;top:9525;height:3048000;width:6076950;" fillcolor="#FFFFFF" filled="t" stroked="f" coordsize="6076950,3048000" o:gfxdata="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L5HvQAA&#10;ANw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2819400,11112,2897238,30264,2941802,63169,2984843,106210,3017748,150774,3036900,192900,3045815,228600,3048000,5848350,3048000,5926188,3036900,5970752,3017748,6013793,2984843,6046698,2941802,6065850,2897238,6074765,2855112,6076950,2819400,6076950,228600xe">
                  <v:fill on="t" focussize="0,0"/>
                  <v:stroke on="f"/>
                  <v:imagedata o:title=""/>
                  <o:lock v:ext="edit" aspectratio="f"/>
                  <v:textbox inset="0mm,0mm,0mm,0mm"/>
                </v:shape>
                <v:shape id="Graphic 341" o:spid="_x0000_s1026" o:spt="100" style="position:absolute;left:6092951;top:396241;height:768350;width:484505;" fillcolor="#000000" filled="t" stroked="f" coordsize="484505,768350" o:gfxdata="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qRXN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42" o:spid="_x0000_s1026" o:spt="100" style="position:absolute;left:6210299;top:609600;height:342900;width:361950;" fillcolor="#FFFFFF" filled="t" stroked="f" coordsize="361950,342900" o:gfxdata="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ysR&#10;N8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43" o:spid="_x0000_s1026" o:spt="75" type="#_x0000_t75" style="position:absolute;left:6210299;top:942975;height:9524;width:9524;" filled="f" o:preferrelative="t" stroked="f" coordsize="21600,21600" o:gfxdata="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i0Aa/&#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344" o:spid="_x0000_s1026" o:spt="75" type="#_x0000_t75" style="position:absolute;left:6562725;top:942975;height:9524;width:9524;" filled="f" o:preferrelative="t" stroked="f" coordsize="21600,21600" o:gfxdata="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LSHK/&#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345" o:spid="_x0000_s1026" o:spt="75" type="#_x0000_t75" style="position:absolute;left:6210299;top:609600;height:9524;width:9524;" filled="f" o:preferrelative="t" stroked="f" coordsize="21600,21600" o:gfxdata="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H7em/&#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346" o:spid="_x0000_s1026" o:spt="75" type="#_x0000_t75" style="position:absolute;left:6562725;top:609600;height:9524;width:9524;" filled="f" o:preferrelative="t" stroked="f" coordsize="21600,21600" o:gfxdata="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VXOe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347" o:spid="_x0000_s1026" o:spt="100" style="position:absolute;left:6257924;top:647700;height:266700;width:266700;" fillcolor="#FFFFFF" filled="t" stroked="f" coordsize="266700,266700" o:gfxdata="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G/9r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48" o:spid="_x0000_s1026" o:spt="75" type="#_x0000_t75" style="position:absolute;left:6321027;top:704374;height:146923;width:143676;" filled="f" o:preferrelative="t" stroked="f" coordsize="21600,21600" o:gfxdata="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K8gltwAAANwAAAAP&#10;AAAAAAAAAAEAIAAAACIAAABkcnMvZG93bnJldi54bWxQSwECFAAUAAAACACHTuJAMy8FnjsAAAA5&#10;AAAAEAAAAAAAAAABACAAAAAGAQAAZHJzL3NoYXBleG1sLnhtbFBLBQYAAAAABgAGAFsBAACwAwAA&#10;AAA=&#10;">
                  <v:fill on="f" focussize="0,0"/>
                  <v:stroke on="f"/>
                  <v:imagedata r:id="rId12" o:title=""/>
                  <o:lock v:ext="edit" aspectratio="f"/>
                </v:shape>
                <v:shape id="Textbox 349" o:spid="_x0000_s1026" o:spt="202" type="#_x0000_t202" style="position:absolute;left:0;top:0;height:3067050;width:6577330;" filled="f" stroked="f" coordsize="21600,21600" o:gfxdata="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UKN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9F9C8AE">
                        <w:pPr>
                          <w:spacing w:before="0" w:line="240" w:lineRule="auto"/>
                          <w:rPr>
                            <w:sz w:val="18"/>
                          </w:rPr>
                        </w:pPr>
                      </w:p>
                      <w:p w14:paraId="09EFD6AF">
                        <w:pPr>
                          <w:spacing w:before="0" w:line="240" w:lineRule="auto"/>
                          <w:rPr>
                            <w:sz w:val="18"/>
                          </w:rPr>
                        </w:pPr>
                      </w:p>
                      <w:p w14:paraId="57A4FE73">
                        <w:pPr>
                          <w:spacing w:before="61" w:line="240" w:lineRule="auto"/>
                          <w:rPr>
                            <w:sz w:val="18"/>
                          </w:rPr>
                        </w:pPr>
                      </w:p>
                      <w:p w14:paraId="3F687F69">
                        <w:pPr>
                          <w:spacing w:before="0"/>
                          <w:ind w:left="255" w:right="0" w:firstLine="0"/>
                          <w:jc w:val="left"/>
                          <w:rPr>
                            <w:rFonts w:ascii="Consolas"/>
                            <w:i/>
                            <w:sz w:val="18"/>
                          </w:rPr>
                        </w:pPr>
                        <w:r>
                          <w:rPr>
                            <w:rFonts w:ascii="Consolas"/>
                            <w:i/>
                            <w:color w:val="2D2D2D"/>
                            <w:sz w:val="18"/>
                          </w:rPr>
                          <w:t>#</w:t>
                        </w:r>
                        <w:r>
                          <w:rPr>
                            <w:rFonts w:ascii="Consolas"/>
                            <w:i/>
                            <w:color w:val="2D2D2D"/>
                            <w:spacing w:val="12"/>
                            <w:sz w:val="18"/>
                          </w:rPr>
                          <w:t xml:space="preserve"> </w:t>
                        </w:r>
                        <w:r>
                          <w:rPr>
                            <w:rFonts w:ascii="Consolas"/>
                            <w:i/>
                            <w:color w:val="2D2D2D"/>
                            <w:sz w:val="18"/>
                          </w:rPr>
                          <w:t>Bottling</w:t>
                        </w:r>
                        <w:r>
                          <w:rPr>
                            <w:rFonts w:ascii="Consolas"/>
                            <w:i/>
                            <w:color w:val="2D2D2D"/>
                            <w:spacing w:val="13"/>
                            <w:sz w:val="18"/>
                          </w:rPr>
                          <w:t xml:space="preserve"> </w:t>
                        </w:r>
                        <w:r>
                          <w:rPr>
                            <w:rFonts w:ascii="Consolas"/>
                            <w:i/>
                            <w:color w:val="2D2D2D"/>
                            <w:sz w:val="18"/>
                          </w:rPr>
                          <w:t>company</w:t>
                        </w:r>
                        <w:r>
                          <w:rPr>
                            <w:rFonts w:ascii="Consolas"/>
                            <w:i/>
                            <w:color w:val="2D2D2D"/>
                            <w:spacing w:val="12"/>
                            <w:sz w:val="18"/>
                          </w:rPr>
                          <w:t xml:space="preserve"> </w:t>
                        </w:r>
                        <w:r>
                          <w:rPr>
                            <w:rFonts w:ascii="Consolas"/>
                            <w:i/>
                            <w:color w:val="2D2D2D"/>
                            <w:spacing w:val="-2"/>
                            <w:sz w:val="18"/>
                          </w:rPr>
                          <w:t>problem</w:t>
                        </w:r>
                      </w:p>
                      <w:p w14:paraId="5535F6C0">
                        <w:pPr>
                          <w:spacing w:before="178" w:line="240" w:lineRule="auto"/>
                          <w:rPr>
                            <w:rFonts w:ascii="Consolas"/>
                            <w:i/>
                            <w:sz w:val="18"/>
                          </w:rPr>
                        </w:pPr>
                      </w:p>
                      <w:p w14:paraId="54886CDA">
                        <w:pPr>
                          <w:spacing w:before="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298</w:t>
                        </w:r>
                      </w:p>
                      <w:p w14:paraId="72DDACE4">
                        <w:pPr>
                          <w:spacing w:before="90"/>
                          <w:ind w:left="255"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10"/>
                            <w:sz w:val="18"/>
                          </w:rPr>
                          <w:t>3</w:t>
                        </w:r>
                      </w:p>
                      <w:p w14:paraId="4F19E377">
                        <w:pPr>
                          <w:spacing w:before="89"/>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10"/>
                            <w:sz w:val="18"/>
                          </w:rPr>
                          <w:t>6</w:t>
                        </w:r>
                      </w:p>
                      <w:p w14:paraId="1F3E741F">
                        <w:pPr>
                          <w:spacing w:before="178" w:line="240" w:lineRule="auto"/>
                          <w:rPr>
                            <w:rFonts w:ascii="Consolas"/>
                            <w:sz w:val="18"/>
                          </w:rPr>
                        </w:pPr>
                      </w:p>
                      <w:p w14:paraId="17787A9A">
                        <w:pPr>
                          <w:spacing w:before="0"/>
                          <w:ind w:left="255" w:right="0" w:firstLine="0"/>
                          <w:jc w:val="left"/>
                          <w:rPr>
                            <w:rFonts w:ascii="Consolas"/>
                            <w:sz w:val="18"/>
                          </w:rPr>
                        </w:pPr>
                        <w:r>
                          <w:rPr>
                            <w:rFonts w:ascii="Consolas"/>
                            <w:color w:val="6A3AB4"/>
                            <w:sz w:val="18"/>
                          </w:rPr>
                          <w:t>SE</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6A3AB4"/>
                            <w:spacing w:val="-2"/>
                            <w:sz w:val="18"/>
                          </w:rPr>
                          <w:t>sigma</w:t>
                        </w:r>
                        <w:r>
                          <w:rPr>
                            <w:rFonts w:ascii="Consolas"/>
                            <w:color w:val="662442"/>
                            <w:spacing w:val="-2"/>
                            <w:sz w:val="18"/>
                          </w:rPr>
                          <w:t>/</w:t>
                        </w:r>
                        <w:r>
                          <w:rPr>
                            <w:rFonts w:ascii="Consolas"/>
                            <w:color w:val="6A3AB4"/>
                            <w:spacing w:val="-2"/>
                            <w:sz w:val="18"/>
                          </w:rPr>
                          <w:t>sqrt</w:t>
                        </w:r>
                        <w:r>
                          <w:rPr>
                            <w:rFonts w:ascii="Consolas"/>
                            <w:color w:val="0D0D0D"/>
                            <w:spacing w:val="-2"/>
                            <w:sz w:val="18"/>
                          </w:rPr>
                          <w:t>(</w:t>
                        </w:r>
                        <w:r>
                          <w:rPr>
                            <w:rFonts w:ascii="Consolas"/>
                            <w:color w:val="6A3AB4"/>
                            <w:spacing w:val="-2"/>
                            <w:sz w:val="18"/>
                          </w:rPr>
                          <w:t>n</w:t>
                        </w:r>
                        <w:r>
                          <w:rPr>
                            <w:rFonts w:ascii="Consolas"/>
                            <w:color w:val="0D0D0D"/>
                            <w:spacing w:val="-2"/>
                            <w:sz w:val="18"/>
                          </w:rPr>
                          <w:t>)</w:t>
                        </w:r>
                      </w:p>
                      <w:p w14:paraId="13C49309">
                        <w:pPr>
                          <w:spacing w:before="179" w:line="240" w:lineRule="auto"/>
                          <w:rPr>
                            <w:rFonts w:ascii="Consolas"/>
                            <w:sz w:val="18"/>
                          </w:rPr>
                        </w:pPr>
                      </w:p>
                      <w:p w14:paraId="1A0B21AE">
                        <w:pPr>
                          <w:spacing w:before="0"/>
                          <w:ind w:left="255"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Probability</w:t>
                        </w:r>
                        <w:r>
                          <w:rPr>
                            <w:rFonts w:ascii="Consolas"/>
                            <w:i/>
                            <w:color w:val="2D2D2D"/>
                            <w:spacing w:val="11"/>
                            <w:sz w:val="18"/>
                          </w:rPr>
                          <w:t xml:space="preserve"> </w:t>
                        </w:r>
                        <w:r>
                          <w:rPr>
                            <w:rFonts w:ascii="Consolas"/>
                            <w:i/>
                            <w:color w:val="2D2D2D"/>
                            <w:sz w:val="18"/>
                          </w:rPr>
                          <w:t>P(Xbar</w:t>
                        </w:r>
                        <w:r>
                          <w:rPr>
                            <w:rFonts w:ascii="Consolas"/>
                            <w:i/>
                            <w:color w:val="2D2D2D"/>
                            <w:spacing w:val="12"/>
                            <w:sz w:val="18"/>
                          </w:rPr>
                          <w:t xml:space="preserve"> </w:t>
                        </w:r>
                        <w:r>
                          <w:rPr>
                            <w:rFonts w:ascii="Consolas"/>
                            <w:i/>
                            <w:color w:val="2D2D2D"/>
                            <w:sz w:val="18"/>
                          </w:rPr>
                          <w:t>&lt;</w:t>
                        </w:r>
                        <w:r>
                          <w:rPr>
                            <w:rFonts w:ascii="Consolas"/>
                            <w:i/>
                            <w:color w:val="2D2D2D"/>
                            <w:spacing w:val="11"/>
                            <w:sz w:val="18"/>
                          </w:rPr>
                          <w:t xml:space="preserve"> </w:t>
                        </w:r>
                        <w:r>
                          <w:rPr>
                            <w:rFonts w:ascii="Consolas"/>
                            <w:i/>
                            <w:color w:val="2D2D2D"/>
                            <w:spacing w:val="-4"/>
                            <w:sz w:val="18"/>
                          </w:rPr>
                          <w:t>295)</w:t>
                        </w:r>
                      </w:p>
                      <w:p w14:paraId="6510C8CB">
                        <w:pPr>
                          <w:spacing w:before="0" w:line="600" w:lineRule="atLeast"/>
                          <w:ind w:left="255" w:right="6573"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295</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SE</w:t>
                        </w:r>
                        <w:r>
                          <w:rPr>
                            <w:rFonts w:ascii="Consolas"/>
                            <w:color w:val="0D0D0D"/>
                            <w:sz w:val="18"/>
                          </w:rPr>
                          <w:t xml:space="preserve">) </w:t>
                        </w:r>
                        <w:r>
                          <w:rPr>
                            <w:rFonts w:ascii="Consolas"/>
                            <w:color w:val="6A3AB4"/>
                            <w:spacing w:val="-4"/>
                            <w:sz w:val="18"/>
                          </w:rPr>
                          <w:t>prob</w:t>
                        </w:r>
                      </w:p>
                    </w:txbxContent>
                  </v:textbox>
                </v:shape>
              </v:group>
            </w:pict>
          </mc:Fallback>
        </mc:AlternateContent>
      </w:r>
      <w:r>
        <w:rPr>
          <w:rFonts w:ascii="Segoe UI Semibold"/>
          <w:color w:val="0D0D0D"/>
          <w:sz w:val="36"/>
        </w:rPr>
        <w:t xml:space="preserve">R </w:t>
      </w:r>
      <w:r>
        <w:rPr>
          <w:rFonts w:ascii="Segoe UI Semibold"/>
          <w:color w:val="0D0D0D"/>
          <w:spacing w:val="-2"/>
          <w:sz w:val="36"/>
        </w:rPr>
        <w:t>Program</w:t>
      </w:r>
    </w:p>
    <w:p w14:paraId="79EBC5D7">
      <w:pPr>
        <w:pStyle w:val="7"/>
        <w:rPr>
          <w:rFonts w:ascii="Segoe UI Semibold"/>
          <w:sz w:val="36"/>
        </w:rPr>
      </w:pPr>
    </w:p>
    <w:p w14:paraId="00E5EBB5">
      <w:pPr>
        <w:pStyle w:val="7"/>
        <w:rPr>
          <w:rFonts w:ascii="Segoe UI Semibold"/>
          <w:sz w:val="36"/>
        </w:rPr>
      </w:pPr>
    </w:p>
    <w:p w14:paraId="498F6939">
      <w:pPr>
        <w:pStyle w:val="7"/>
        <w:rPr>
          <w:rFonts w:ascii="Segoe UI Semibold"/>
          <w:sz w:val="36"/>
        </w:rPr>
      </w:pPr>
    </w:p>
    <w:p w14:paraId="346B5627">
      <w:pPr>
        <w:pStyle w:val="7"/>
        <w:rPr>
          <w:rFonts w:ascii="Segoe UI Semibold"/>
          <w:sz w:val="36"/>
        </w:rPr>
      </w:pPr>
    </w:p>
    <w:p w14:paraId="65E7FE72">
      <w:pPr>
        <w:pStyle w:val="7"/>
        <w:rPr>
          <w:rFonts w:ascii="Segoe UI Semibold"/>
          <w:sz w:val="36"/>
        </w:rPr>
      </w:pPr>
    </w:p>
    <w:p w14:paraId="368A7579">
      <w:pPr>
        <w:pStyle w:val="7"/>
        <w:rPr>
          <w:rFonts w:ascii="Segoe UI Semibold"/>
          <w:sz w:val="36"/>
        </w:rPr>
      </w:pPr>
    </w:p>
    <w:p w14:paraId="361E1088">
      <w:pPr>
        <w:pStyle w:val="7"/>
        <w:rPr>
          <w:rFonts w:ascii="Segoe UI Semibold"/>
          <w:sz w:val="36"/>
        </w:rPr>
      </w:pPr>
    </w:p>
    <w:p w14:paraId="6D30120F">
      <w:pPr>
        <w:pStyle w:val="7"/>
        <w:rPr>
          <w:rFonts w:ascii="Segoe UI Semibold"/>
          <w:sz w:val="36"/>
        </w:rPr>
      </w:pPr>
    </w:p>
    <w:p w14:paraId="6C96AA98">
      <w:pPr>
        <w:pStyle w:val="7"/>
        <w:rPr>
          <w:rFonts w:ascii="Segoe UI Semibold"/>
          <w:sz w:val="36"/>
        </w:rPr>
      </w:pPr>
    </w:p>
    <w:p w14:paraId="1C4CD636">
      <w:pPr>
        <w:pStyle w:val="7"/>
        <w:rPr>
          <w:rFonts w:ascii="Segoe UI Semibold"/>
          <w:sz w:val="36"/>
        </w:rPr>
      </w:pPr>
    </w:p>
    <w:p w14:paraId="721083BB">
      <w:pPr>
        <w:pStyle w:val="7"/>
        <w:rPr>
          <w:rFonts w:ascii="Segoe UI Semibold"/>
          <w:sz w:val="36"/>
        </w:rPr>
      </w:pPr>
    </w:p>
    <w:p w14:paraId="00353093">
      <w:pPr>
        <w:pStyle w:val="7"/>
        <w:spacing w:before="180"/>
        <w:rPr>
          <w:rFonts w:ascii="Segoe UI Semibold"/>
          <w:sz w:val="36"/>
        </w:rPr>
      </w:pPr>
    </w:p>
    <w:p w14:paraId="6DADD666">
      <w:pPr>
        <w:spacing w:before="0"/>
        <w:ind w:left="959" w:right="0" w:firstLine="0"/>
        <w:jc w:val="left"/>
        <w:rPr>
          <w:rFonts w:ascii="Segoe UI Semibold"/>
          <w:sz w:val="36"/>
        </w:rPr>
      </w:pPr>
      <w:r>
        <w:rPr>
          <w:rFonts w:ascii="Segoe UI Semibold"/>
          <w:sz w:val="36"/>
        </w:rPr>
        <mc:AlternateContent>
          <mc:Choice Requires="wps">
            <w:drawing>
              <wp:anchor distT="0" distB="0" distL="0" distR="0" simplePos="0" relativeHeight="251671552" behindDoc="0" locked="0" layoutInCell="1" allowOverlap="1">
                <wp:simplePos x="0" y="0"/>
                <wp:positionH relativeFrom="page">
                  <wp:posOffset>837565</wp:posOffset>
                </wp:positionH>
                <wp:positionV relativeFrom="paragraph">
                  <wp:posOffset>-276860</wp:posOffset>
                </wp:positionV>
                <wp:extent cx="6096000" cy="9525"/>
                <wp:effectExtent l="0" t="0" r="0" b="0"/>
                <wp:wrapNone/>
                <wp:docPr id="350" name="Graphic 35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50" o:spid="_x0000_s1026" o:spt="100" style="position:absolute;left:0pt;margin-left:65.95pt;margin-top:-21.8pt;height:0.75pt;width:480pt;mso-position-horizontal-relative:page;z-index:251671552;mso-width-relative:page;mso-height-relative:page;" fillcolor="#000000" filled="t" stroked="f" coordsize="6096000,9525" o:gfxdata="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nsA7DYAAAADAEAAA8AAAAAAAAAAQAgAAAAIgAAAGRycy9kb3ducmV2Lnht&#10;bFBLAQIUABQAAAAIAIdO4kC0GpOkMgIAAAQFAAAOAAAAAAAAAAEAIAAAACcBAABkcnMvZTJvRG9j&#10;LnhtbFBLBQYAAAAABgAGAFkBAADLBQ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pacing w:val="-2"/>
          <w:sz w:val="36"/>
        </w:rPr>
        <w:t>Output</w:t>
      </w:r>
    </w:p>
    <w:p w14:paraId="3888FD70">
      <w:pPr>
        <w:pStyle w:val="7"/>
        <w:spacing w:before="347"/>
        <w:rPr>
          <w:rFonts w:ascii="Segoe UI Semibold"/>
          <w:sz w:val="29"/>
        </w:rPr>
      </w:pPr>
      <w:r>
        <w:br w:type="column"/>
      </w:r>
    </w:p>
    <w:p w14:paraId="2E7E5411">
      <w:pPr>
        <w:spacing w:before="0"/>
        <w:ind w:left="959" w:right="0" w:firstLine="0"/>
        <w:jc w:val="left"/>
        <w:rPr>
          <w:rFonts w:ascii="Times New Roman" w:hAnsi="Times New Roman"/>
          <w:position w:val="7"/>
          <w:sz w:val="29"/>
        </w:rPr>
      </w:pPr>
      <w:r>
        <w:rPr>
          <w:rFonts w:ascii="Arial" w:hAnsi="Arial"/>
          <w:i/>
          <w:color w:val="0D0D0D"/>
          <w:w w:val="95"/>
          <w:sz w:val="29"/>
        </w:rPr>
        <w:t>P</w:t>
      </w:r>
      <w:r>
        <w:rPr>
          <w:rFonts w:ascii="Arial" w:hAnsi="Arial"/>
          <w:i/>
          <w:color w:val="0D0D0D"/>
          <w:spacing w:val="-36"/>
          <w:w w:val="95"/>
          <w:sz w:val="29"/>
        </w:rPr>
        <w:t xml:space="preserve"> </w:t>
      </w:r>
      <w:r>
        <w:rPr>
          <w:rFonts w:ascii="Times New Roman" w:hAnsi="Times New Roman"/>
          <w:color w:val="0D0D0D"/>
          <w:spacing w:val="-11"/>
          <w:w w:val="101"/>
          <w:sz w:val="29"/>
        </w:rPr>
        <w:t>(</w:t>
      </w:r>
      <w:r>
        <w:rPr>
          <w:rFonts w:ascii="Arial" w:hAnsi="Arial"/>
          <w:i/>
          <w:color w:val="0D0D0D"/>
          <w:spacing w:val="-169"/>
          <w:w w:val="109"/>
          <w:sz w:val="29"/>
        </w:rPr>
        <w:t>X</w:t>
      </w:r>
      <w:r>
        <w:rPr>
          <w:rFonts w:ascii="Times New Roman" w:hAnsi="Times New Roman"/>
          <w:color w:val="0D0D0D"/>
          <w:spacing w:val="-11"/>
          <w:w w:val="135"/>
          <w:position w:val="7"/>
          <w:sz w:val="29"/>
        </w:rPr>
        <w:t>ˉ</w:t>
      </w:r>
    </w:p>
    <w:p w14:paraId="7F885CB1">
      <w:pPr>
        <w:pStyle w:val="7"/>
        <w:rPr>
          <w:rFonts w:ascii="Times New Roman"/>
          <w:sz w:val="29"/>
        </w:rPr>
      </w:pPr>
      <w:r>
        <w:br w:type="column"/>
      </w:r>
    </w:p>
    <w:p w14:paraId="3E628AF2">
      <w:pPr>
        <w:pStyle w:val="7"/>
        <w:spacing w:before="136"/>
        <w:rPr>
          <w:rFonts w:ascii="Times New Roman"/>
          <w:sz w:val="29"/>
        </w:rPr>
      </w:pPr>
    </w:p>
    <w:p w14:paraId="42560C06">
      <w:pPr>
        <w:spacing w:before="0"/>
        <w:ind w:left="75" w:right="0" w:firstLine="0"/>
        <w:jc w:val="left"/>
        <w:rPr>
          <w:rFonts w:ascii="Times New Roman"/>
          <w:sz w:val="29"/>
        </w:rPr>
      </w:pPr>
      <w:r>
        <w:rPr>
          <w:rFonts w:ascii="Times New Roman"/>
          <w:color w:val="0D0D0D"/>
          <w:w w:val="120"/>
          <w:sz w:val="29"/>
        </w:rPr>
        <w:t>&lt;</w:t>
      </w:r>
      <w:r>
        <w:rPr>
          <w:rFonts w:ascii="Times New Roman"/>
          <w:color w:val="0D0D0D"/>
          <w:spacing w:val="-18"/>
          <w:w w:val="120"/>
          <w:sz w:val="29"/>
        </w:rPr>
        <w:t xml:space="preserve"> </w:t>
      </w:r>
      <w:r>
        <w:rPr>
          <w:rFonts w:ascii="Times New Roman"/>
          <w:color w:val="0D0D0D"/>
          <w:w w:val="120"/>
          <w:sz w:val="29"/>
        </w:rPr>
        <w:t>295)</w:t>
      </w:r>
      <w:r>
        <w:rPr>
          <w:rFonts w:ascii="Times New Roman"/>
          <w:color w:val="0D0D0D"/>
          <w:spacing w:val="-17"/>
          <w:w w:val="120"/>
          <w:sz w:val="29"/>
        </w:rPr>
        <w:t xml:space="preserve"> </w:t>
      </w:r>
      <w:r>
        <w:rPr>
          <w:rFonts w:ascii="Times New Roman"/>
          <w:color w:val="0D0D0D"/>
          <w:w w:val="120"/>
          <w:sz w:val="29"/>
        </w:rPr>
        <w:t>=</w:t>
      </w:r>
      <w:r>
        <w:rPr>
          <w:rFonts w:ascii="Times New Roman"/>
          <w:color w:val="0D0D0D"/>
          <w:spacing w:val="-17"/>
          <w:w w:val="120"/>
          <w:sz w:val="29"/>
        </w:rPr>
        <w:t xml:space="preserve"> </w:t>
      </w:r>
      <w:r>
        <w:rPr>
          <w:rFonts w:ascii="Times New Roman"/>
          <w:color w:val="0D0D0D"/>
          <w:spacing w:val="-2"/>
          <w:w w:val="120"/>
          <w:sz w:val="29"/>
        </w:rPr>
        <w:t>0.0071</w:t>
      </w:r>
    </w:p>
    <w:p w14:paraId="344803B1">
      <w:pPr>
        <w:spacing w:after="0"/>
        <w:jc w:val="left"/>
        <w:rPr>
          <w:rFonts w:ascii="Times New Roman"/>
          <w:sz w:val="29"/>
        </w:rPr>
        <w:sectPr>
          <w:type w:val="continuous"/>
          <w:pgSz w:w="12240" w:h="15840"/>
          <w:pgMar w:top="1820" w:right="360" w:bottom="280" w:left="360" w:header="720" w:footer="720" w:gutter="0"/>
          <w:cols w:equalWidth="0" w:num="3">
            <w:col w:w="2736" w:space="697"/>
            <w:col w:w="1529" w:space="40"/>
            <w:col w:w="6518"/>
          </w:cols>
        </w:sectPr>
      </w:pPr>
    </w:p>
    <w:p w14:paraId="47437C50">
      <w:pPr>
        <w:pStyle w:val="7"/>
        <w:spacing w:before="10"/>
        <w:rPr>
          <w:rFonts w:ascii="Times New Roman"/>
          <w:sz w:val="20"/>
        </w:rPr>
      </w:pPr>
    </w:p>
    <w:p w14:paraId="13AC0CB1">
      <w:pPr>
        <w:spacing w:line="240" w:lineRule="auto"/>
        <w:ind w:left="960" w:right="0" w:firstLine="0"/>
        <w:rPr>
          <w:rFonts w:ascii="Times New Roman"/>
          <w:sz w:val="20"/>
        </w:rPr>
      </w:pPr>
      <w:r>
        <w:rPr>
          <w:rFonts w:ascii="Times New Roman"/>
          <w:sz w:val="20"/>
        </w:rPr>
        <mc:AlternateContent>
          <mc:Choice Requires="wpg">
            <w:drawing>
              <wp:inline distT="0" distB="0" distL="0" distR="0">
                <wp:extent cx="6096000" cy="971550"/>
                <wp:effectExtent l="9525" t="0" r="0" b="9525"/>
                <wp:docPr id="351" name="Group 351"/>
                <wp:cNvGraphicFramePr/>
                <a:graphic xmlns:a="http://schemas.openxmlformats.org/drawingml/2006/main">
                  <a:graphicData uri="http://schemas.microsoft.com/office/word/2010/wordprocessingGroup">
                    <wpg:wgp>
                      <wpg:cNvGrpSpPr/>
                      <wpg:grpSpPr>
                        <a:xfrm>
                          <a:off x="0" y="0"/>
                          <a:ext cx="6096000" cy="971550"/>
                          <a:chOff x="0" y="0"/>
                          <a:chExt cx="6096000" cy="971550"/>
                        </a:xfrm>
                      </wpg:grpSpPr>
                      <wps:wsp>
                        <wps:cNvPr id="352" name="Graphic 352"/>
                        <wps:cNvSpPr/>
                        <wps:spPr>
                          <a:xfrm>
                            <a:off x="-12" y="0"/>
                            <a:ext cx="6096000" cy="971550"/>
                          </a:xfrm>
                          <a:custGeom>
                            <a:avLst/>
                            <a:gdLst/>
                            <a:ahLst/>
                            <a:cxnLst/>
                            <a:rect l="l" t="t" r="r" b="b"/>
                            <a:pathLst>
                              <a:path w="6096000" h="9715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742950"/>
                                </a:lnTo>
                                <a:lnTo>
                                  <a:pt x="2197" y="778662"/>
                                </a:lnTo>
                                <a:lnTo>
                                  <a:pt x="11112" y="820788"/>
                                </a:lnTo>
                                <a:lnTo>
                                  <a:pt x="30264" y="865352"/>
                                </a:lnTo>
                                <a:lnTo>
                                  <a:pt x="63169" y="908392"/>
                                </a:lnTo>
                                <a:lnTo>
                                  <a:pt x="70269" y="901280"/>
                                </a:lnTo>
                                <a:lnTo>
                                  <a:pt x="39598" y="861580"/>
                                </a:lnTo>
                                <a:lnTo>
                                  <a:pt x="21247" y="820369"/>
                                </a:lnTo>
                                <a:lnTo>
                                  <a:pt x="12217" y="781037"/>
                                </a:lnTo>
                                <a:lnTo>
                                  <a:pt x="9537" y="746988"/>
                                </a:lnTo>
                                <a:lnTo>
                                  <a:pt x="9525" y="224586"/>
                                </a:lnTo>
                                <a:lnTo>
                                  <a:pt x="12217" y="190525"/>
                                </a:lnTo>
                                <a:lnTo>
                                  <a:pt x="21247" y="151206"/>
                                </a:lnTo>
                                <a:lnTo>
                                  <a:pt x="39598" y="109994"/>
                                </a:lnTo>
                                <a:lnTo>
                                  <a:pt x="70281" y="70269"/>
                                </a:lnTo>
                                <a:lnTo>
                                  <a:pt x="109982" y="39598"/>
                                </a:lnTo>
                                <a:lnTo>
                                  <a:pt x="151193" y="21247"/>
                                </a:lnTo>
                                <a:lnTo>
                                  <a:pt x="190525" y="12217"/>
                                </a:lnTo>
                                <a:lnTo>
                                  <a:pt x="224574" y="9525"/>
                                </a:lnTo>
                                <a:lnTo>
                                  <a:pt x="5871438" y="9525"/>
                                </a:lnTo>
                                <a:lnTo>
                                  <a:pt x="5944819" y="21247"/>
                                </a:lnTo>
                                <a:lnTo>
                                  <a:pt x="5986030" y="39598"/>
                                </a:lnTo>
                                <a:lnTo>
                                  <a:pt x="6025731" y="70269"/>
                                </a:lnTo>
                                <a:lnTo>
                                  <a:pt x="6056414" y="109994"/>
                                </a:lnTo>
                                <a:lnTo>
                                  <a:pt x="6074765" y="151206"/>
                                </a:lnTo>
                                <a:lnTo>
                                  <a:pt x="6083795" y="190525"/>
                                </a:lnTo>
                                <a:lnTo>
                                  <a:pt x="6086475" y="224586"/>
                                </a:lnTo>
                                <a:lnTo>
                                  <a:pt x="6086475" y="746988"/>
                                </a:lnTo>
                                <a:lnTo>
                                  <a:pt x="6074765" y="820369"/>
                                </a:lnTo>
                                <a:lnTo>
                                  <a:pt x="6056414" y="861580"/>
                                </a:lnTo>
                                <a:lnTo>
                                  <a:pt x="6025731" y="901280"/>
                                </a:lnTo>
                                <a:lnTo>
                                  <a:pt x="5986030" y="931964"/>
                                </a:lnTo>
                                <a:lnTo>
                                  <a:pt x="5944819" y="950315"/>
                                </a:lnTo>
                                <a:lnTo>
                                  <a:pt x="5905487" y="959345"/>
                                </a:lnTo>
                                <a:lnTo>
                                  <a:pt x="5871438" y="962025"/>
                                </a:lnTo>
                                <a:lnTo>
                                  <a:pt x="224574" y="962025"/>
                                </a:lnTo>
                                <a:lnTo>
                                  <a:pt x="190525" y="959345"/>
                                </a:lnTo>
                                <a:lnTo>
                                  <a:pt x="151193" y="950315"/>
                                </a:lnTo>
                                <a:lnTo>
                                  <a:pt x="109982" y="931964"/>
                                </a:lnTo>
                                <a:lnTo>
                                  <a:pt x="70281" y="901280"/>
                                </a:lnTo>
                                <a:lnTo>
                                  <a:pt x="63169" y="908392"/>
                                </a:lnTo>
                                <a:lnTo>
                                  <a:pt x="106210" y="941298"/>
                                </a:lnTo>
                                <a:lnTo>
                                  <a:pt x="150774" y="960450"/>
                                </a:lnTo>
                                <a:lnTo>
                                  <a:pt x="192900" y="969365"/>
                                </a:lnTo>
                                <a:lnTo>
                                  <a:pt x="228600" y="971550"/>
                                </a:lnTo>
                                <a:lnTo>
                                  <a:pt x="5867400" y="971550"/>
                                </a:lnTo>
                                <a:lnTo>
                                  <a:pt x="5903112" y="969365"/>
                                </a:lnTo>
                                <a:lnTo>
                                  <a:pt x="5937770" y="962025"/>
                                </a:lnTo>
                                <a:lnTo>
                                  <a:pt x="5945238" y="960450"/>
                                </a:lnTo>
                                <a:lnTo>
                                  <a:pt x="5989802" y="941298"/>
                                </a:lnTo>
                                <a:lnTo>
                                  <a:pt x="6032843" y="908392"/>
                                </a:lnTo>
                                <a:lnTo>
                                  <a:pt x="6065748" y="865352"/>
                                </a:lnTo>
                                <a:lnTo>
                                  <a:pt x="6084900" y="820788"/>
                                </a:lnTo>
                                <a:lnTo>
                                  <a:pt x="6093815" y="778662"/>
                                </a:lnTo>
                                <a:lnTo>
                                  <a:pt x="6096000" y="742950"/>
                                </a:lnTo>
                                <a:lnTo>
                                  <a:pt x="6096000" y="228600"/>
                                </a:lnTo>
                                <a:close/>
                              </a:path>
                            </a:pathLst>
                          </a:custGeom>
                          <a:solidFill>
                            <a:srgbClr val="0D0D0D">
                              <a:alpha val="5099"/>
                            </a:srgbClr>
                          </a:solidFill>
                        </wps:spPr>
                        <wps:bodyPr wrap="square" lIns="0" tIns="0" rIns="0" bIns="0" rtlCol="0">
                          <a:noAutofit/>
                        </wps:bodyPr>
                      </wps:wsp>
                      <wps:wsp>
                        <wps:cNvPr id="353" name="Graphic 353"/>
                        <wps:cNvSpPr/>
                        <wps:spPr>
                          <a:xfrm>
                            <a:off x="9512" y="9525"/>
                            <a:ext cx="6076950" cy="952500"/>
                          </a:xfrm>
                          <a:custGeom>
                            <a:avLst/>
                            <a:gdLst/>
                            <a:ahLst/>
                            <a:cxnLst/>
                            <a:rect l="l" t="t" r="r" b="b"/>
                            <a:pathLst>
                              <a:path w="6076950" h="952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619125"/>
                                </a:lnTo>
                                <a:lnTo>
                                  <a:pt x="0" y="723900"/>
                                </a:lnTo>
                                <a:lnTo>
                                  <a:pt x="11112" y="801738"/>
                                </a:lnTo>
                                <a:lnTo>
                                  <a:pt x="30264" y="846302"/>
                                </a:lnTo>
                                <a:lnTo>
                                  <a:pt x="63169" y="889342"/>
                                </a:lnTo>
                                <a:lnTo>
                                  <a:pt x="106210" y="922248"/>
                                </a:lnTo>
                                <a:lnTo>
                                  <a:pt x="150774" y="941400"/>
                                </a:lnTo>
                                <a:lnTo>
                                  <a:pt x="192900" y="950315"/>
                                </a:lnTo>
                                <a:lnTo>
                                  <a:pt x="228600" y="952500"/>
                                </a:lnTo>
                                <a:lnTo>
                                  <a:pt x="5848350" y="952500"/>
                                </a:lnTo>
                                <a:lnTo>
                                  <a:pt x="5926188" y="941400"/>
                                </a:lnTo>
                                <a:lnTo>
                                  <a:pt x="5970752" y="922248"/>
                                </a:lnTo>
                                <a:lnTo>
                                  <a:pt x="6013793" y="889342"/>
                                </a:lnTo>
                                <a:lnTo>
                                  <a:pt x="6046698" y="846302"/>
                                </a:lnTo>
                                <a:lnTo>
                                  <a:pt x="6065850" y="801738"/>
                                </a:lnTo>
                                <a:lnTo>
                                  <a:pt x="6074765" y="759612"/>
                                </a:lnTo>
                                <a:lnTo>
                                  <a:pt x="6076950" y="723900"/>
                                </a:lnTo>
                                <a:lnTo>
                                  <a:pt x="6076950" y="619125"/>
                                </a:lnTo>
                                <a:lnTo>
                                  <a:pt x="6076950" y="228600"/>
                                </a:lnTo>
                                <a:close/>
                              </a:path>
                            </a:pathLst>
                          </a:custGeom>
                          <a:solidFill>
                            <a:srgbClr val="FFFFFF"/>
                          </a:solidFill>
                        </wps:spPr>
                        <wps:bodyPr wrap="square" lIns="0" tIns="0" rIns="0" bIns="0" rtlCol="0">
                          <a:noAutofit/>
                        </wps:bodyPr>
                      </wps:wsp>
                      <pic:pic xmlns:pic="http://schemas.openxmlformats.org/drawingml/2006/picture">
                        <pic:nvPicPr>
                          <pic:cNvPr id="354" name="Image 354"/>
                          <pic:cNvPicPr/>
                        </pic:nvPicPr>
                        <pic:blipFill>
                          <a:blip r:embed="rId20" cstate="print"/>
                          <a:stretch>
                            <a:fillRect/>
                          </a:stretch>
                        </pic:blipFill>
                        <pic:spPr>
                          <a:xfrm>
                            <a:off x="173975" y="825268"/>
                            <a:ext cx="128299" cy="63915"/>
                          </a:xfrm>
                          <a:prstGeom prst="rect">
                            <a:avLst/>
                          </a:prstGeom>
                        </pic:spPr>
                      </pic:pic>
                      <pic:pic xmlns:pic="http://schemas.openxmlformats.org/drawingml/2006/picture">
                        <pic:nvPicPr>
                          <pic:cNvPr id="355" name="Image 355"/>
                          <pic:cNvPicPr/>
                        </pic:nvPicPr>
                        <pic:blipFill>
                          <a:blip r:embed="rId21" cstate="print"/>
                          <a:stretch>
                            <a:fillRect/>
                          </a:stretch>
                        </pic:blipFill>
                        <pic:spPr>
                          <a:xfrm>
                            <a:off x="5780171" y="779469"/>
                            <a:ext cx="155406" cy="155552"/>
                          </a:xfrm>
                          <a:prstGeom prst="rect">
                            <a:avLst/>
                          </a:prstGeom>
                        </pic:spPr>
                      </pic:pic>
                      <wps:wsp>
                        <wps:cNvPr id="356" name="Textbox 356"/>
                        <wps:cNvSpPr txBox="1"/>
                        <wps:spPr>
                          <a:xfrm>
                            <a:off x="0" y="0"/>
                            <a:ext cx="6096000" cy="971550"/>
                          </a:xfrm>
                          <a:prstGeom prst="rect">
                            <a:avLst/>
                          </a:prstGeom>
                        </wps:spPr>
                        <wps:txbx>
                          <w:txbxContent>
                            <w:p w14:paraId="5ED90FB7">
                              <w:pPr>
                                <w:spacing w:before="0" w:line="240" w:lineRule="auto"/>
                                <w:rPr>
                                  <w:rFonts w:ascii="Times New Roman"/>
                                  <w:sz w:val="18"/>
                                </w:rPr>
                              </w:pPr>
                            </w:p>
                            <w:p w14:paraId="1F845B11">
                              <w:pPr>
                                <w:spacing w:before="0" w:line="240" w:lineRule="auto"/>
                                <w:rPr>
                                  <w:rFonts w:ascii="Times New Roman"/>
                                  <w:sz w:val="18"/>
                                </w:rPr>
                              </w:pPr>
                            </w:p>
                            <w:p w14:paraId="4F9398D0">
                              <w:pPr>
                                <w:spacing w:before="158" w:line="240" w:lineRule="auto"/>
                                <w:rPr>
                                  <w:rFonts w:ascii="Times New Roman"/>
                                  <w:sz w:val="18"/>
                                </w:rPr>
                              </w:pPr>
                            </w:p>
                            <w:p w14:paraId="18A448CE">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1F66496D">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02"/>
                                  <w:w w:val="98"/>
                                  <w:position w:val="-17"/>
                                  <w:sz w:val="21"/>
                                </w:rPr>
                                <w:t>R</w:t>
                              </w:r>
                              <w:r>
                                <w:rPr>
                                  <w:rFonts w:ascii="Consolas"/>
                                  <w:color w:val="B9480D"/>
                                  <w:spacing w:val="14"/>
                                  <w:sz w:val="18"/>
                                </w:rPr>
                                <w:t>0.0071</w:t>
                              </w:r>
                            </w:p>
                          </w:txbxContent>
                        </wps:txbx>
                        <wps:bodyPr wrap="square" lIns="0" tIns="0" rIns="0" bIns="0" rtlCol="0">
                          <a:noAutofit/>
                        </wps:bodyPr>
                      </wps:wsp>
                    </wpg:wgp>
                  </a:graphicData>
                </a:graphic>
              </wp:inline>
            </w:drawing>
          </mc:Choice>
          <mc:Fallback>
            <w:pict>
              <v:group id="_x0000_s1026" o:spid="_x0000_s1026" o:spt="203" style="height:76.5pt;width:480pt;" coordsize="6096000,971550" o:gfxdata="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">
                <o:lock v:ext="edit" aspectratio="f"/>
                <v:shape id="Graphic 352" o:spid="_x0000_s1026" o:spt="100" style="position:absolute;left:-12;top:0;height:971550;width:6096000;" fillcolor="#0D0D0D" filled="t" stroked="f" coordsize="6096000,971550" o:gfxdata="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H+c3vQAA&#10;ANwAAAAPAAAAAAAAAAEAIAAAACIAAABkcnMvZG93bnJldi54bWxQSwECFAAUAAAACACHTuJAMy8F&#10;njsAAAA5AAAAEAAAAAAAAAABACAAAAAMAQAAZHJzL3NoYXBleG1sLnhtbFBLBQYAAAAABgAGAFsB&#10;AAC2AwAAAAA=&#10;" path="m6096000,228600l6084900,150774,6065748,106210,6032843,63169,5989802,30264,5945238,11112,5903112,2197,5867400,0,228600,0,150774,11112,106210,30264,63169,63169,30264,106210,11112,150774,2197,192900,0,228600,0,742950,2197,778662,11112,820788,30264,865352,63169,908392,70269,901280,39598,861580,21247,820369,12217,781037,9537,746988,9525,224586,12217,190525,21247,151206,39598,109994,70281,70269,109982,39598,151193,21247,190525,12217,224574,9525,5871438,9525,5944819,21247,5986030,39598,6025731,70269,6056414,109994,6074765,151206,6083795,190525,6086475,224586,6086475,746988,6074765,820369,6056414,861580,6025731,901280,5986030,931964,5944819,950315,5905487,959345,5871438,962025,224574,962025,190525,959345,151193,950315,109982,931964,70281,901280,63169,908392,106210,941298,150774,960450,192900,969365,228600,971550,5867400,971550,5903112,969365,5937770,962025,5945238,960450,5989802,941298,6032843,908392,6065748,865352,6084900,820788,6093815,778662,6096000,742950,6096000,228600xe">
                  <v:fill on="t" opacity="3341f" focussize="0,0"/>
                  <v:stroke on="f"/>
                  <v:imagedata o:title=""/>
                  <o:lock v:ext="edit" aspectratio="f"/>
                  <v:textbox inset="0mm,0mm,0mm,0mm"/>
                </v:shape>
                <v:shape id="Graphic 353" o:spid="_x0000_s1026" o:spt="100" style="position:absolute;left:9512;top:9525;height:952500;width:6076950;" fillcolor="#FFFFFF" filled="t" stroked="f" coordsize="6076950,952500" o:gfxdata="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CE774A&#10;AADcAAAADwAAAAAAAAABACAAAAAiAAAAZHJzL2Rvd25yZXYueG1sUEsBAhQAFAAAAAgAh07iQDMv&#10;BZ47AAAAOQAAABAAAAAAAAAAAQAgAAAADQEAAGRycy9zaGFwZXhtbC54bWxQSwUGAAAAAAYABgBb&#10;AQAAtwMAAAAA&#10;" path="m6076950,228600l6065850,150774,6046698,106210,6013793,63169,5970752,30264,5926188,11112,5884062,2197,5848350,0,228600,0,150774,11112,106210,30264,63169,63169,30264,106210,11112,150774,2197,192900,0,228600,0,619125,0,723900,11112,801738,30264,846302,63169,889342,106210,922248,150774,941400,192900,950315,228600,952500,5848350,952500,5926188,941400,5970752,922248,6013793,889342,6046698,846302,6065850,801738,6074765,759612,6076950,723900,6076950,619125,6076950,228600xe">
                  <v:fill on="t" focussize="0,0"/>
                  <v:stroke on="f"/>
                  <v:imagedata o:title=""/>
                  <o:lock v:ext="edit" aspectratio="f"/>
                  <v:textbox inset="0mm,0mm,0mm,0mm"/>
                </v:shape>
                <v:shape id="Image 354" o:spid="_x0000_s1026" o:spt="75" type="#_x0000_t75" style="position:absolute;left:173975;top:825268;height:63915;width:128299;" filled="f" o:preferrelative="t" stroked="f" coordsize="21600,21600" o:gfxdata="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Ae8O/&#10;AAAA3AAAAA8AAAAAAAAAAQAgAAAAIgAAAGRycy9kb3ducmV2LnhtbFBLAQIUABQAAAAIAIdO4kAz&#10;LwWeOwAAADkAAAAQAAAAAAAAAAEAIAAAAA4BAABkcnMvc2hhcGV4bWwueG1sUEsFBgAAAAAGAAYA&#10;WwEAALgDAAAAAA==&#10;">
                  <v:fill on="f" focussize="0,0"/>
                  <v:stroke on="f"/>
                  <v:imagedata r:id="rId20" o:title=""/>
                  <o:lock v:ext="edit" aspectratio="f"/>
                </v:shape>
                <v:shape id="Image 355" o:spid="_x0000_s1026" o:spt="75" type="#_x0000_t75" style="position:absolute;left:5780171;top:779469;height:155552;width:155406;" filled="f" o:preferrelative="t" stroked="f" coordsize="21600,21600" o:gfxdata="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o4nS/&#10;AAAA3AAAAA8AAAAAAAAAAQAgAAAAIgAAAGRycy9kb3ducmV2LnhtbFBLAQIUABQAAAAIAIdO4kAz&#10;LwWeOwAAADkAAAAQAAAAAAAAAAEAIAAAAA4BAABkcnMvc2hhcGV4bWwueG1sUEsFBgAAAAAGAAYA&#10;WwEAALgDAAAAAA==&#10;">
                  <v:fill on="f" focussize="0,0"/>
                  <v:stroke on="f"/>
                  <v:imagedata r:id="rId21" o:title=""/>
                  <o:lock v:ext="edit" aspectratio="f"/>
                </v:shape>
                <v:shape id="Textbox 356" o:spid="_x0000_s1026" o:spt="202" type="#_x0000_t202" style="position:absolute;left:0;top:0;height:971550;width:6096000;" filled="f" stroked="f" coordsize="21600,21600" o:gfxdata="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SKn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D90FB7">
                        <w:pPr>
                          <w:spacing w:before="0" w:line="240" w:lineRule="auto"/>
                          <w:rPr>
                            <w:rFonts w:ascii="Times New Roman"/>
                            <w:sz w:val="18"/>
                          </w:rPr>
                        </w:pPr>
                      </w:p>
                      <w:p w14:paraId="1F845B11">
                        <w:pPr>
                          <w:spacing w:before="0" w:line="240" w:lineRule="auto"/>
                          <w:rPr>
                            <w:rFonts w:ascii="Times New Roman"/>
                            <w:sz w:val="18"/>
                          </w:rPr>
                        </w:pPr>
                      </w:p>
                      <w:p w14:paraId="4F9398D0">
                        <w:pPr>
                          <w:spacing w:before="158" w:line="240" w:lineRule="auto"/>
                          <w:rPr>
                            <w:rFonts w:ascii="Times New Roman"/>
                            <w:sz w:val="18"/>
                          </w:rPr>
                        </w:pPr>
                      </w:p>
                      <w:p w14:paraId="18A448CE">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1F66496D">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02"/>
                            <w:w w:val="98"/>
                            <w:position w:val="-17"/>
                            <w:sz w:val="21"/>
                          </w:rPr>
                          <w:t>R</w:t>
                        </w:r>
                        <w:r>
                          <w:rPr>
                            <w:rFonts w:ascii="Consolas"/>
                            <w:color w:val="B9480D"/>
                            <w:spacing w:val="14"/>
                            <w:sz w:val="18"/>
                          </w:rPr>
                          <w:t>0.0071</w:t>
                        </w:r>
                      </w:p>
                    </w:txbxContent>
                  </v:textbox>
                </v:shape>
                <w10:wrap type="none"/>
                <w10:anchorlock/>
              </v:group>
            </w:pict>
          </mc:Fallback>
        </mc:AlternateContent>
      </w:r>
    </w:p>
    <w:p w14:paraId="39D89CCA">
      <w:pPr>
        <w:pStyle w:val="7"/>
        <w:spacing w:before="141"/>
        <w:rPr>
          <w:rFonts w:ascii="Times New Roman"/>
          <w:sz w:val="20"/>
        </w:rPr>
      </w:pPr>
      <w:r>
        <w:rPr>
          <w:rFonts w:ascii="Times New Roman"/>
          <w:sz w:val="20"/>
        </w:rPr>
        <mc:AlternateContent>
          <mc:Choice Requires="wps">
            <w:drawing>
              <wp:anchor distT="0" distB="0" distL="0" distR="0" simplePos="0" relativeHeight="251752448"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357" name="Graphic 35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57" o:spid="_x0000_s1026" o:spt="100" style="position:absolute;left:0pt;margin-left:65.95pt;margin-top:19.75pt;height:0.75pt;width:480pt;mso-position-horizontal-relative:page;mso-wrap-distance-bottom:0pt;mso-wrap-distance-top:0pt;z-index:-251564032;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uA5m9gAAAAKAQAADwAAAAAAAAABACAAAAAiAAAAZHJzL2Rvd25yZXYu&#10;eG1sUEsBAhQAFAAAAAgAh07iQBpmLDY0AgAABAUAAA4AAAAAAAAAAQAgAAAAJw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2189E595">
      <w:pPr>
        <w:pStyle w:val="7"/>
        <w:spacing w:before="7"/>
        <w:rPr>
          <w:rFonts w:ascii="Times New Roman"/>
          <w:sz w:val="36"/>
        </w:rPr>
      </w:pPr>
    </w:p>
    <w:p w14:paraId="369F6083">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100" w:name="_Toc19839"/>
      <w:bookmarkStart w:id="101" w:name="_Toc24682"/>
      <w:bookmarkStart w:id="102" w:name="_Toc24979"/>
      <w:bookmarkStart w:id="103" w:name="_Toc4512"/>
      <w:r>
        <w:rPr>
          <w:rFonts w:hint="default" w:ascii="Bahnschrift" w:hAnsi="Bahnschrift" w:cs="Bahnschrift"/>
          <w:i/>
          <w:iCs/>
          <w:sz w:val="44"/>
          <w:szCs w:val="44"/>
          <w:u w:val="single"/>
          <w:lang w:val="en-US"/>
          <w14:glow w14:rad="139700">
            <w14:schemeClr w14:val="accent3">
              <w14:satMod w14:val="175000"/>
              <w14:alpha w14:val="60000"/>
            </w14:schemeClr>
          </w14:glow>
        </w:rPr>
        <w:t>7.</w:t>
      </w:r>
      <w:r>
        <w:rPr>
          <w:rFonts w:hint="default" w:ascii="Bahnschrift" w:hAnsi="Bahnschrift" w:cs="Bahnschrift"/>
          <w:i/>
          <w:iCs/>
          <w:sz w:val="44"/>
          <w:szCs w:val="44"/>
          <w:u w:val="single"/>
          <w14:glow w14:rad="139700">
            <w14:schemeClr w14:val="accent3">
              <w14:satMod w14:val="175000"/>
              <w14:alpha w14:val="60000"/>
            </w14:schemeClr>
          </w14:glow>
        </w:rPr>
        <w:t>Poisson Distribution with Mean 7</w:t>
      </w:r>
      <w:bookmarkEnd w:id="100"/>
      <w:bookmarkEnd w:id="101"/>
      <w:bookmarkEnd w:id="102"/>
      <w:bookmarkEnd w:id="103"/>
    </w:p>
    <w:p w14:paraId="706F4F8A">
      <w:pPr>
        <w:pStyle w:val="3"/>
        <w:rPr>
          <w:b w:val="0"/>
        </w:rPr>
      </w:pPr>
      <w:r>
        <w:rPr>
          <w:b w:val="0"/>
          <w:color w:val="0D0D0D"/>
          <w:spacing w:val="-2"/>
        </w:rPr>
        <w:t>Question</w:t>
      </w:r>
    </w:p>
    <w:p w14:paraId="52A4EF9C">
      <w:pPr>
        <w:pStyle w:val="7"/>
        <w:spacing w:before="148"/>
        <w:ind w:left="959"/>
      </w:pPr>
      <w:r>
        <w:rPr>
          <w:color w:val="0D0D0D"/>
        </w:rPr>
        <w:t>A</w:t>
      </w:r>
      <w:r>
        <w:rPr>
          <w:color w:val="0D0D0D"/>
          <w:spacing w:val="2"/>
        </w:rPr>
        <w:t xml:space="preserve"> </w:t>
      </w:r>
      <w:r>
        <w:rPr>
          <w:color w:val="0D0D0D"/>
        </w:rPr>
        <w:t>random</w:t>
      </w:r>
      <w:r>
        <w:rPr>
          <w:color w:val="0D0D0D"/>
          <w:spacing w:val="3"/>
        </w:rPr>
        <w:t xml:space="preserve"> </w:t>
      </w:r>
      <w:r>
        <w:rPr>
          <w:color w:val="0D0D0D"/>
        </w:rPr>
        <w:t>variable</w:t>
      </w:r>
      <w:r>
        <w:rPr>
          <w:color w:val="0D0D0D"/>
          <w:spacing w:val="3"/>
        </w:rPr>
        <w:t xml:space="preserve"> </w:t>
      </w:r>
      <w:r>
        <w:rPr>
          <w:rFonts w:ascii="Arial"/>
          <w:i/>
          <w:color w:val="0D0D0D"/>
          <w:sz w:val="29"/>
        </w:rPr>
        <w:t>X</w:t>
      </w:r>
      <w:r>
        <w:rPr>
          <w:rFonts w:ascii="Arial"/>
          <w:i/>
          <w:color w:val="0D0D0D"/>
          <w:spacing w:val="11"/>
          <w:sz w:val="29"/>
        </w:rPr>
        <w:t xml:space="preserve"> </w:t>
      </w:r>
      <w:r>
        <w:rPr>
          <w:color w:val="0D0D0D"/>
        </w:rPr>
        <w:t>has</w:t>
      </w:r>
      <w:r>
        <w:rPr>
          <w:color w:val="0D0D0D"/>
          <w:spacing w:val="2"/>
        </w:rPr>
        <w:t xml:space="preserve"> </w:t>
      </w:r>
      <w:r>
        <w:rPr>
          <w:color w:val="0D0D0D"/>
        </w:rPr>
        <w:t>Poisson</w:t>
      </w:r>
      <w:r>
        <w:rPr>
          <w:color w:val="0D0D0D"/>
          <w:spacing w:val="3"/>
        </w:rPr>
        <w:t xml:space="preserve"> </w:t>
      </w:r>
      <w:r>
        <w:rPr>
          <w:color w:val="0D0D0D"/>
        </w:rPr>
        <w:t>distribution</w:t>
      </w:r>
      <w:r>
        <w:rPr>
          <w:color w:val="0D0D0D"/>
          <w:spacing w:val="3"/>
        </w:rPr>
        <w:t xml:space="preserve"> </w:t>
      </w:r>
      <w:r>
        <w:rPr>
          <w:color w:val="0D0D0D"/>
        </w:rPr>
        <w:t>with</w:t>
      </w:r>
      <w:r>
        <w:rPr>
          <w:color w:val="0D0D0D"/>
          <w:spacing w:val="3"/>
        </w:rPr>
        <w:t xml:space="preserve"> </w:t>
      </w:r>
      <w:r>
        <w:rPr>
          <w:color w:val="0D0D0D"/>
        </w:rPr>
        <w:t>mean</w:t>
      </w:r>
      <w:r>
        <w:rPr>
          <w:color w:val="0D0D0D"/>
          <w:spacing w:val="3"/>
        </w:rPr>
        <w:t xml:space="preserve"> </w:t>
      </w:r>
      <w:r>
        <w:rPr>
          <w:color w:val="0D0D0D"/>
        </w:rPr>
        <w:t>7.</w:t>
      </w:r>
      <w:r>
        <w:rPr>
          <w:color w:val="0D0D0D"/>
          <w:spacing w:val="3"/>
        </w:rPr>
        <w:t xml:space="preserve"> </w:t>
      </w:r>
      <w:r>
        <w:rPr>
          <w:color w:val="0D0D0D"/>
        </w:rPr>
        <w:t>Find</w:t>
      </w:r>
      <w:r>
        <w:rPr>
          <w:color w:val="0D0D0D"/>
          <w:spacing w:val="2"/>
        </w:rPr>
        <w:t xml:space="preserve"> </w:t>
      </w:r>
      <w:r>
        <w:rPr>
          <w:color w:val="0D0D0D"/>
        </w:rPr>
        <w:t>the</w:t>
      </w:r>
      <w:r>
        <w:rPr>
          <w:color w:val="0D0D0D"/>
          <w:spacing w:val="3"/>
        </w:rPr>
        <w:t xml:space="preserve"> </w:t>
      </w:r>
      <w:r>
        <w:rPr>
          <w:color w:val="0D0D0D"/>
        </w:rPr>
        <w:t>probability</w:t>
      </w:r>
      <w:r>
        <w:rPr>
          <w:color w:val="0D0D0D"/>
          <w:spacing w:val="3"/>
        </w:rPr>
        <w:t xml:space="preserve"> </w:t>
      </w:r>
      <w:r>
        <w:rPr>
          <w:color w:val="0D0D0D"/>
          <w:spacing w:val="-2"/>
        </w:rPr>
        <w:t>that:</w:t>
      </w:r>
    </w:p>
    <w:p w14:paraId="7616B681">
      <w:pPr>
        <w:pStyle w:val="7"/>
        <w:spacing w:after="0"/>
        <w:sectPr>
          <w:type w:val="continuous"/>
          <w:pgSz w:w="12240" w:h="15840"/>
          <w:pgMar w:top="1820" w:right="360" w:bottom="280" w:left="360" w:header="720" w:footer="720" w:gutter="0"/>
          <w:cols w:space="720" w:num="1"/>
        </w:sectPr>
      </w:pPr>
    </w:p>
    <w:p w14:paraId="28251C15">
      <w:pPr>
        <w:pStyle w:val="10"/>
        <w:numPr>
          <w:ilvl w:val="2"/>
          <w:numId w:val="5"/>
        </w:numPr>
        <w:tabs>
          <w:tab w:val="left" w:pos="1438"/>
        </w:tabs>
        <w:spacing w:before="63" w:after="0" w:line="240" w:lineRule="auto"/>
        <w:ind w:left="1438" w:right="0" w:hanging="358"/>
        <w:jc w:val="left"/>
        <w:rPr>
          <w:rFonts w:ascii="Times New Roman"/>
          <w:sz w:val="29"/>
        </w:rPr>
      </w:pPr>
      <w:r>
        <w:rPr>
          <w:rFonts w:ascii="Arial"/>
          <w:i/>
          <w:color w:val="0D0D0D"/>
          <w:w w:val="120"/>
          <w:sz w:val="29"/>
        </w:rPr>
        <w:t>X</w:t>
      </w:r>
      <w:r>
        <w:rPr>
          <w:rFonts w:ascii="Arial"/>
          <w:i/>
          <w:color w:val="0D0D0D"/>
          <w:spacing w:val="26"/>
          <w:w w:val="120"/>
          <w:sz w:val="29"/>
        </w:rPr>
        <w:t xml:space="preserve"> </w:t>
      </w:r>
      <w:r>
        <w:rPr>
          <w:rFonts w:ascii="Times New Roman"/>
          <w:color w:val="0D0D0D"/>
          <w:w w:val="120"/>
          <w:sz w:val="29"/>
        </w:rPr>
        <w:t>&lt;</w:t>
      </w:r>
      <w:r>
        <w:rPr>
          <w:rFonts w:ascii="Times New Roman"/>
          <w:color w:val="0D0D0D"/>
          <w:spacing w:val="10"/>
          <w:w w:val="120"/>
          <w:sz w:val="29"/>
        </w:rPr>
        <w:t xml:space="preserve"> </w:t>
      </w:r>
      <w:r>
        <w:rPr>
          <w:rFonts w:ascii="Times New Roman"/>
          <w:color w:val="0D0D0D"/>
          <w:spacing w:val="-10"/>
          <w:w w:val="120"/>
          <w:sz w:val="29"/>
        </w:rPr>
        <w:t>5</w:t>
      </w:r>
    </w:p>
    <w:p w14:paraId="28676129">
      <w:pPr>
        <w:pStyle w:val="10"/>
        <w:numPr>
          <w:ilvl w:val="2"/>
          <w:numId w:val="5"/>
        </w:numPr>
        <w:tabs>
          <w:tab w:val="left" w:pos="1438"/>
        </w:tabs>
        <w:spacing w:before="55" w:after="0" w:line="240" w:lineRule="auto"/>
        <w:ind w:left="1438" w:right="0" w:hanging="358"/>
        <w:jc w:val="left"/>
        <w:rPr>
          <w:rFonts w:ascii="Times New Roman"/>
          <w:sz w:val="29"/>
        </w:rPr>
      </w:pPr>
      <w:r>
        <w:rPr>
          <w:rFonts w:ascii="Arial"/>
          <w:i/>
          <w:color w:val="0D0D0D"/>
          <w:w w:val="120"/>
          <w:sz w:val="29"/>
        </w:rPr>
        <w:t>X</w:t>
      </w:r>
      <w:r>
        <w:rPr>
          <w:rFonts w:ascii="Arial"/>
          <w:i/>
          <w:color w:val="0D0D0D"/>
          <w:spacing w:val="26"/>
          <w:w w:val="120"/>
          <w:sz w:val="29"/>
        </w:rPr>
        <w:t xml:space="preserve"> </w:t>
      </w:r>
      <w:r>
        <w:rPr>
          <w:rFonts w:ascii="Times New Roman"/>
          <w:color w:val="0D0D0D"/>
          <w:w w:val="120"/>
          <w:sz w:val="29"/>
        </w:rPr>
        <w:t>&gt;</w:t>
      </w:r>
      <w:r>
        <w:rPr>
          <w:rFonts w:ascii="Times New Roman"/>
          <w:color w:val="0D0D0D"/>
          <w:spacing w:val="10"/>
          <w:w w:val="120"/>
          <w:sz w:val="29"/>
        </w:rPr>
        <w:t xml:space="preserve"> </w:t>
      </w:r>
      <w:r>
        <w:rPr>
          <w:rFonts w:ascii="Times New Roman"/>
          <w:color w:val="0D0D0D"/>
          <w:spacing w:val="-5"/>
          <w:w w:val="120"/>
          <w:sz w:val="29"/>
        </w:rPr>
        <w:t>10</w:t>
      </w:r>
    </w:p>
    <w:p w14:paraId="302378FE">
      <w:pPr>
        <w:pStyle w:val="10"/>
        <w:numPr>
          <w:ilvl w:val="2"/>
          <w:numId w:val="5"/>
        </w:numPr>
        <w:tabs>
          <w:tab w:val="left" w:pos="1438"/>
        </w:tabs>
        <w:spacing w:before="55" w:after="0" w:line="240" w:lineRule="auto"/>
        <w:ind w:left="1438" w:right="0" w:hanging="358"/>
        <w:jc w:val="left"/>
        <w:rPr>
          <w:rFonts w:ascii="Times New Roman"/>
          <w:sz w:val="29"/>
        </w:rPr>
      </w:pPr>
      <w:r>
        <w:rPr>
          <w:rFonts w:ascii="Times New Roman"/>
          <w:color w:val="0D0D0D"/>
          <w:w w:val="120"/>
          <w:sz w:val="29"/>
        </w:rPr>
        <w:t>4</w:t>
      </w:r>
      <w:r>
        <w:rPr>
          <w:rFonts w:ascii="Times New Roman"/>
          <w:color w:val="0D0D0D"/>
          <w:spacing w:val="2"/>
          <w:w w:val="120"/>
          <w:sz w:val="29"/>
        </w:rPr>
        <w:t xml:space="preserve"> </w:t>
      </w:r>
      <w:r>
        <w:rPr>
          <w:rFonts w:ascii="Times New Roman"/>
          <w:color w:val="0D0D0D"/>
          <w:w w:val="120"/>
          <w:sz w:val="29"/>
        </w:rPr>
        <w:t>&lt;</w:t>
      </w:r>
      <w:r>
        <w:rPr>
          <w:rFonts w:ascii="Times New Roman"/>
          <w:color w:val="0D0D0D"/>
          <w:spacing w:val="2"/>
          <w:w w:val="120"/>
          <w:sz w:val="29"/>
        </w:rPr>
        <w:t xml:space="preserve"> </w:t>
      </w:r>
      <w:r>
        <w:rPr>
          <w:rFonts w:ascii="Arial"/>
          <w:i/>
          <w:color w:val="0D0D0D"/>
          <w:w w:val="120"/>
          <w:sz w:val="29"/>
        </w:rPr>
        <w:t>X</w:t>
      </w:r>
      <w:r>
        <w:rPr>
          <w:rFonts w:ascii="Arial"/>
          <w:i/>
          <w:color w:val="0D0D0D"/>
          <w:spacing w:val="17"/>
          <w:w w:val="120"/>
          <w:sz w:val="29"/>
        </w:rPr>
        <w:t xml:space="preserve"> </w:t>
      </w:r>
      <w:r>
        <w:rPr>
          <w:rFonts w:ascii="Times New Roman"/>
          <w:color w:val="0D0D0D"/>
          <w:w w:val="120"/>
          <w:sz w:val="29"/>
        </w:rPr>
        <w:t>&lt;</w:t>
      </w:r>
      <w:r>
        <w:rPr>
          <w:rFonts w:ascii="Times New Roman"/>
          <w:color w:val="0D0D0D"/>
          <w:spacing w:val="3"/>
          <w:w w:val="120"/>
          <w:sz w:val="29"/>
        </w:rPr>
        <w:t xml:space="preserve"> </w:t>
      </w:r>
      <w:r>
        <w:rPr>
          <w:rFonts w:ascii="Times New Roman"/>
          <w:color w:val="0D0D0D"/>
          <w:spacing w:val="-5"/>
          <w:w w:val="120"/>
          <w:sz w:val="29"/>
        </w:rPr>
        <w:t>16</w:t>
      </w:r>
    </w:p>
    <w:p w14:paraId="7AA4ABBA">
      <w:pPr>
        <w:pStyle w:val="7"/>
        <w:spacing w:before="223"/>
        <w:rPr>
          <w:rFonts w:ascii="Times New Roman"/>
          <w:sz w:val="20"/>
        </w:rPr>
      </w:pPr>
      <w:r>
        <w:rPr>
          <w:rFonts w:ascii="Times New Roman"/>
          <w:sz w:val="20"/>
        </w:rPr>
        <mc:AlternateContent>
          <mc:Choice Requires="wps">
            <w:drawing>
              <wp:anchor distT="0" distB="0" distL="0" distR="0" simplePos="0" relativeHeight="251753472" behindDoc="1" locked="0" layoutInCell="1" allowOverlap="1">
                <wp:simplePos x="0" y="0"/>
                <wp:positionH relativeFrom="page">
                  <wp:posOffset>837565</wp:posOffset>
                </wp:positionH>
                <wp:positionV relativeFrom="paragraph">
                  <wp:posOffset>302895</wp:posOffset>
                </wp:positionV>
                <wp:extent cx="6096000" cy="9525"/>
                <wp:effectExtent l="0" t="0" r="0" b="0"/>
                <wp:wrapTopAndBottom/>
                <wp:docPr id="358" name="Graphic 35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58" o:spid="_x0000_s1026" o:spt="100" style="position:absolute;left:0pt;margin-left:65.95pt;margin-top:23.85pt;height:0.75pt;width:480pt;mso-position-horizontal-relative:page;mso-wrap-distance-bottom:0pt;mso-wrap-distance-top:0pt;z-index:-251563008;mso-width-relative:page;mso-height-relative:page;" fillcolor="#000000" filled="t" stroked="f" coordsize="6096000,9525" o:gfxdata="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E1ri21wAAAAoBAAAPAAAAAAAAAAEAIAAAACIAAABkcnMvZG93bnJldi54&#10;bWxQSwECFAAUAAAACACHTuJA/lHXvTQCAAAE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6D68B351">
      <w:pPr>
        <w:pStyle w:val="7"/>
        <w:spacing w:before="91"/>
        <w:rPr>
          <w:rFonts w:ascii="Times New Roman"/>
          <w:sz w:val="20"/>
        </w:rPr>
      </w:pPr>
    </w:p>
    <w:p w14:paraId="4094AB4A">
      <w:pPr>
        <w:pStyle w:val="7"/>
        <w:spacing w:after="0"/>
        <w:rPr>
          <w:rFonts w:ascii="Times New Roman"/>
          <w:sz w:val="20"/>
        </w:rPr>
        <w:sectPr>
          <w:pgSz w:w="12240" w:h="15840"/>
          <w:pgMar w:top="520" w:right="360" w:bottom="280" w:left="360" w:header="720" w:footer="720" w:gutter="0"/>
          <w:cols w:space="720" w:num="1"/>
        </w:sectPr>
      </w:pPr>
    </w:p>
    <w:p w14:paraId="308E9B39">
      <w:pPr>
        <w:pStyle w:val="2"/>
        <w:spacing w:before="100"/>
        <w:rPr>
          <w:b w:val="0"/>
        </w:rPr>
      </w:pPr>
      <w:bookmarkStart w:id="104" w:name="_Toc22233"/>
      <w:bookmarkStart w:id="105" w:name="_Toc7136"/>
      <w:bookmarkStart w:id="106" w:name="_Toc29837"/>
      <w:bookmarkStart w:id="107" w:name="_Toc15536"/>
      <w:r>
        <w:rPr>
          <w:b w:val="0"/>
          <w:color w:val="0D0D0D"/>
          <w:spacing w:val="-2"/>
        </w:rPr>
        <w:t>Solution</w:t>
      </w:r>
      <w:bookmarkEnd w:id="104"/>
      <w:bookmarkEnd w:id="105"/>
      <w:bookmarkEnd w:id="106"/>
      <w:bookmarkEnd w:id="107"/>
    </w:p>
    <w:p w14:paraId="40B1EACB">
      <w:pPr>
        <w:pStyle w:val="7"/>
        <w:spacing w:before="146"/>
        <w:ind w:left="959"/>
      </w:pPr>
      <w:r>
        <w:rPr>
          <w:color w:val="0D0D0D"/>
          <w:spacing w:val="-2"/>
        </w:rPr>
        <w:t>Given:</w:t>
      </w:r>
    </w:p>
    <w:p w14:paraId="584FEF70">
      <w:pPr>
        <w:pStyle w:val="7"/>
      </w:pPr>
    </w:p>
    <w:p w14:paraId="1E274F8D">
      <w:pPr>
        <w:pStyle w:val="7"/>
      </w:pPr>
    </w:p>
    <w:p w14:paraId="4DBFC33B">
      <w:pPr>
        <w:pStyle w:val="7"/>
      </w:pPr>
    </w:p>
    <w:p w14:paraId="23883B63">
      <w:pPr>
        <w:pStyle w:val="7"/>
        <w:spacing w:before="209"/>
      </w:pPr>
    </w:p>
    <w:p w14:paraId="61B6E0BF">
      <w:pPr>
        <w:pStyle w:val="10"/>
        <w:numPr>
          <w:ilvl w:val="0"/>
          <w:numId w:val="7"/>
        </w:numPr>
        <w:tabs>
          <w:tab w:val="left" w:pos="1391"/>
        </w:tabs>
        <w:spacing w:before="0" w:after="0" w:line="240" w:lineRule="auto"/>
        <w:ind w:left="1391" w:right="0" w:hanging="432"/>
        <w:jc w:val="left"/>
        <w:rPr>
          <w:rFonts w:ascii="Times New Roman"/>
          <w:sz w:val="43"/>
        </w:rPr>
      </w:pPr>
      <w:r>
        <w:rPr>
          <w:rFonts w:ascii="Times New Roman"/>
          <w:sz w:val="43"/>
        </w:rPr>
        <mc:AlternateContent>
          <mc:Choice Requires="wps">
            <w:drawing>
              <wp:anchor distT="0" distB="0" distL="0" distR="0" simplePos="0" relativeHeight="251673600" behindDoc="0" locked="0" layoutInCell="1" allowOverlap="1">
                <wp:simplePos x="0" y="0"/>
                <wp:positionH relativeFrom="page">
                  <wp:posOffset>837565</wp:posOffset>
                </wp:positionH>
                <wp:positionV relativeFrom="paragraph">
                  <wp:posOffset>-266700</wp:posOffset>
                </wp:positionV>
                <wp:extent cx="6096000" cy="9525"/>
                <wp:effectExtent l="0" t="0" r="0" b="0"/>
                <wp:wrapNone/>
                <wp:docPr id="359" name="Graphic 35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59" o:spid="_x0000_s1026" o:spt="100" style="position:absolute;left:0pt;margin-left:65.95pt;margin-top:-21pt;height:0.75pt;width:480pt;mso-position-horizontal-relative:page;z-index:251673600;mso-width-relative:page;mso-height-relative:page;" fillcolor="#000000" filled="t" stroked="f" coordsize="6096000,9525" o:gfxdata="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QnPxG2AAAAAwBAAAPAAAAAAAAAAEAIAAAACIAAABkcnMvZG93bnJldi54&#10;bWxQSwECFAAUAAAACACHTuJAB5kjyDMCAAAEBQAADgAAAAAAAAABACAAAAAnAQAAZHJzL2Uyb0Rv&#10;Yy54bWxQSwUGAAAAAAYABgBZAQAAzAUAAAAA&#10;" path="m6095999,9524l0,9524,0,0,6095999,0,6095999,9524xe">
                <v:fill on="t" opacity="9763f" focussize="0,0"/>
                <v:stroke on="f"/>
                <v:imagedata o:title=""/>
                <o:lock v:ext="edit" aspectratio="f"/>
                <v:textbox inset="0mm,0mm,0mm,0mm"/>
              </v:shape>
            </w:pict>
          </mc:Fallback>
        </mc:AlternateContent>
      </w:r>
      <w:r>
        <w:rPr>
          <w:rFonts w:ascii="Arial"/>
          <w:i/>
          <w:color w:val="0D0D0D"/>
          <w:w w:val="120"/>
          <w:sz w:val="43"/>
        </w:rPr>
        <w:t>P</w:t>
      </w:r>
      <w:r>
        <w:rPr>
          <w:rFonts w:ascii="Arial"/>
          <w:i/>
          <w:color w:val="0D0D0D"/>
          <w:spacing w:val="-83"/>
          <w:w w:val="120"/>
          <w:sz w:val="43"/>
        </w:rPr>
        <w:t xml:space="preserve"> </w:t>
      </w:r>
      <w:r>
        <w:rPr>
          <w:rFonts w:ascii="Times New Roman"/>
          <w:color w:val="0D0D0D"/>
          <w:w w:val="120"/>
          <w:sz w:val="43"/>
        </w:rPr>
        <w:t>(</w:t>
      </w:r>
      <w:r>
        <w:rPr>
          <w:rFonts w:ascii="Arial"/>
          <w:i/>
          <w:color w:val="0D0D0D"/>
          <w:w w:val="120"/>
          <w:sz w:val="43"/>
        </w:rPr>
        <w:t>X</w:t>
      </w:r>
      <w:r>
        <w:rPr>
          <w:rFonts w:ascii="Arial"/>
          <w:i/>
          <w:color w:val="0D0D0D"/>
          <w:spacing w:val="5"/>
          <w:w w:val="120"/>
          <w:sz w:val="43"/>
        </w:rPr>
        <w:t xml:space="preserve"> </w:t>
      </w:r>
      <w:r>
        <w:rPr>
          <w:rFonts w:ascii="Times New Roman"/>
          <w:color w:val="0D0D0D"/>
          <w:w w:val="120"/>
          <w:sz w:val="43"/>
        </w:rPr>
        <w:t>&lt;</w:t>
      </w:r>
      <w:r>
        <w:rPr>
          <w:rFonts w:ascii="Times New Roman"/>
          <w:color w:val="0D0D0D"/>
          <w:spacing w:val="-11"/>
          <w:w w:val="120"/>
          <w:sz w:val="43"/>
        </w:rPr>
        <w:t xml:space="preserve"> </w:t>
      </w:r>
      <w:r>
        <w:rPr>
          <w:rFonts w:ascii="Times New Roman"/>
          <w:color w:val="0D0D0D"/>
          <w:spacing w:val="-5"/>
          <w:w w:val="120"/>
          <w:sz w:val="43"/>
        </w:rPr>
        <w:t>5)</w:t>
      </w:r>
    </w:p>
    <w:p w14:paraId="2C0A7D25">
      <w:pPr>
        <w:pStyle w:val="7"/>
        <w:spacing w:before="444"/>
        <w:rPr>
          <w:rFonts w:ascii="Times New Roman"/>
          <w:sz w:val="43"/>
        </w:rPr>
      </w:pPr>
    </w:p>
    <w:p w14:paraId="6365A8CB">
      <w:pPr>
        <w:pStyle w:val="7"/>
        <w:ind w:left="959"/>
      </w:pPr>
      <w:r>
        <w:rPr>
          <w:color w:val="0D0D0D"/>
        </w:rPr>
        <w:t>Using</w:t>
      </w:r>
      <w:r>
        <w:rPr>
          <w:color w:val="0D0D0D"/>
          <w:spacing w:val="-5"/>
        </w:rPr>
        <w:t xml:space="preserve"> </w:t>
      </w:r>
      <w:r>
        <w:rPr>
          <w:color w:val="0D0D0D"/>
        </w:rPr>
        <w:t>Poisson</w:t>
      </w:r>
      <w:r>
        <w:rPr>
          <w:color w:val="0D0D0D"/>
          <w:spacing w:val="-4"/>
        </w:rPr>
        <w:t xml:space="preserve"> </w:t>
      </w:r>
      <w:r>
        <w:rPr>
          <w:color w:val="0D0D0D"/>
          <w:spacing w:val="-2"/>
        </w:rPr>
        <w:t>distribution:</w:t>
      </w:r>
    </w:p>
    <w:p w14:paraId="3F57E85A">
      <w:pPr>
        <w:pStyle w:val="7"/>
      </w:pPr>
    </w:p>
    <w:p w14:paraId="570FEF7C">
      <w:pPr>
        <w:pStyle w:val="7"/>
      </w:pPr>
    </w:p>
    <w:p w14:paraId="499E2F82">
      <w:pPr>
        <w:pStyle w:val="7"/>
      </w:pPr>
    </w:p>
    <w:p w14:paraId="2B6EB920">
      <w:pPr>
        <w:pStyle w:val="7"/>
        <w:spacing w:before="224"/>
      </w:pPr>
    </w:p>
    <w:p w14:paraId="3189C9E6">
      <w:pPr>
        <w:pStyle w:val="2"/>
        <w:rPr>
          <w:b w:val="0"/>
        </w:rPr>
      </w:pPr>
      <w:bookmarkStart w:id="108" w:name="_Toc12023"/>
      <w:bookmarkStart w:id="109" w:name="_Toc21051"/>
      <w:bookmarkStart w:id="110" w:name="_Toc18107"/>
      <w:bookmarkStart w:id="111" w:name="_Toc28152"/>
      <w:r>
        <w:rPr>
          <w:b w:val="0"/>
        </w:rPr>
        <mc:AlternateContent>
          <mc:Choice Requires="wps">
            <w:drawing>
              <wp:anchor distT="0" distB="0" distL="0" distR="0" simplePos="0" relativeHeight="251674624" behindDoc="0" locked="0" layoutInCell="1" allowOverlap="1">
                <wp:simplePos x="0" y="0"/>
                <wp:positionH relativeFrom="page">
                  <wp:posOffset>837565</wp:posOffset>
                </wp:positionH>
                <wp:positionV relativeFrom="paragraph">
                  <wp:posOffset>-276225</wp:posOffset>
                </wp:positionV>
                <wp:extent cx="6096000" cy="9525"/>
                <wp:effectExtent l="0" t="0" r="0" b="0"/>
                <wp:wrapNone/>
                <wp:docPr id="360" name="Graphic 36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60" o:spid="_x0000_s1026" o:spt="100" style="position:absolute;left:0pt;margin-left:65.95pt;margin-top:-21.75pt;height:0.75pt;width:480pt;mso-position-horizontal-relative:page;z-index:251674624;mso-width-relative:page;mso-height-relative:page;" fillcolor="#000000" filled="t" stroked="f" coordsize="6096000,9525" o:gfxdata="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ZsCSrYAAAADAEAAA8AAAAAAAAAAQAgAAAAIgAAAGRycy9kb3ducmV2Lnht&#10;bFBLAQIUABQAAAAIAIdO4kBl3t8zMgIAAAQFAAAOAAAAAAAAAAEAIAAAACcBAABkcnMvZTJvRG9j&#10;LnhtbFBLBQYAAAAABgAGAFkBAADLBQAAAAA=&#10;" path="m6095999,9524l0,9524,0,0,6095999,0,6095999,9524xe">
                <v:fill on="t" opacity="9763f" focussize="0,0"/>
                <v:stroke on="f"/>
                <v:imagedata o:title=""/>
                <o:lock v:ext="edit" aspectratio="f"/>
                <v:textbox inset="0mm,0mm,0mm,0mm"/>
              </v:shape>
            </w:pict>
          </mc:Fallback>
        </mc:AlternateContent>
      </w:r>
      <w:r>
        <w:rPr>
          <w:b w:val="0"/>
          <w:color w:val="0D0D0D"/>
          <w:spacing w:val="-2"/>
        </w:rPr>
        <w:t>Answer</w:t>
      </w:r>
      <w:bookmarkEnd w:id="108"/>
      <w:bookmarkEnd w:id="109"/>
      <w:bookmarkEnd w:id="110"/>
      <w:bookmarkEnd w:id="111"/>
    </w:p>
    <w:p w14:paraId="79175906">
      <w:pPr>
        <w:pStyle w:val="7"/>
        <w:rPr>
          <w:rFonts w:ascii="Segoe UI Semibold"/>
          <w:sz w:val="36"/>
        </w:rPr>
      </w:pPr>
    </w:p>
    <w:p w14:paraId="73CD139C">
      <w:pPr>
        <w:pStyle w:val="7"/>
        <w:rPr>
          <w:rFonts w:ascii="Segoe UI Semibold"/>
          <w:sz w:val="36"/>
        </w:rPr>
      </w:pPr>
    </w:p>
    <w:p w14:paraId="72A206C8">
      <w:pPr>
        <w:pStyle w:val="7"/>
        <w:spacing w:before="5"/>
        <w:rPr>
          <w:rFonts w:ascii="Segoe UI Semibold"/>
          <w:sz w:val="36"/>
        </w:rPr>
      </w:pPr>
    </w:p>
    <w:p w14:paraId="7E5678E4">
      <w:pPr>
        <w:pStyle w:val="10"/>
        <w:numPr>
          <w:ilvl w:val="0"/>
          <w:numId w:val="7"/>
        </w:numPr>
        <w:tabs>
          <w:tab w:val="left" w:pos="1485"/>
        </w:tabs>
        <w:spacing w:before="0" w:after="0" w:line="240" w:lineRule="auto"/>
        <w:ind w:left="1485" w:right="0" w:hanging="526"/>
        <w:jc w:val="left"/>
        <w:rPr>
          <w:rFonts w:ascii="Times New Roman"/>
          <w:sz w:val="43"/>
        </w:rPr>
      </w:pPr>
      <w:r>
        <w:rPr>
          <w:rFonts w:ascii="Times New Roman"/>
          <w:sz w:val="43"/>
        </w:rPr>
        <mc:AlternateContent>
          <mc:Choice Requires="wps">
            <w:drawing>
              <wp:anchor distT="0" distB="0" distL="0" distR="0" simplePos="0" relativeHeight="251674624" behindDoc="0" locked="0" layoutInCell="1" allowOverlap="1">
                <wp:simplePos x="0" y="0"/>
                <wp:positionH relativeFrom="page">
                  <wp:posOffset>837565</wp:posOffset>
                </wp:positionH>
                <wp:positionV relativeFrom="paragraph">
                  <wp:posOffset>-267335</wp:posOffset>
                </wp:positionV>
                <wp:extent cx="6096000" cy="9525"/>
                <wp:effectExtent l="0" t="0" r="0" b="0"/>
                <wp:wrapNone/>
                <wp:docPr id="361" name="Graphic 36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61" o:spid="_x0000_s1026" o:spt="100" style="position:absolute;left:0pt;margin-left:65.95pt;margin-top:-21.05pt;height:0.75pt;width:480pt;mso-position-horizontal-relative:page;z-index:251674624;mso-width-relative:page;mso-height-relative:page;" fillcolor="#000000" filled="t" stroked="f" coordsize="6096000,9525" o:gfxdata="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b5yJo2AAAAAwBAAAPAAAAAAAAAAEAIAAAACIAAABkcnMvZG93bnJldi54&#10;bWxQSwECFAAUAAAACACHTuJAnBYrRjMCAAAEBQAADgAAAAAAAAABACAAAAAnAQAAZHJzL2Uyb0Rv&#10;Yy54bWxQSwUGAAAAAAYABgBZAQAAzAUAAAAA&#10;" path="m6095999,9524l0,9524,0,0,6095999,0,6095999,9524xe">
                <v:fill on="t" opacity="9763f" focussize="0,0"/>
                <v:stroke on="f"/>
                <v:imagedata o:title=""/>
                <o:lock v:ext="edit" aspectratio="f"/>
                <v:textbox inset="0mm,0mm,0mm,0mm"/>
              </v:shape>
            </w:pict>
          </mc:Fallback>
        </mc:AlternateContent>
      </w:r>
      <w:r>
        <w:rPr>
          <w:rFonts w:ascii="Arial"/>
          <w:i/>
          <w:color w:val="0D0D0D"/>
          <w:w w:val="115"/>
          <w:sz w:val="43"/>
        </w:rPr>
        <w:t>P</w:t>
      </w:r>
      <w:r>
        <w:rPr>
          <w:rFonts w:ascii="Arial"/>
          <w:i/>
          <w:color w:val="0D0D0D"/>
          <w:spacing w:val="-70"/>
          <w:w w:val="115"/>
          <w:sz w:val="43"/>
        </w:rPr>
        <w:t xml:space="preserve"> </w:t>
      </w:r>
      <w:r>
        <w:rPr>
          <w:rFonts w:ascii="Times New Roman"/>
          <w:color w:val="0D0D0D"/>
          <w:w w:val="115"/>
          <w:sz w:val="43"/>
        </w:rPr>
        <w:t>(</w:t>
      </w:r>
      <w:r>
        <w:rPr>
          <w:rFonts w:ascii="Arial"/>
          <w:i/>
          <w:color w:val="0D0D0D"/>
          <w:w w:val="115"/>
          <w:sz w:val="43"/>
        </w:rPr>
        <w:t>X</w:t>
      </w:r>
      <w:r>
        <w:rPr>
          <w:rFonts w:ascii="Arial"/>
          <w:i/>
          <w:color w:val="0D0D0D"/>
          <w:spacing w:val="35"/>
          <w:w w:val="115"/>
          <w:sz w:val="43"/>
        </w:rPr>
        <w:t xml:space="preserve"> </w:t>
      </w:r>
      <w:r>
        <w:rPr>
          <w:rFonts w:ascii="Times New Roman"/>
          <w:color w:val="0D0D0D"/>
          <w:w w:val="115"/>
          <w:sz w:val="43"/>
        </w:rPr>
        <w:t>&gt;</w:t>
      </w:r>
      <w:r>
        <w:rPr>
          <w:rFonts w:ascii="Times New Roman"/>
          <w:color w:val="0D0D0D"/>
          <w:spacing w:val="11"/>
          <w:w w:val="115"/>
          <w:sz w:val="43"/>
        </w:rPr>
        <w:t xml:space="preserve"> </w:t>
      </w:r>
      <w:r>
        <w:rPr>
          <w:rFonts w:ascii="Times New Roman"/>
          <w:color w:val="0D0D0D"/>
          <w:spacing w:val="-5"/>
          <w:w w:val="115"/>
          <w:sz w:val="43"/>
        </w:rPr>
        <w:t>10)</w:t>
      </w:r>
    </w:p>
    <w:p w14:paraId="11BDD2BB">
      <w:pPr>
        <w:pStyle w:val="7"/>
        <w:rPr>
          <w:rFonts w:ascii="Times New Roman"/>
          <w:sz w:val="43"/>
        </w:rPr>
      </w:pPr>
    </w:p>
    <w:p w14:paraId="66A87739">
      <w:pPr>
        <w:pStyle w:val="7"/>
        <w:rPr>
          <w:rFonts w:ascii="Times New Roman"/>
          <w:sz w:val="43"/>
        </w:rPr>
      </w:pPr>
    </w:p>
    <w:p w14:paraId="3941E486">
      <w:pPr>
        <w:pStyle w:val="7"/>
        <w:rPr>
          <w:rFonts w:ascii="Times New Roman"/>
          <w:sz w:val="43"/>
        </w:rPr>
      </w:pPr>
    </w:p>
    <w:p w14:paraId="772CD413">
      <w:pPr>
        <w:pStyle w:val="7"/>
        <w:spacing w:before="166"/>
        <w:rPr>
          <w:rFonts w:ascii="Times New Roman"/>
          <w:sz w:val="43"/>
        </w:rPr>
      </w:pPr>
    </w:p>
    <w:p w14:paraId="12274144">
      <w:pPr>
        <w:pStyle w:val="2"/>
        <w:rPr>
          <w:b w:val="0"/>
        </w:rPr>
      </w:pPr>
      <w:bookmarkStart w:id="112" w:name="_Toc27215"/>
      <w:bookmarkStart w:id="113" w:name="_Toc9827"/>
      <w:bookmarkStart w:id="114" w:name="_Toc5200"/>
      <w:bookmarkStart w:id="115" w:name="_Toc1570"/>
      <w:r>
        <w:rPr>
          <w:b w:val="0"/>
        </w:rPr>
        <mc:AlternateContent>
          <mc:Choice Requires="wps">
            <w:drawing>
              <wp:anchor distT="0" distB="0" distL="0" distR="0" simplePos="0" relativeHeight="251675648" behindDoc="0" locked="0" layoutInCell="1" allowOverlap="1">
                <wp:simplePos x="0" y="0"/>
                <wp:positionH relativeFrom="page">
                  <wp:posOffset>837565</wp:posOffset>
                </wp:positionH>
                <wp:positionV relativeFrom="paragraph">
                  <wp:posOffset>-276860</wp:posOffset>
                </wp:positionV>
                <wp:extent cx="6096000" cy="9525"/>
                <wp:effectExtent l="0" t="0" r="0" b="0"/>
                <wp:wrapNone/>
                <wp:docPr id="362" name="Graphic 36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62" o:spid="_x0000_s1026" o:spt="100" style="position:absolute;left:0pt;margin-left:65.95pt;margin-top:-21.8pt;height:0.75pt;width:480pt;mso-position-horizontal-relative:page;z-index:251675648;mso-width-relative:page;mso-height-relative:page;" fillcolor="#000000" filled="t" stroked="f" coordsize="6096000,9525" o:gfxdata="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7AOw2AAAAAwBAAAPAAAAAAAAAAEAIAAAACIAAABkcnMvZG93bnJldi54&#10;bWxQSwECFAAUAAAACACHTuJAl0822DMCAAAEBQAADgAAAAAAAAABACAAAAAnAQAAZHJzL2Uyb0Rv&#10;Yy54bWxQSwUGAAAAAAYABgBZAQAAzAUAAAAA&#10;" path="m6095999,9524l0,9524,0,0,6095999,0,6095999,9524xe">
                <v:fill on="t" opacity="9763f" focussize="0,0"/>
                <v:stroke on="f"/>
                <v:imagedata o:title=""/>
                <o:lock v:ext="edit" aspectratio="f"/>
                <v:textbox inset="0mm,0mm,0mm,0mm"/>
              </v:shape>
            </w:pict>
          </mc:Fallback>
        </mc:AlternateContent>
      </w:r>
      <w:r>
        <w:rPr>
          <w:b w:val="0"/>
          <w:color w:val="0D0D0D"/>
          <w:spacing w:val="-2"/>
        </w:rPr>
        <w:t>Answer</w:t>
      </w:r>
      <w:bookmarkEnd w:id="112"/>
      <w:bookmarkEnd w:id="113"/>
      <w:bookmarkEnd w:id="114"/>
      <w:bookmarkEnd w:id="115"/>
    </w:p>
    <w:p w14:paraId="633F68F8">
      <w:pPr>
        <w:pStyle w:val="7"/>
        <w:rPr>
          <w:rFonts w:ascii="Segoe UI Semibold"/>
          <w:sz w:val="29"/>
        </w:rPr>
      </w:pPr>
      <w:r>
        <w:br w:type="column"/>
      </w:r>
    </w:p>
    <w:p w14:paraId="4445B692">
      <w:pPr>
        <w:pStyle w:val="7"/>
        <w:rPr>
          <w:rFonts w:ascii="Segoe UI Semibold"/>
          <w:sz w:val="29"/>
        </w:rPr>
      </w:pPr>
    </w:p>
    <w:p w14:paraId="4D5500F9">
      <w:pPr>
        <w:pStyle w:val="7"/>
        <w:spacing w:before="154"/>
        <w:rPr>
          <w:rFonts w:ascii="Segoe UI Semibold"/>
          <w:sz w:val="29"/>
        </w:rPr>
      </w:pPr>
    </w:p>
    <w:p w14:paraId="723C3DAD">
      <w:pPr>
        <w:spacing w:before="1"/>
        <w:ind w:left="0" w:right="3805" w:firstLine="0"/>
        <w:jc w:val="center"/>
        <w:rPr>
          <w:rFonts w:ascii="Times New Roman" w:hAnsi="Times New Roman"/>
          <w:sz w:val="29"/>
        </w:rPr>
      </w:pPr>
      <w:r>
        <w:rPr>
          <w:rFonts w:ascii="Arial" w:hAnsi="Arial"/>
          <w:i/>
          <w:color w:val="0D0D0D"/>
          <w:w w:val="120"/>
          <w:sz w:val="29"/>
        </w:rPr>
        <w:t>λ</w:t>
      </w:r>
      <w:r>
        <w:rPr>
          <w:rFonts w:ascii="Arial" w:hAnsi="Arial"/>
          <w:i/>
          <w:color w:val="0D0D0D"/>
          <w:spacing w:val="-3"/>
          <w:w w:val="120"/>
          <w:sz w:val="29"/>
        </w:rPr>
        <w:t xml:space="preserve"> </w:t>
      </w:r>
      <w:r>
        <w:rPr>
          <w:rFonts w:ascii="Times New Roman" w:hAnsi="Times New Roman"/>
          <w:color w:val="0D0D0D"/>
          <w:w w:val="120"/>
          <w:sz w:val="29"/>
        </w:rPr>
        <w:t>=</w:t>
      </w:r>
      <w:r>
        <w:rPr>
          <w:rFonts w:ascii="Times New Roman" w:hAnsi="Times New Roman"/>
          <w:color w:val="0D0D0D"/>
          <w:spacing w:val="6"/>
          <w:w w:val="120"/>
          <w:sz w:val="29"/>
        </w:rPr>
        <w:t xml:space="preserve"> </w:t>
      </w:r>
      <w:r>
        <w:rPr>
          <w:rFonts w:ascii="Times New Roman" w:hAnsi="Times New Roman"/>
          <w:color w:val="0D0D0D"/>
          <w:spacing w:val="-10"/>
          <w:w w:val="120"/>
          <w:sz w:val="29"/>
        </w:rPr>
        <w:t>7</w:t>
      </w:r>
    </w:p>
    <w:p w14:paraId="253E506F">
      <w:pPr>
        <w:pStyle w:val="7"/>
        <w:rPr>
          <w:rFonts w:ascii="Times New Roman"/>
          <w:sz w:val="29"/>
        </w:rPr>
      </w:pPr>
    </w:p>
    <w:p w14:paraId="77BA7CE1">
      <w:pPr>
        <w:pStyle w:val="7"/>
        <w:rPr>
          <w:rFonts w:ascii="Times New Roman"/>
          <w:sz w:val="29"/>
        </w:rPr>
      </w:pPr>
    </w:p>
    <w:p w14:paraId="77625430">
      <w:pPr>
        <w:pStyle w:val="7"/>
        <w:rPr>
          <w:rFonts w:ascii="Times New Roman"/>
          <w:sz w:val="29"/>
        </w:rPr>
      </w:pPr>
    </w:p>
    <w:p w14:paraId="2505A057">
      <w:pPr>
        <w:pStyle w:val="7"/>
        <w:rPr>
          <w:rFonts w:ascii="Times New Roman"/>
          <w:sz w:val="29"/>
        </w:rPr>
      </w:pPr>
    </w:p>
    <w:p w14:paraId="46DDB121">
      <w:pPr>
        <w:pStyle w:val="7"/>
        <w:spacing w:before="7"/>
        <w:rPr>
          <w:rFonts w:ascii="Times New Roman"/>
          <w:sz w:val="29"/>
        </w:rPr>
      </w:pPr>
    </w:p>
    <w:p w14:paraId="12901D4F">
      <w:pPr>
        <w:spacing w:before="0"/>
        <w:ind w:left="1" w:right="3805" w:firstLine="0"/>
        <w:jc w:val="center"/>
        <w:rPr>
          <w:rFonts w:ascii="Times New Roman" w:hAnsi="Times New Roman"/>
          <w:sz w:val="29"/>
        </w:rPr>
      </w:pPr>
      <w:r>
        <w:rPr>
          <w:rFonts w:ascii="Times New Roman" w:hAnsi="Times New Roman"/>
          <w:sz w:val="29"/>
        </w:rPr>
        <mc:AlternateContent>
          <mc:Choice Requires="wpg">
            <w:drawing>
              <wp:anchor distT="0" distB="0" distL="0" distR="0" simplePos="0" relativeHeight="251675648" behindDoc="0" locked="0" layoutInCell="1" allowOverlap="1">
                <wp:simplePos x="0" y="0"/>
                <wp:positionH relativeFrom="page">
                  <wp:posOffset>6931025</wp:posOffset>
                </wp:positionH>
                <wp:positionV relativeFrom="paragraph">
                  <wp:posOffset>-487680</wp:posOffset>
                </wp:positionV>
                <wp:extent cx="484505" cy="768350"/>
                <wp:effectExtent l="0" t="0" r="0" b="0"/>
                <wp:wrapNone/>
                <wp:docPr id="363" name="Group 363"/>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364" name="Graphic 364"/>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365" name="Graphic 365"/>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366" name="Image 366"/>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367" name="Image 367"/>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368" name="Image 368"/>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369" name="Image 369"/>
                          <pic:cNvPicPr/>
                        </pic:nvPicPr>
                        <pic:blipFill>
                          <a:blip r:embed="rId11" cstate="print"/>
                          <a:stretch>
                            <a:fillRect/>
                          </a:stretch>
                        </pic:blipFill>
                        <pic:spPr>
                          <a:xfrm>
                            <a:off x="469772" y="213359"/>
                            <a:ext cx="9524" cy="9524"/>
                          </a:xfrm>
                          <a:prstGeom prst="rect">
                            <a:avLst/>
                          </a:prstGeom>
                        </pic:spPr>
                      </pic:pic>
                      <wps:wsp>
                        <wps:cNvPr id="370" name="Graphic 370"/>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371" name="Image 371"/>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38.4pt;height:60.5pt;width:38.15pt;mso-position-horizontal-relative:page;z-index:251675648;mso-width-relative:page;mso-height-relative:page;" coordsize="484505,768350" o:gfxdata="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">
                <o:lock v:ext="edit" aspectratio="f"/>
                <v:shape id="Graphic 364" o:spid="_x0000_s1026" o:spt="100" style="position:absolute;left:0;top:0;height:768350;width:484505;" fillcolor="#000000" filled="t" stroked="f" coordsize="484505,768350" o:gfxdata="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a+o1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65" o:spid="_x0000_s1026" o:spt="100" style="position:absolute;left:117347;top:213359;height:342900;width:361950;" fillcolor="#FFFFFF" filled="t" stroked="f" coordsize="361950,342900" o:gfxdata="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d9Uj&#10;wAAAANw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66" o:spid="_x0000_s1026" o:spt="75" type="#_x0000_t75" style="position:absolute;left:117347;top:546734;height:9524;width:9524;" filled="f" o:preferrelative="t" stroked="f" coordsize="21600,21600" o:gfxdata="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Av/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367" o:spid="_x0000_s1026" o:spt="75" type="#_x0000_t75" style="position:absolute;left:469772;top:546734;height:9524;width:9524;" filled="f" o:preferrelative="t" stroked="f" coordsize="21600,21600" o:gfxdata="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rIpl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368" o:spid="_x0000_s1026" o:spt="75" type="#_x0000_t75" style="position:absolute;left:117347;top:213359;height:9524;width:9524;" filled="f" o:preferrelative="t" stroked="f" coordsize="21600,21600" o:gfxdata="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MeF7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369" o:spid="_x0000_s1026" o:spt="75" type="#_x0000_t75" style="position:absolute;left:469772;top:213359;height:9524;width:9524;" filled="f" o:preferrelative="t" stroked="f" coordsize="21600,21600" o:gfxdata="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f7uM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370" o:spid="_x0000_s1026" o:spt="100" style="position:absolute;left:164972;top:251459;height:266700;width:266700;" fillcolor="#FFFFFF" filled="t" stroked="f" coordsize="266700,266700" o:gfxdata="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FTtP7sAAADc&#10;AAAADwAAAAAAAAABACAAAAAiAAAAZHJzL2Rvd25yZXYueG1sUEsBAhQAFAAAAAgAh07iQDMvBZ47&#10;AAAAOQAAABAAAAAAAAAAAQAgAAAACgEAAGRycy9zaGFwZXhtbC54bWxQSwUGAAAAAAYABgBbAQAA&#10;tA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71" o:spid="_x0000_s1026" o:spt="75" type="#_x0000_t75" style="position:absolute;left:228076;top:308133;height:146923;width:143676;" filled="f" o:preferrelative="t" stroked="f" coordsize="21600,21600" o:gfxdata="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2rBb4A&#10;AADcAAAADwAAAAAAAAABACAAAAAiAAAAZHJzL2Rvd25yZXYueG1sUEsBAhQAFAAAAAgAh07iQDMv&#10;BZ47AAAAOQAAABAAAAAAAAAAAQAgAAAADQEAAGRycy9zaGFwZXhtbC54bWxQSwUGAAAAAAYABgBb&#10;AQAAtwMAAAAA&#10;">
                  <v:fill on="f" focussize="0,0"/>
                  <v:stroke on="f"/>
                  <v:imagedata r:id="rId12" o:title=""/>
                  <o:lock v:ext="edit" aspectratio="f"/>
                </v:shape>
              </v:group>
            </w:pict>
          </mc:Fallback>
        </mc:AlternateContent>
      </w:r>
      <w:r>
        <w:rPr>
          <w:rFonts w:ascii="Arial" w:hAnsi="Arial"/>
          <w:i/>
          <w:color w:val="0D0D0D"/>
          <w:w w:val="120"/>
          <w:sz w:val="29"/>
        </w:rPr>
        <w:t>P</w:t>
      </w:r>
      <w:r>
        <w:rPr>
          <w:rFonts w:ascii="Arial" w:hAnsi="Arial"/>
          <w:i/>
          <w:color w:val="0D0D0D"/>
          <w:spacing w:val="-58"/>
          <w:w w:val="120"/>
          <w:sz w:val="29"/>
        </w:rPr>
        <w:t xml:space="preserve"> </w:t>
      </w:r>
      <w:r>
        <w:rPr>
          <w:rFonts w:ascii="Times New Roman" w:hAnsi="Times New Roman"/>
          <w:color w:val="0D0D0D"/>
          <w:w w:val="120"/>
          <w:sz w:val="29"/>
        </w:rPr>
        <w:t>(</w:t>
      </w:r>
      <w:r>
        <w:rPr>
          <w:rFonts w:ascii="Arial" w:hAnsi="Arial"/>
          <w:i/>
          <w:color w:val="0D0D0D"/>
          <w:w w:val="120"/>
          <w:sz w:val="29"/>
        </w:rPr>
        <w:t>X</w:t>
      </w:r>
      <w:r>
        <w:rPr>
          <w:rFonts w:ascii="Arial" w:hAnsi="Arial"/>
          <w:i/>
          <w:color w:val="0D0D0D"/>
          <w:spacing w:val="-1"/>
          <w:w w:val="120"/>
          <w:sz w:val="29"/>
        </w:rPr>
        <w:t xml:space="preserve"> </w:t>
      </w:r>
      <w:r>
        <w:rPr>
          <w:rFonts w:ascii="Times New Roman" w:hAnsi="Times New Roman"/>
          <w:color w:val="0D0D0D"/>
          <w:w w:val="120"/>
          <w:sz w:val="29"/>
        </w:rPr>
        <w:t>&lt;</w:t>
      </w:r>
      <w:r>
        <w:rPr>
          <w:rFonts w:ascii="Times New Roman" w:hAnsi="Times New Roman"/>
          <w:color w:val="0D0D0D"/>
          <w:spacing w:val="-10"/>
          <w:w w:val="120"/>
          <w:sz w:val="29"/>
        </w:rPr>
        <w:t xml:space="preserve"> </w:t>
      </w:r>
      <w:r>
        <w:rPr>
          <w:rFonts w:ascii="Times New Roman" w:hAnsi="Times New Roman"/>
          <w:color w:val="0D0D0D"/>
          <w:w w:val="120"/>
          <w:sz w:val="29"/>
        </w:rPr>
        <w:t>5)</w:t>
      </w:r>
      <w:r>
        <w:rPr>
          <w:rFonts w:ascii="Times New Roman" w:hAnsi="Times New Roman"/>
          <w:color w:val="0D0D0D"/>
          <w:spacing w:val="-10"/>
          <w:w w:val="120"/>
          <w:sz w:val="29"/>
        </w:rPr>
        <w:t xml:space="preserve"> </w:t>
      </w:r>
      <w:r>
        <w:rPr>
          <w:rFonts w:ascii="Times New Roman" w:hAnsi="Times New Roman"/>
          <w:color w:val="0D0D0D"/>
          <w:w w:val="120"/>
          <w:sz w:val="29"/>
        </w:rPr>
        <w:t>=</w:t>
      </w:r>
      <w:r>
        <w:rPr>
          <w:rFonts w:ascii="Times New Roman" w:hAnsi="Times New Roman"/>
          <w:color w:val="0D0D0D"/>
          <w:spacing w:val="-10"/>
          <w:w w:val="120"/>
          <w:sz w:val="29"/>
        </w:rPr>
        <w:t xml:space="preserve"> </w:t>
      </w:r>
      <w:r>
        <w:rPr>
          <w:rFonts w:ascii="Arial" w:hAnsi="Arial"/>
          <w:i/>
          <w:color w:val="0D0D0D"/>
          <w:w w:val="120"/>
          <w:sz w:val="29"/>
        </w:rPr>
        <w:t>P</w:t>
      </w:r>
      <w:r>
        <w:rPr>
          <w:rFonts w:ascii="Arial" w:hAnsi="Arial"/>
          <w:i/>
          <w:color w:val="0D0D0D"/>
          <w:spacing w:val="-57"/>
          <w:w w:val="120"/>
          <w:sz w:val="29"/>
        </w:rPr>
        <w:t xml:space="preserve"> </w:t>
      </w:r>
      <w:r>
        <w:rPr>
          <w:rFonts w:ascii="Times New Roman" w:hAnsi="Times New Roman"/>
          <w:color w:val="0D0D0D"/>
          <w:w w:val="120"/>
          <w:sz w:val="29"/>
        </w:rPr>
        <w:t>(</w:t>
      </w:r>
      <w:r>
        <w:rPr>
          <w:rFonts w:ascii="Arial" w:hAnsi="Arial"/>
          <w:i/>
          <w:color w:val="0D0D0D"/>
          <w:w w:val="120"/>
          <w:sz w:val="29"/>
        </w:rPr>
        <w:t>X</w:t>
      </w:r>
      <w:r>
        <w:rPr>
          <w:rFonts w:ascii="Arial" w:hAnsi="Arial"/>
          <w:i/>
          <w:color w:val="0D0D0D"/>
          <w:spacing w:val="1"/>
          <w:w w:val="120"/>
          <w:sz w:val="29"/>
        </w:rPr>
        <w:t xml:space="preserve"> </w:t>
      </w:r>
      <w:r>
        <w:rPr>
          <w:rFonts w:ascii="Times New Roman" w:hAnsi="Times New Roman"/>
          <w:color w:val="0D0D0D"/>
          <w:w w:val="120"/>
          <w:sz w:val="29"/>
        </w:rPr>
        <w:t>≤</w:t>
      </w:r>
      <w:r>
        <w:rPr>
          <w:rFonts w:ascii="Times New Roman" w:hAnsi="Times New Roman"/>
          <w:color w:val="0D0D0D"/>
          <w:spacing w:val="-10"/>
          <w:w w:val="120"/>
          <w:sz w:val="29"/>
        </w:rPr>
        <w:t xml:space="preserve"> </w:t>
      </w:r>
      <w:r>
        <w:rPr>
          <w:rFonts w:ascii="Times New Roman" w:hAnsi="Times New Roman"/>
          <w:color w:val="0D0D0D"/>
          <w:spacing w:val="-5"/>
          <w:w w:val="120"/>
          <w:sz w:val="29"/>
        </w:rPr>
        <w:t>4)</w:t>
      </w:r>
    </w:p>
    <w:p w14:paraId="63F33D1C">
      <w:pPr>
        <w:pStyle w:val="7"/>
        <w:rPr>
          <w:rFonts w:ascii="Times New Roman"/>
          <w:sz w:val="29"/>
        </w:rPr>
      </w:pPr>
    </w:p>
    <w:p w14:paraId="46BDBEB9">
      <w:pPr>
        <w:pStyle w:val="7"/>
        <w:spacing w:before="229"/>
        <w:rPr>
          <w:rFonts w:ascii="Times New Roman"/>
          <w:sz w:val="29"/>
        </w:rPr>
      </w:pPr>
    </w:p>
    <w:p w14:paraId="5F092657">
      <w:pPr>
        <w:spacing w:before="0"/>
        <w:ind w:left="0" w:right="3805" w:firstLine="0"/>
        <w:jc w:val="center"/>
        <w:rPr>
          <w:rFonts w:ascii="Times New Roman"/>
          <w:sz w:val="29"/>
        </w:rPr>
      </w:pPr>
      <w:r>
        <w:rPr>
          <w:rFonts w:ascii="Arial"/>
          <w:i/>
          <w:color w:val="0D0D0D"/>
          <w:w w:val="115"/>
          <w:sz w:val="29"/>
        </w:rPr>
        <w:t>P</w:t>
      </w:r>
      <w:r>
        <w:rPr>
          <w:rFonts w:ascii="Arial"/>
          <w:i/>
          <w:color w:val="0D0D0D"/>
          <w:spacing w:val="-50"/>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20"/>
          <w:w w:val="115"/>
          <w:sz w:val="29"/>
        </w:rPr>
        <w:t xml:space="preserve"> </w:t>
      </w:r>
      <w:r>
        <w:rPr>
          <w:rFonts w:ascii="Times New Roman"/>
          <w:color w:val="0D0D0D"/>
          <w:w w:val="115"/>
          <w:sz w:val="29"/>
        </w:rPr>
        <w:t>&lt;</w:t>
      </w:r>
      <w:r>
        <w:rPr>
          <w:rFonts w:ascii="Times New Roman"/>
          <w:color w:val="0D0D0D"/>
          <w:spacing w:val="4"/>
          <w:w w:val="115"/>
          <w:sz w:val="29"/>
        </w:rPr>
        <w:t xml:space="preserve"> </w:t>
      </w:r>
      <w:r>
        <w:rPr>
          <w:rFonts w:ascii="Times New Roman"/>
          <w:color w:val="0D0D0D"/>
          <w:w w:val="115"/>
          <w:sz w:val="29"/>
        </w:rPr>
        <w:t>5)</w:t>
      </w:r>
      <w:r>
        <w:rPr>
          <w:rFonts w:ascii="Times New Roman"/>
          <w:color w:val="0D0D0D"/>
          <w:spacing w:val="5"/>
          <w:w w:val="115"/>
          <w:sz w:val="29"/>
        </w:rPr>
        <w:t xml:space="preserve"> </w:t>
      </w:r>
      <w:r>
        <w:rPr>
          <w:rFonts w:ascii="Times New Roman"/>
          <w:color w:val="0D0D0D"/>
          <w:w w:val="115"/>
          <w:sz w:val="29"/>
        </w:rPr>
        <w:t>=</w:t>
      </w:r>
      <w:r>
        <w:rPr>
          <w:rFonts w:ascii="Times New Roman"/>
          <w:color w:val="0D0D0D"/>
          <w:spacing w:val="5"/>
          <w:w w:val="115"/>
          <w:sz w:val="29"/>
        </w:rPr>
        <w:t xml:space="preserve"> </w:t>
      </w:r>
      <w:r>
        <w:rPr>
          <w:rFonts w:ascii="Times New Roman"/>
          <w:color w:val="0D0D0D"/>
          <w:spacing w:val="-2"/>
          <w:w w:val="115"/>
          <w:sz w:val="29"/>
        </w:rPr>
        <w:t>0.1730</w:t>
      </w:r>
    </w:p>
    <w:p w14:paraId="60EEF203">
      <w:pPr>
        <w:pStyle w:val="7"/>
        <w:rPr>
          <w:rFonts w:ascii="Times New Roman"/>
          <w:sz w:val="29"/>
        </w:rPr>
      </w:pPr>
    </w:p>
    <w:p w14:paraId="12247C9B">
      <w:pPr>
        <w:pStyle w:val="7"/>
        <w:rPr>
          <w:rFonts w:ascii="Times New Roman"/>
          <w:sz w:val="29"/>
        </w:rPr>
      </w:pPr>
    </w:p>
    <w:p w14:paraId="0A19D76F">
      <w:pPr>
        <w:pStyle w:val="7"/>
        <w:rPr>
          <w:rFonts w:ascii="Times New Roman"/>
          <w:sz w:val="29"/>
        </w:rPr>
      </w:pPr>
    </w:p>
    <w:p w14:paraId="4E898F78">
      <w:pPr>
        <w:pStyle w:val="7"/>
        <w:spacing w:before="266"/>
        <w:rPr>
          <w:rFonts w:ascii="Times New Roman"/>
          <w:sz w:val="29"/>
        </w:rPr>
      </w:pPr>
    </w:p>
    <w:p w14:paraId="2EF01877">
      <w:pPr>
        <w:spacing w:before="0"/>
        <w:ind w:left="0" w:right="3805" w:firstLine="0"/>
        <w:jc w:val="center"/>
        <w:rPr>
          <w:rFonts w:ascii="Times New Roman"/>
          <w:sz w:val="29"/>
        </w:rPr>
      </w:pPr>
      <w:r>
        <w:rPr>
          <w:rFonts w:ascii="Arial"/>
          <w:i/>
          <w:color w:val="0D0D0D"/>
          <w:w w:val="115"/>
          <w:sz w:val="29"/>
        </w:rPr>
        <w:t>P</w:t>
      </w:r>
      <w:r>
        <w:rPr>
          <w:rFonts w:ascii="Arial"/>
          <w:i/>
          <w:color w:val="0D0D0D"/>
          <w:spacing w:val="-50"/>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20"/>
          <w:w w:val="115"/>
          <w:sz w:val="29"/>
        </w:rPr>
        <w:t xml:space="preserve"> </w:t>
      </w:r>
      <w:r>
        <w:rPr>
          <w:rFonts w:ascii="Times New Roman"/>
          <w:color w:val="0D0D0D"/>
          <w:w w:val="115"/>
          <w:sz w:val="29"/>
        </w:rPr>
        <w:t>&lt;</w:t>
      </w:r>
      <w:r>
        <w:rPr>
          <w:rFonts w:ascii="Times New Roman"/>
          <w:color w:val="0D0D0D"/>
          <w:spacing w:val="4"/>
          <w:w w:val="115"/>
          <w:sz w:val="29"/>
        </w:rPr>
        <w:t xml:space="preserve"> </w:t>
      </w:r>
      <w:r>
        <w:rPr>
          <w:rFonts w:ascii="Times New Roman"/>
          <w:color w:val="0D0D0D"/>
          <w:w w:val="115"/>
          <w:sz w:val="29"/>
        </w:rPr>
        <w:t>5)</w:t>
      </w:r>
      <w:r>
        <w:rPr>
          <w:rFonts w:ascii="Times New Roman"/>
          <w:color w:val="0D0D0D"/>
          <w:spacing w:val="5"/>
          <w:w w:val="115"/>
          <w:sz w:val="29"/>
        </w:rPr>
        <w:t xml:space="preserve"> </w:t>
      </w:r>
      <w:r>
        <w:rPr>
          <w:rFonts w:ascii="Times New Roman"/>
          <w:color w:val="0D0D0D"/>
          <w:w w:val="115"/>
          <w:sz w:val="29"/>
        </w:rPr>
        <w:t>=</w:t>
      </w:r>
      <w:r>
        <w:rPr>
          <w:rFonts w:ascii="Times New Roman"/>
          <w:color w:val="0D0D0D"/>
          <w:spacing w:val="5"/>
          <w:w w:val="115"/>
          <w:sz w:val="29"/>
        </w:rPr>
        <w:t xml:space="preserve"> </w:t>
      </w:r>
      <w:r>
        <w:rPr>
          <w:rFonts w:ascii="Times New Roman"/>
          <w:color w:val="0D0D0D"/>
          <w:spacing w:val="-2"/>
          <w:w w:val="115"/>
          <w:sz w:val="29"/>
        </w:rPr>
        <w:t>0.1730</w:t>
      </w:r>
    </w:p>
    <w:p w14:paraId="35C57901">
      <w:pPr>
        <w:pStyle w:val="7"/>
        <w:rPr>
          <w:rFonts w:ascii="Times New Roman"/>
          <w:sz w:val="29"/>
        </w:rPr>
      </w:pPr>
    </w:p>
    <w:p w14:paraId="10DD1AD7">
      <w:pPr>
        <w:pStyle w:val="7"/>
        <w:rPr>
          <w:rFonts w:ascii="Times New Roman"/>
          <w:sz w:val="29"/>
        </w:rPr>
      </w:pPr>
    </w:p>
    <w:p w14:paraId="3C3332D8">
      <w:pPr>
        <w:pStyle w:val="7"/>
        <w:rPr>
          <w:rFonts w:ascii="Times New Roman"/>
          <w:sz w:val="29"/>
        </w:rPr>
      </w:pPr>
    </w:p>
    <w:p w14:paraId="12C4F665">
      <w:pPr>
        <w:pStyle w:val="7"/>
        <w:rPr>
          <w:rFonts w:ascii="Times New Roman"/>
          <w:sz w:val="29"/>
        </w:rPr>
      </w:pPr>
    </w:p>
    <w:p w14:paraId="2ED009BB">
      <w:pPr>
        <w:pStyle w:val="7"/>
        <w:spacing w:before="8"/>
        <w:rPr>
          <w:rFonts w:ascii="Times New Roman"/>
          <w:sz w:val="29"/>
        </w:rPr>
      </w:pPr>
    </w:p>
    <w:p w14:paraId="27D98EE0">
      <w:pPr>
        <w:spacing w:before="0"/>
        <w:ind w:left="1" w:right="3805" w:firstLine="0"/>
        <w:jc w:val="center"/>
        <w:rPr>
          <w:rFonts w:ascii="Times New Roman" w:hAnsi="Times New Roman"/>
          <w:sz w:val="29"/>
        </w:rPr>
      </w:pPr>
      <w:r>
        <w:rPr>
          <w:rFonts w:ascii="Arial" w:hAnsi="Arial"/>
          <w:i/>
          <w:color w:val="0D0D0D"/>
          <w:w w:val="115"/>
          <w:sz w:val="29"/>
        </w:rPr>
        <w:t>P</w:t>
      </w:r>
      <w:r>
        <w:rPr>
          <w:rFonts w:ascii="Arial" w:hAnsi="Arial"/>
          <w:i/>
          <w:color w:val="0D0D0D"/>
          <w:spacing w:val="-52"/>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8"/>
          <w:w w:val="120"/>
          <w:sz w:val="29"/>
        </w:rPr>
        <w:t xml:space="preserve"> </w:t>
      </w:r>
      <w:r>
        <w:rPr>
          <w:rFonts w:ascii="Times New Roman" w:hAnsi="Times New Roman"/>
          <w:color w:val="0D0D0D"/>
          <w:w w:val="120"/>
          <w:sz w:val="29"/>
        </w:rPr>
        <w:t>&gt;</w:t>
      </w:r>
      <w:r>
        <w:rPr>
          <w:rFonts w:ascii="Times New Roman" w:hAnsi="Times New Roman"/>
          <w:color w:val="0D0D0D"/>
          <w:spacing w:val="-4"/>
          <w:w w:val="120"/>
          <w:sz w:val="29"/>
        </w:rPr>
        <w:t xml:space="preserve"> </w:t>
      </w:r>
      <w:r>
        <w:rPr>
          <w:rFonts w:ascii="Times New Roman" w:hAnsi="Times New Roman"/>
          <w:color w:val="0D0D0D"/>
          <w:w w:val="115"/>
          <w:sz w:val="29"/>
        </w:rPr>
        <w:t>10)</w:t>
      </w:r>
      <w:r>
        <w:rPr>
          <w:rFonts w:ascii="Times New Roman" w:hAnsi="Times New Roman"/>
          <w:color w:val="0D0D0D"/>
          <w:spacing w:val="-1"/>
          <w:w w:val="115"/>
          <w:sz w:val="29"/>
        </w:rPr>
        <w:t xml:space="preserve"> </w:t>
      </w:r>
      <w:r>
        <w:rPr>
          <w:rFonts w:ascii="Times New Roman" w:hAnsi="Times New Roman"/>
          <w:color w:val="0D0D0D"/>
          <w:w w:val="120"/>
          <w:sz w:val="29"/>
        </w:rPr>
        <w:t>=</w:t>
      </w:r>
      <w:r>
        <w:rPr>
          <w:rFonts w:ascii="Times New Roman" w:hAnsi="Times New Roman"/>
          <w:color w:val="0D0D0D"/>
          <w:spacing w:val="-4"/>
          <w:w w:val="120"/>
          <w:sz w:val="29"/>
        </w:rPr>
        <w:t xml:space="preserve"> </w:t>
      </w:r>
      <w:r>
        <w:rPr>
          <w:rFonts w:ascii="Times New Roman" w:hAnsi="Times New Roman"/>
          <w:color w:val="0D0D0D"/>
          <w:w w:val="115"/>
          <w:sz w:val="29"/>
        </w:rPr>
        <w:t>1</w:t>
      </w:r>
      <w:r>
        <w:rPr>
          <w:rFonts w:ascii="Times New Roman" w:hAnsi="Times New Roman"/>
          <w:color w:val="0D0D0D"/>
          <w:spacing w:val="-17"/>
          <w:w w:val="115"/>
          <w:sz w:val="29"/>
        </w:rPr>
        <w:t xml:space="preserve"> </w:t>
      </w:r>
      <w:r>
        <w:rPr>
          <w:rFonts w:ascii="Times New Roman" w:hAnsi="Times New Roman"/>
          <w:color w:val="0D0D0D"/>
          <w:w w:val="120"/>
          <w:sz w:val="29"/>
        </w:rPr>
        <w:t>−</w:t>
      </w:r>
      <w:r>
        <w:rPr>
          <w:rFonts w:ascii="Times New Roman" w:hAnsi="Times New Roman"/>
          <w:color w:val="0D0D0D"/>
          <w:spacing w:val="-22"/>
          <w:w w:val="120"/>
          <w:sz w:val="29"/>
        </w:rPr>
        <w:t xml:space="preserve"> </w:t>
      </w: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8"/>
          <w:w w:val="120"/>
          <w:sz w:val="29"/>
        </w:rPr>
        <w:t xml:space="preserve"> </w:t>
      </w:r>
      <w:r>
        <w:rPr>
          <w:rFonts w:ascii="Times New Roman" w:hAnsi="Times New Roman"/>
          <w:color w:val="0D0D0D"/>
          <w:w w:val="120"/>
          <w:sz w:val="29"/>
        </w:rPr>
        <w:t>≤</w:t>
      </w:r>
      <w:r>
        <w:rPr>
          <w:rFonts w:ascii="Times New Roman" w:hAnsi="Times New Roman"/>
          <w:color w:val="0D0D0D"/>
          <w:spacing w:val="-4"/>
          <w:w w:val="120"/>
          <w:sz w:val="29"/>
        </w:rPr>
        <w:t xml:space="preserve"> </w:t>
      </w:r>
      <w:r>
        <w:rPr>
          <w:rFonts w:ascii="Times New Roman" w:hAnsi="Times New Roman"/>
          <w:color w:val="0D0D0D"/>
          <w:spacing w:val="-5"/>
          <w:w w:val="115"/>
          <w:sz w:val="29"/>
        </w:rPr>
        <w:t>10)</w:t>
      </w:r>
    </w:p>
    <w:p w14:paraId="5F248A38">
      <w:pPr>
        <w:spacing w:before="265"/>
        <w:ind w:left="0" w:right="3805"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&gt; 10) = </w:t>
      </w:r>
      <w:r>
        <w:rPr>
          <w:rFonts w:ascii="Times New Roman"/>
          <w:color w:val="0D0D0D"/>
          <w:spacing w:val="-2"/>
          <w:w w:val="115"/>
          <w:sz w:val="29"/>
        </w:rPr>
        <w:t>0.0985</w:t>
      </w:r>
    </w:p>
    <w:p w14:paraId="57579D68">
      <w:pPr>
        <w:pStyle w:val="7"/>
        <w:rPr>
          <w:rFonts w:ascii="Times New Roman"/>
          <w:sz w:val="29"/>
        </w:rPr>
      </w:pPr>
    </w:p>
    <w:p w14:paraId="2AEB708E">
      <w:pPr>
        <w:pStyle w:val="7"/>
        <w:rPr>
          <w:rFonts w:ascii="Times New Roman"/>
          <w:sz w:val="29"/>
        </w:rPr>
      </w:pPr>
    </w:p>
    <w:p w14:paraId="21FF8449">
      <w:pPr>
        <w:pStyle w:val="7"/>
        <w:rPr>
          <w:rFonts w:ascii="Times New Roman"/>
          <w:sz w:val="29"/>
        </w:rPr>
      </w:pPr>
    </w:p>
    <w:p w14:paraId="52E7DF1A">
      <w:pPr>
        <w:pStyle w:val="7"/>
        <w:spacing w:before="281"/>
        <w:rPr>
          <w:rFonts w:ascii="Times New Roman"/>
          <w:sz w:val="29"/>
        </w:rPr>
      </w:pPr>
    </w:p>
    <w:p w14:paraId="206A6C64">
      <w:pPr>
        <w:spacing w:before="1"/>
        <w:ind w:left="0" w:right="3805"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&gt; 10) = </w:t>
      </w:r>
      <w:r>
        <w:rPr>
          <w:rFonts w:ascii="Times New Roman"/>
          <w:color w:val="0D0D0D"/>
          <w:spacing w:val="-2"/>
          <w:w w:val="115"/>
          <w:sz w:val="29"/>
        </w:rPr>
        <w:t>0.0985</w:t>
      </w:r>
    </w:p>
    <w:p w14:paraId="5C86706D">
      <w:pPr>
        <w:spacing w:after="0"/>
        <w:jc w:val="center"/>
        <w:rPr>
          <w:rFonts w:ascii="Times New Roman"/>
          <w:sz w:val="29"/>
        </w:rPr>
        <w:sectPr>
          <w:type w:val="continuous"/>
          <w:pgSz w:w="12240" w:h="15840"/>
          <w:pgMar w:top="1820" w:right="360" w:bottom="280" w:left="360" w:header="720" w:footer="720" w:gutter="0"/>
          <w:cols w:equalWidth="0" w:num="2">
            <w:col w:w="3767" w:space="40"/>
            <w:col w:w="7713"/>
          </w:cols>
        </w:sectPr>
      </w:pPr>
    </w:p>
    <w:p w14:paraId="27B0E5B3">
      <w:pPr>
        <w:pStyle w:val="7"/>
        <w:rPr>
          <w:rFonts w:ascii="Times New Roman"/>
          <w:sz w:val="20"/>
        </w:rPr>
      </w:pPr>
    </w:p>
    <w:p w14:paraId="4F71D2BC">
      <w:pPr>
        <w:pStyle w:val="7"/>
        <w:spacing w:before="2"/>
        <w:rPr>
          <w:rFonts w:ascii="Times New Roman"/>
          <w:sz w:val="20"/>
        </w:rPr>
      </w:pPr>
    </w:p>
    <w:p w14:paraId="39665648">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372" name="Group 372"/>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373" name="Graphic 373"/>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&#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Huzl10wAAAAMBAAAPAAAAAAAAAAEAIAAAACIAAABk&#10;cnMvZG93bnJldi54bWxQSwECFAAUAAAACACHTuJA212akX0CAAAyBgAADgAAAAAAAAABACAAAAAi&#10;AQAAZHJzL2Uyb0RvYy54bWxQSwUGAAAAAAYABgBZAQAAEQYAAAAA&#10;">
                <o:lock v:ext="edit" aspectratio="f"/>
                <v:shape id="Graphic 373" o:spid="_x0000_s1026" o:spt="100" style="position:absolute;left:0;top:0;height:9525;width:6096000;" fillcolor="#000000" filled="t" stroked="f" coordsize="6096000,9525" o:gfxdata="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dbHa/&#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2EFE7879">
      <w:pPr>
        <w:spacing w:after="0" w:line="20" w:lineRule="exact"/>
        <w:rPr>
          <w:rFonts w:ascii="Times New Roman"/>
          <w:sz w:val="2"/>
        </w:rPr>
        <w:sectPr>
          <w:type w:val="continuous"/>
          <w:pgSz w:w="12240" w:h="15840"/>
          <w:pgMar w:top="1820" w:right="360" w:bottom="280" w:left="360" w:header="720" w:footer="720" w:gutter="0"/>
          <w:cols w:space="720" w:num="1"/>
        </w:sectPr>
      </w:pPr>
    </w:p>
    <w:p w14:paraId="1F454B6C">
      <w:pPr>
        <w:pStyle w:val="10"/>
        <w:numPr>
          <w:ilvl w:val="0"/>
          <w:numId w:val="7"/>
        </w:numPr>
        <w:tabs>
          <w:tab w:val="left" w:pos="1579"/>
        </w:tabs>
        <w:spacing w:before="76" w:after="0" w:line="240" w:lineRule="auto"/>
        <w:ind w:left="1579" w:right="0" w:hanging="620"/>
        <w:jc w:val="left"/>
        <w:rPr>
          <w:rFonts w:ascii="Times New Roman"/>
          <w:sz w:val="43"/>
        </w:rPr>
      </w:pPr>
      <w:r>
        <w:rPr>
          <w:rFonts w:ascii="Arial"/>
          <w:i/>
          <w:color w:val="0D0D0D"/>
          <w:w w:val="120"/>
          <w:sz w:val="43"/>
        </w:rPr>
        <w:t>P</w:t>
      </w:r>
      <w:r>
        <w:rPr>
          <w:rFonts w:ascii="Arial"/>
          <w:i/>
          <w:color w:val="0D0D0D"/>
          <w:spacing w:val="-83"/>
          <w:w w:val="120"/>
          <w:sz w:val="43"/>
        </w:rPr>
        <w:t xml:space="preserve"> </w:t>
      </w:r>
      <w:r>
        <w:rPr>
          <w:rFonts w:ascii="Times New Roman"/>
          <w:color w:val="0D0D0D"/>
          <w:w w:val="120"/>
          <w:sz w:val="43"/>
        </w:rPr>
        <w:t>(4</w:t>
      </w:r>
      <w:r>
        <w:rPr>
          <w:rFonts w:ascii="Times New Roman"/>
          <w:color w:val="0D0D0D"/>
          <w:spacing w:val="-10"/>
          <w:w w:val="120"/>
          <w:sz w:val="43"/>
        </w:rPr>
        <w:t xml:space="preserve"> </w:t>
      </w:r>
      <w:r>
        <w:rPr>
          <w:rFonts w:ascii="Times New Roman"/>
          <w:color w:val="0D0D0D"/>
          <w:w w:val="120"/>
          <w:sz w:val="43"/>
        </w:rPr>
        <w:t>&lt;</w:t>
      </w:r>
      <w:r>
        <w:rPr>
          <w:rFonts w:ascii="Times New Roman"/>
          <w:color w:val="0D0D0D"/>
          <w:spacing w:val="-9"/>
          <w:w w:val="120"/>
          <w:sz w:val="43"/>
        </w:rPr>
        <w:t xml:space="preserve"> </w:t>
      </w:r>
      <w:r>
        <w:rPr>
          <w:rFonts w:ascii="Arial"/>
          <w:i/>
          <w:color w:val="0D0D0D"/>
          <w:w w:val="120"/>
          <w:sz w:val="43"/>
        </w:rPr>
        <w:t>X</w:t>
      </w:r>
      <w:r>
        <w:rPr>
          <w:rFonts w:ascii="Arial"/>
          <w:i/>
          <w:color w:val="0D0D0D"/>
          <w:spacing w:val="10"/>
          <w:w w:val="120"/>
          <w:sz w:val="43"/>
        </w:rPr>
        <w:t xml:space="preserve"> </w:t>
      </w:r>
      <w:r>
        <w:rPr>
          <w:rFonts w:ascii="Times New Roman"/>
          <w:color w:val="0D0D0D"/>
          <w:w w:val="120"/>
          <w:sz w:val="43"/>
        </w:rPr>
        <w:t>&lt;</w:t>
      </w:r>
      <w:r>
        <w:rPr>
          <w:rFonts w:ascii="Times New Roman"/>
          <w:color w:val="0D0D0D"/>
          <w:spacing w:val="-9"/>
          <w:w w:val="120"/>
          <w:sz w:val="43"/>
        </w:rPr>
        <w:t xml:space="preserve"> </w:t>
      </w:r>
      <w:r>
        <w:rPr>
          <w:rFonts w:ascii="Times New Roman"/>
          <w:color w:val="0D0D0D"/>
          <w:spacing w:val="-5"/>
          <w:w w:val="120"/>
          <w:sz w:val="43"/>
        </w:rPr>
        <w:t>16)</w:t>
      </w:r>
    </w:p>
    <w:p w14:paraId="0AFF2BDB">
      <w:pPr>
        <w:spacing w:before="295"/>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(5</w:t>
      </w:r>
      <w:r>
        <w:rPr>
          <w:rFonts w:ascii="Times New Roman" w:hAnsi="Times New Roman"/>
          <w:color w:val="0D0D0D"/>
          <w:spacing w:val="-1"/>
          <w:w w:val="120"/>
          <w:sz w:val="29"/>
        </w:rPr>
        <w:t xml:space="preserve"> </w:t>
      </w: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Arial" w:hAnsi="Arial"/>
          <w:i/>
          <w:color w:val="0D0D0D"/>
          <w:w w:val="115"/>
          <w:sz w:val="29"/>
        </w:rPr>
        <w:t>X</w:t>
      </w:r>
      <w:r>
        <w:rPr>
          <w:rFonts w:ascii="Arial" w:hAnsi="Arial"/>
          <w:i/>
          <w:color w:val="0D0D0D"/>
          <w:spacing w:val="13"/>
          <w:w w:val="120"/>
          <w:sz w:val="29"/>
        </w:rPr>
        <w:t xml:space="preserve"> </w:t>
      </w:r>
      <w:r>
        <w:rPr>
          <w:rFonts w:ascii="Times New Roman" w:hAnsi="Times New Roman"/>
          <w:color w:val="0D0D0D"/>
          <w:w w:val="120"/>
          <w:sz w:val="29"/>
        </w:rPr>
        <w:t xml:space="preserve">≤ </w:t>
      </w:r>
      <w:r>
        <w:rPr>
          <w:rFonts w:ascii="Times New Roman" w:hAnsi="Times New Roman"/>
          <w:color w:val="0D0D0D"/>
          <w:spacing w:val="-5"/>
          <w:w w:val="115"/>
          <w:sz w:val="29"/>
        </w:rPr>
        <w:t>15)</w:t>
      </w:r>
    </w:p>
    <w:p w14:paraId="0F5A6E46">
      <w:pPr>
        <w:spacing w:before="266"/>
        <w:ind w:left="0" w:right="0" w:firstLine="0"/>
        <w:jc w:val="center"/>
        <w:rPr>
          <w:rFonts w:ascii="Times New Roman" w:hAnsi="Times New Roman"/>
          <w:sz w:val="29"/>
        </w:rPr>
      </w:pP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4"/>
          <w:w w:val="120"/>
          <w:sz w:val="29"/>
        </w:rPr>
        <w:t xml:space="preserve"> </w:t>
      </w: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Times New Roman" w:hAnsi="Times New Roman"/>
          <w:color w:val="0D0D0D"/>
          <w:w w:val="115"/>
          <w:sz w:val="29"/>
        </w:rPr>
        <w:t>15)</w:t>
      </w:r>
      <w:r>
        <w:rPr>
          <w:rFonts w:ascii="Times New Roman" w:hAnsi="Times New Roman"/>
          <w:color w:val="0D0D0D"/>
          <w:spacing w:val="-15"/>
          <w:w w:val="115"/>
          <w:sz w:val="29"/>
        </w:rPr>
        <w:t xml:space="preserve"> </w:t>
      </w:r>
      <w:r>
        <w:rPr>
          <w:rFonts w:ascii="Times New Roman" w:hAnsi="Times New Roman"/>
          <w:color w:val="0D0D0D"/>
          <w:w w:val="120"/>
          <w:sz w:val="29"/>
        </w:rPr>
        <w:t>−</w:t>
      </w:r>
      <w:r>
        <w:rPr>
          <w:rFonts w:ascii="Times New Roman" w:hAnsi="Times New Roman"/>
          <w:color w:val="0D0D0D"/>
          <w:spacing w:val="-19"/>
          <w:w w:val="120"/>
          <w:sz w:val="29"/>
        </w:rPr>
        <w:t xml:space="preserve"> </w:t>
      </w: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3"/>
          <w:w w:val="120"/>
          <w:sz w:val="29"/>
        </w:rPr>
        <w:t xml:space="preserve"> </w:t>
      </w:r>
      <w:r>
        <w:rPr>
          <w:rFonts w:ascii="Times New Roman" w:hAnsi="Times New Roman"/>
          <w:color w:val="0D0D0D"/>
          <w:w w:val="120"/>
          <w:sz w:val="29"/>
        </w:rPr>
        <w:t xml:space="preserve">≤ </w:t>
      </w:r>
      <w:r>
        <w:rPr>
          <w:rFonts w:ascii="Times New Roman" w:hAnsi="Times New Roman"/>
          <w:color w:val="0D0D0D"/>
          <w:spacing w:val="-5"/>
          <w:w w:val="115"/>
          <w:sz w:val="29"/>
        </w:rPr>
        <w:t>4)</w:t>
      </w:r>
    </w:p>
    <w:p w14:paraId="18B5CA87">
      <w:pPr>
        <w:spacing w:before="266"/>
        <w:ind w:left="0" w:right="0" w:firstLine="0"/>
        <w:jc w:val="center"/>
        <w:rPr>
          <w:rFonts w:ascii="Times New Roman" w:hAnsi="Times New Roman"/>
          <w:sz w:val="29"/>
        </w:rPr>
      </w:pPr>
      <w:r>
        <w:rPr>
          <w:rFonts w:ascii="Times New Roman" w:hAnsi="Times New Roman"/>
          <w:color w:val="0D0D0D"/>
          <w:w w:val="110"/>
          <w:sz w:val="29"/>
        </w:rPr>
        <w:t>=</w:t>
      </w:r>
      <w:r>
        <w:rPr>
          <w:rFonts w:ascii="Times New Roman" w:hAnsi="Times New Roman"/>
          <w:color w:val="0D0D0D"/>
          <w:spacing w:val="7"/>
          <w:w w:val="110"/>
          <w:sz w:val="29"/>
        </w:rPr>
        <w:t xml:space="preserve"> </w:t>
      </w:r>
      <w:r>
        <w:rPr>
          <w:rFonts w:ascii="Times New Roman" w:hAnsi="Times New Roman"/>
          <w:color w:val="0D0D0D"/>
          <w:w w:val="110"/>
          <w:sz w:val="29"/>
        </w:rPr>
        <w:t>0.9968</w:t>
      </w:r>
      <w:r>
        <w:rPr>
          <w:rFonts w:ascii="Times New Roman" w:hAnsi="Times New Roman"/>
          <w:color w:val="0D0D0D"/>
          <w:spacing w:val="-9"/>
          <w:w w:val="110"/>
          <w:sz w:val="29"/>
        </w:rPr>
        <w:t xml:space="preserve"> </w:t>
      </w:r>
      <w:r>
        <w:rPr>
          <w:rFonts w:ascii="Times New Roman" w:hAnsi="Times New Roman"/>
          <w:color w:val="0D0D0D"/>
          <w:w w:val="110"/>
          <w:sz w:val="29"/>
        </w:rPr>
        <w:t>−</w:t>
      </w:r>
      <w:r>
        <w:rPr>
          <w:rFonts w:ascii="Times New Roman" w:hAnsi="Times New Roman"/>
          <w:color w:val="0D0D0D"/>
          <w:spacing w:val="-11"/>
          <w:w w:val="110"/>
          <w:sz w:val="29"/>
        </w:rPr>
        <w:t xml:space="preserve"> </w:t>
      </w:r>
      <w:r>
        <w:rPr>
          <w:rFonts w:ascii="Times New Roman" w:hAnsi="Times New Roman"/>
          <w:color w:val="0D0D0D"/>
          <w:spacing w:val="-2"/>
          <w:w w:val="110"/>
          <w:sz w:val="29"/>
        </w:rPr>
        <w:t>0.1730</w:t>
      </w:r>
    </w:p>
    <w:p w14:paraId="3817ACEA">
      <w:pPr>
        <w:spacing w:before="267"/>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0.8238</w:t>
      </w:r>
    </w:p>
    <w:p w14:paraId="07380588">
      <w:pPr>
        <w:pStyle w:val="7"/>
        <w:spacing w:before="193"/>
        <w:rPr>
          <w:rFonts w:ascii="Times New Roman"/>
          <w:sz w:val="20"/>
        </w:rPr>
      </w:pPr>
      <w:r>
        <w:rPr>
          <w:rFonts w:ascii="Times New Roman"/>
          <w:sz w:val="20"/>
        </w:rPr>
        <mc:AlternateContent>
          <mc:Choice Requires="wps">
            <w:drawing>
              <wp:anchor distT="0" distB="0" distL="0" distR="0" simplePos="0" relativeHeight="251754496" behindDoc="1" locked="0" layoutInCell="1" allowOverlap="1">
                <wp:simplePos x="0" y="0"/>
                <wp:positionH relativeFrom="page">
                  <wp:posOffset>837565</wp:posOffset>
                </wp:positionH>
                <wp:positionV relativeFrom="paragraph">
                  <wp:posOffset>283845</wp:posOffset>
                </wp:positionV>
                <wp:extent cx="6096000" cy="9525"/>
                <wp:effectExtent l="0" t="0" r="0" b="0"/>
                <wp:wrapTopAndBottom/>
                <wp:docPr id="374" name="Graphic 37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74" o:spid="_x0000_s1026" o:spt="100" style="position:absolute;left:0pt;margin-left:65.95pt;margin-top:22.35pt;height:0.75pt;width:480pt;mso-position-horizontal-relative:page;mso-wrap-distance-bottom:0pt;mso-wrap-distance-top:0pt;z-index:-251561984;mso-width-relative:page;mso-height-relative:page;" fillcolor="#000000" filled="t" stroked="f" coordsize="6096000,9525" o:gfxdata="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Cps+H1wAAAAoBAAAPAAAAAAAAAAEAIAAAACIAAABkcnMvZG93bnJldi54&#10;bWxQSwECFAAUAAAACACHTuJAsEVp+zQCAAAE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556A2172">
      <w:pPr>
        <w:pStyle w:val="7"/>
        <w:spacing w:before="7"/>
        <w:rPr>
          <w:rFonts w:ascii="Times New Roman"/>
          <w:sz w:val="36"/>
        </w:rPr>
      </w:pPr>
    </w:p>
    <w:p w14:paraId="6E666959">
      <w:pPr>
        <w:pStyle w:val="2"/>
        <w:rPr>
          <w:b w:val="0"/>
        </w:rPr>
      </w:pPr>
      <w:bookmarkStart w:id="116" w:name="_Toc19619"/>
      <w:bookmarkStart w:id="117" w:name="_Toc28660"/>
      <w:bookmarkStart w:id="118" w:name="_Toc28384"/>
      <w:bookmarkStart w:id="119" w:name="_Toc12111"/>
      <w:r>
        <w:rPr>
          <w:b w:val="0"/>
          <w:color w:val="0D0D0D"/>
          <w:spacing w:val="-2"/>
        </w:rPr>
        <w:t>Answer</w:t>
      </w:r>
      <w:bookmarkEnd w:id="116"/>
      <w:bookmarkEnd w:id="117"/>
      <w:bookmarkEnd w:id="118"/>
      <w:bookmarkEnd w:id="119"/>
    </w:p>
    <w:p w14:paraId="4E315B64">
      <w:pPr>
        <w:pStyle w:val="7"/>
        <w:spacing w:before="9"/>
        <w:rPr>
          <w:rFonts w:ascii="Segoe UI Semibold"/>
          <w:sz w:val="14"/>
        </w:rPr>
      </w:pPr>
      <w:r>
        <w:rPr>
          <w:rFonts w:ascii="Segoe UI Semibold"/>
          <w:sz w:val="14"/>
        </w:rPr>
        <mc:AlternateContent>
          <mc:Choice Requires="wpg">
            <w:drawing>
              <wp:anchor distT="0" distB="0" distL="0" distR="0" simplePos="0" relativeHeight="251755520" behindDoc="1" locked="0" layoutInCell="1" allowOverlap="1">
                <wp:simplePos x="0" y="0"/>
                <wp:positionH relativeFrom="page">
                  <wp:posOffset>837565</wp:posOffset>
                </wp:positionH>
                <wp:positionV relativeFrom="paragraph">
                  <wp:posOffset>139065</wp:posOffset>
                </wp:positionV>
                <wp:extent cx="6577330" cy="768350"/>
                <wp:effectExtent l="0" t="0" r="0" b="0"/>
                <wp:wrapTopAndBottom/>
                <wp:docPr id="375" name="Group 375"/>
                <wp:cNvGraphicFramePr/>
                <a:graphic xmlns:a="http://schemas.openxmlformats.org/drawingml/2006/main">
                  <a:graphicData uri="http://schemas.microsoft.com/office/word/2010/wordprocessingGroup">
                    <wpg:wgp>
                      <wpg:cNvGrpSpPr/>
                      <wpg:grpSpPr>
                        <a:xfrm>
                          <a:off x="0" y="0"/>
                          <a:ext cx="6577330" cy="768350"/>
                          <a:chOff x="0" y="0"/>
                          <a:chExt cx="6577330" cy="768350"/>
                        </a:xfrm>
                      </wpg:grpSpPr>
                      <wps:wsp>
                        <wps:cNvPr id="376" name="Graphic 376"/>
                        <wps:cNvSpPr/>
                        <wps:spPr>
                          <a:xfrm>
                            <a:off x="0" y="508634"/>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377" name="Graphic 377"/>
                        <wps:cNvSpPr/>
                        <wps:spPr>
                          <a:xfrm>
                            <a:off x="6092951"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378" name="Graphic 378"/>
                        <wps:cNvSpPr/>
                        <wps:spPr>
                          <a:xfrm>
                            <a:off x="6210299"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379" name="Image 379"/>
                          <pic:cNvPicPr/>
                        </pic:nvPicPr>
                        <pic:blipFill>
                          <a:blip r:embed="rId11" cstate="print"/>
                          <a:stretch>
                            <a:fillRect/>
                          </a:stretch>
                        </pic:blipFill>
                        <pic:spPr>
                          <a:xfrm>
                            <a:off x="6210299" y="546734"/>
                            <a:ext cx="9524" cy="9524"/>
                          </a:xfrm>
                          <a:prstGeom prst="rect">
                            <a:avLst/>
                          </a:prstGeom>
                        </pic:spPr>
                      </pic:pic>
                      <pic:pic xmlns:pic="http://schemas.openxmlformats.org/drawingml/2006/picture">
                        <pic:nvPicPr>
                          <pic:cNvPr id="380" name="Image 380"/>
                          <pic:cNvPicPr/>
                        </pic:nvPicPr>
                        <pic:blipFill>
                          <a:blip r:embed="rId11" cstate="print"/>
                          <a:stretch>
                            <a:fillRect/>
                          </a:stretch>
                        </pic:blipFill>
                        <pic:spPr>
                          <a:xfrm>
                            <a:off x="6562725" y="546734"/>
                            <a:ext cx="9524" cy="9524"/>
                          </a:xfrm>
                          <a:prstGeom prst="rect">
                            <a:avLst/>
                          </a:prstGeom>
                        </pic:spPr>
                      </pic:pic>
                      <pic:pic xmlns:pic="http://schemas.openxmlformats.org/drawingml/2006/picture">
                        <pic:nvPicPr>
                          <pic:cNvPr id="381" name="Image 381"/>
                          <pic:cNvPicPr/>
                        </pic:nvPicPr>
                        <pic:blipFill>
                          <a:blip r:embed="rId11" cstate="print"/>
                          <a:stretch>
                            <a:fillRect/>
                          </a:stretch>
                        </pic:blipFill>
                        <pic:spPr>
                          <a:xfrm>
                            <a:off x="6210299" y="213359"/>
                            <a:ext cx="9524" cy="9524"/>
                          </a:xfrm>
                          <a:prstGeom prst="rect">
                            <a:avLst/>
                          </a:prstGeom>
                        </pic:spPr>
                      </pic:pic>
                      <pic:pic xmlns:pic="http://schemas.openxmlformats.org/drawingml/2006/picture">
                        <pic:nvPicPr>
                          <pic:cNvPr id="382" name="Image 382"/>
                          <pic:cNvPicPr/>
                        </pic:nvPicPr>
                        <pic:blipFill>
                          <a:blip r:embed="rId11" cstate="print"/>
                          <a:stretch>
                            <a:fillRect/>
                          </a:stretch>
                        </pic:blipFill>
                        <pic:spPr>
                          <a:xfrm>
                            <a:off x="6562725" y="213359"/>
                            <a:ext cx="9524" cy="9524"/>
                          </a:xfrm>
                          <a:prstGeom prst="rect">
                            <a:avLst/>
                          </a:prstGeom>
                        </pic:spPr>
                      </pic:pic>
                      <wps:wsp>
                        <wps:cNvPr id="383" name="Graphic 383"/>
                        <wps:cNvSpPr/>
                        <wps:spPr>
                          <a:xfrm>
                            <a:off x="6257924"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384" name="Image 384"/>
                          <pic:cNvPicPr/>
                        </pic:nvPicPr>
                        <pic:blipFill>
                          <a:blip r:embed="rId12" cstate="print"/>
                          <a:stretch>
                            <a:fillRect/>
                          </a:stretch>
                        </pic:blipFill>
                        <pic:spPr>
                          <a:xfrm>
                            <a:off x="6321027" y="308133"/>
                            <a:ext cx="143676" cy="146923"/>
                          </a:xfrm>
                          <a:prstGeom prst="rect">
                            <a:avLst/>
                          </a:prstGeom>
                        </pic:spPr>
                      </pic:pic>
                      <wps:wsp>
                        <wps:cNvPr id="385" name="Textbox 385"/>
                        <wps:cNvSpPr txBox="1"/>
                        <wps:spPr>
                          <a:xfrm>
                            <a:off x="0" y="0"/>
                            <a:ext cx="6577330" cy="768350"/>
                          </a:xfrm>
                          <a:prstGeom prst="rect">
                            <a:avLst/>
                          </a:prstGeom>
                        </wps:spPr>
                        <wps:txbx>
                          <w:txbxContent>
                            <w:p w14:paraId="10FE2B7B">
                              <w:pPr>
                                <w:spacing w:before="4"/>
                                <w:ind w:left="3239" w:right="0" w:firstLine="0"/>
                                <w:jc w:val="left"/>
                                <w:rPr>
                                  <w:rFonts w:ascii="Times New Roman"/>
                                  <w:sz w:val="29"/>
                                </w:rPr>
                              </w:pPr>
                              <w:r>
                                <w:rPr>
                                  <w:rFonts w:ascii="Arial"/>
                                  <w:i/>
                                  <w:color w:val="0D0D0D"/>
                                  <w:w w:val="115"/>
                                  <w:sz w:val="29"/>
                                </w:rPr>
                                <w:t>P</w:t>
                              </w:r>
                              <w:r>
                                <w:rPr>
                                  <w:rFonts w:ascii="Arial"/>
                                  <w:i/>
                                  <w:color w:val="0D0D0D"/>
                                  <w:spacing w:val="-51"/>
                                  <w:w w:val="115"/>
                                  <w:sz w:val="29"/>
                                </w:rPr>
                                <w:t xml:space="preserve"> </w:t>
                              </w:r>
                              <w:r>
                                <w:rPr>
                                  <w:rFonts w:ascii="Times New Roman"/>
                                  <w:color w:val="0D0D0D"/>
                                  <w:w w:val="115"/>
                                  <w:sz w:val="29"/>
                                </w:rPr>
                                <w:t>(4</w:t>
                              </w:r>
                              <w:r>
                                <w:rPr>
                                  <w:rFonts w:ascii="Times New Roman"/>
                                  <w:color w:val="0D0D0D"/>
                                  <w:spacing w:val="1"/>
                                  <w:w w:val="115"/>
                                  <w:sz w:val="29"/>
                                </w:rPr>
                                <w:t xml:space="preserve"> </w:t>
                              </w:r>
                              <w:r>
                                <w:rPr>
                                  <w:rFonts w:ascii="Times New Roman"/>
                                  <w:color w:val="0D0D0D"/>
                                  <w:w w:val="115"/>
                                  <w:sz w:val="29"/>
                                </w:rPr>
                                <w:t>&lt;</w:t>
                              </w:r>
                              <w:r>
                                <w:rPr>
                                  <w:rFonts w:ascii="Times New Roman"/>
                                  <w:color w:val="0D0D0D"/>
                                  <w:spacing w:val="2"/>
                                  <w:w w:val="115"/>
                                  <w:sz w:val="29"/>
                                </w:rPr>
                                <w:t xml:space="preserve"> </w:t>
                              </w:r>
                              <w:r>
                                <w:rPr>
                                  <w:rFonts w:ascii="Arial"/>
                                  <w:i/>
                                  <w:color w:val="0D0D0D"/>
                                  <w:w w:val="115"/>
                                  <w:sz w:val="29"/>
                                </w:rPr>
                                <w:t>X</w:t>
                              </w:r>
                              <w:r>
                                <w:rPr>
                                  <w:rFonts w:ascii="Arial"/>
                                  <w:i/>
                                  <w:color w:val="0D0D0D"/>
                                  <w:spacing w:val="15"/>
                                  <w:w w:val="115"/>
                                  <w:sz w:val="29"/>
                                </w:rPr>
                                <w:t xml:space="preserve"> </w:t>
                              </w:r>
                              <w:r>
                                <w:rPr>
                                  <w:rFonts w:ascii="Times New Roman"/>
                                  <w:color w:val="0D0D0D"/>
                                  <w:w w:val="115"/>
                                  <w:sz w:val="29"/>
                                </w:rPr>
                                <w:t>&lt;</w:t>
                              </w:r>
                              <w:r>
                                <w:rPr>
                                  <w:rFonts w:ascii="Times New Roman"/>
                                  <w:color w:val="0D0D0D"/>
                                  <w:spacing w:val="2"/>
                                  <w:w w:val="115"/>
                                  <w:sz w:val="29"/>
                                </w:rPr>
                                <w:t xml:space="preserve"> </w:t>
                              </w:r>
                              <w:r>
                                <w:rPr>
                                  <w:rFonts w:ascii="Times New Roman"/>
                                  <w:color w:val="0D0D0D"/>
                                  <w:w w:val="115"/>
                                  <w:sz w:val="29"/>
                                </w:rPr>
                                <w:t>16)</w:t>
                              </w:r>
                              <w:r>
                                <w:rPr>
                                  <w:rFonts w:ascii="Times New Roman"/>
                                  <w:color w:val="0D0D0D"/>
                                  <w:spacing w:val="2"/>
                                  <w:w w:val="115"/>
                                  <w:sz w:val="29"/>
                                </w:rPr>
                                <w:t xml:space="preserve"> </w:t>
                              </w:r>
                              <w:r>
                                <w:rPr>
                                  <w:rFonts w:ascii="Times New Roman"/>
                                  <w:color w:val="0D0D0D"/>
                                  <w:w w:val="115"/>
                                  <w:sz w:val="29"/>
                                </w:rPr>
                                <w:t>=</w:t>
                              </w:r>
                              <w:r>
                                <w:rPr>
                                  <w:rFonts w:ascii="Times New Roman"/>
                                  <w:color w:val="0D0D0D"/>
                                  <w:spacing w:val="1"/>
                                  <w:w w:val="115"/>
                                  <w:sz w:val="29"/>
                                </w:rPr>
                                <w:t xml:space="preserve"> </w:t>
                              </w:r>
                              <w:r>
                                <w:rPr>
                                  <w:rFonts w:ascii="Times New Roman"/>
                                  <w:color w:val="0D0D0D"/>
                                  <w:spacing w:val="-2"/>
                                  <w:w w:val="115"/>
                                  <w:sz w:val="29"/>
                                </w:rPr>
                                <w:t>0.8238</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0.95pt;height:60.5pt;width:517.9pt;mso-position-horizontal-relative:page;mso-wrap-distance-bottom:0pt;mso-wrap-distance-top:0pt;z-index:-251560960;mso-width-relative:page;mso-height-relative:page;" coordsize="6577330,768350" o:gfxdata="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ubPAAvwAAAKUBAAAZ&#10;AAAAZHJzL19yZWxzL2Uyb0RvYy54bWwucmVsc72QwYrCMBCG7wv7DmHu27Q9LLKY9iKCV3EfYEim&#10;abCZhCSKvr2BZUFB8OZxZvi//2PW48Uv4kwpu8AKuqYFQayDcWwV/B62XysQuSAbXAKTgitlGIfP&#10;j/WeFiw1lGcXs6gUzgrmUuKPlFnP5DE3IRLXyxSSx1LHZGVEfURLsm/bb5nuGTA8MMXOKEg704M4&#10;XGNtfs0O0+Q0bYI+eeLypEI6X7srEJOlosCTcfi37JvIFuRzh+49Dt2/g3x47n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">
                <o:lock v:ext="edit" aspectratio="f"/>
                <v:shape id="Graphic 376" o:spid="_x0000_s1026" o:spt="100" style="position:absolute;left:0;top:508634;height:9525;width:6096000;" fillcolor="#000000" filled="t" stroked="f" coordsize="6096000,9525" o:gfxdata="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qz+6/&#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v:shape id="Graphic 377" o:spid="_x0000_s1026" o:spt="100" style="position:absolute;left:6092951;top:0;height:768350;width:484505;" fillcolor="#000000" filled="t" stroked="f" coordsize="484505,768350" o:gfxdata="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YOKf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78" o:spid="_x0000_s1026" o:spt="100" style="position:absolute;left:6210299;top:213359;height:342900;width:361950;" fillcolor="#FFFFFF" filled="t" stroked="f" coordsize="361950,342900" o:gfxdata="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r+xgvQAA&#10;ANwAAAAPAAAAAAAAAAEAIAAAACIAAABkcnMvZG93bnJldi54bWxQSwECFAAUAAAACACHTuJAMy8F&#10;njsAAAA5AAAAEAAAAAAAAAABACAAAAAMAQAAZHJzL3NoYXBleG1sLnhtbFBLBQYAAAAABgAGAFsB&#10;AAC2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79" o:spid="_x0000_s1026" o:spt="75" type="#_x0000_t75" style="position:absolute;left:6210299;top:546734;height:9524;width:9524;" filled="f" o:preferrelative="t" stroked="f" coordsize="21600,21600" o:gfxdata="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mLVG/&#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380" o:spid="_x0000_s1026" o:spt="75" type="#_x0000_t75" style="position:absolute;left:6562725;top:546734;height:9524;width:9524;" filled="f" o:preferrelative="t" stroked="f" coordsize="21600,21600" o:gfxdata="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J9Ou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381" o:spid="_x0000_s1026" o:spt="75" type="#_x0000_t75" style="position:absolute;left:6210299;top:213359;height:9524;width:9524;" filled="f" o:preferrelative="t" stroked="f" coordsize="21600,21600" o:gfxdata="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BVFw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382" o:spid="_x0000_s1026" o:spt="75" type="#_x0000_t75" style="position:absolute;left:6562725;top:213359;height:9524;width:9524;" filled="f" o:preferrelative="t" stroked="f" coordsize="21600,21600" o:gfxdata="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Xzwe/&#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383" o:spid="_x0000_s1026" o:spt="100" style="position:absolute;left:6257924;top:251459;height:266700;width:266700;" fillcolor="#FFFFFF" filled="t" stroked="f" coordsize="266700,266700" o:gfxdata="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VMDb7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84" o:spid="_x0000_s1026" o:spt="75" type="#_x0000_t75" style="position:absolute;left:6321027;top:308133;height:146923;width:143676;" filled="f" o:preferrelative="t" stroked="f" coordsize="21600,21600" o:gfxdata="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33i6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385" o:spid="_x0000_s1026" o:spt="202" type="#_x0000_t202" style="position:absolute;left:0;top:0;height:768350;width:6577330;" filled="f" stroked="f" coordsize="21600,21600" o:gfxdata="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gmE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0FE2B7B">
                        <w:pPr>
                          <w:spacing w:before="4"/>
                          <w:ind w:left="3239" w:right="0" w:firstLine="0"/>
                          <w:jc w:val="left"/>
                          <w:rPr>
                            <w:rFonts w:ascii="Times New Roman"/>
                            <w:sz w:val="29"/>
                          </w:rPr>
                        </w:pPr>
                        <w:r>
                          <w:rPr>
                            <w:rFonts w:ascii="Arial"/>
                            <w:i/>
                            <w:color w:val="0D0D0D"/>
                            <w:w w:val="115"/>
                            <w:sz w:val="29"/>
                          </w:rPr>
                          <w:t>P</w:t>
                        </w:r>
                        <w:r>
                          <w:rPr>
                            <w:rFonts w:ascii="Arial"/>
                            <w:i/>
                            <w:color w:val="0D0D0D"/>
                            <w:spacing w:val="-51"/>
                            <w:w w:val="115"/>
                            <w:sz w:val="29"/>
                          </w:rPr>
                          <w:t xml:space="preserve"> </w:t>
                        </w:r>
                        <w:r>
                          <w:rPr>
                            <w:rFonts w:ascii="Times New Roman"/>
                            <w:color w:val="0D0D0D"/>
                            <w:w w:val="115"/>
                            <w:sz w:val="29"/>
                          </w:rPr>
                          <w:t>(4</w:t>
                        </w:r>
                        <w:r>
                          <w:rPr>
                            <w:rFonts w:ascii="Times New Roman"/>
                            <w:color w:val="0D0D0D"/>
                            <w:spacing w:val="1"/>
                            <w:w w:val="115"/>
                            <w:sz w:val="29"/>
                          </w:rPr>
                          <w:t xml:space="preserve"> </w:t>
                        </w:r>
                        <w:r>
                          <w:rPr>
                            <w:rFonts w:ascii="Times New Roman"/>
                            <w:color w:val="0D0D0D"/>
                            <w:w w:val="115"/>
                            <w:sz w:val="29"/>
                          </w:rPr>
                          <w:t>&lt;</w:t>
                        </w:r>
                        <w:r>
                          <w:rPr>
                            <w:rFonts w:ascii="Times New Roman"/>
                            <w:color w:val="0D0D0D"/>
                            <w:spacing w:val="2"/>
                            <w:w w:val="115"/>
                            <w:sz w:val="29"/>
                          </w:rPr>
                          <w:t xml:space="preserve"> </w:t>
                        </w:r>
                        <w:r>
                          <w:rPr>
                            <w:rFonts w:ascii="Arial"/>
                            <w:i/>
                            <w:color w:val="0D0D0D"/>
                            <w:w w:val="115"/>
                            <w:sz w:val="29"/>
                          </w:rPr>
                          <w:t>X</w:t>
                        </w:r>
                        <w:r>
                          <w:rPr>
                            <w:rFonts w:ascii="Arial"/>
                            <w:i/>
                            <w:color w:val="0D0D0D"/>
                            <w:spacing w:val="15"/>
                            <w:w w:val="115"/>
                            <w:sz w:val="29"/>
                          </w:rPr>
                          <w:t xml:space="preserve"> </w:t>
                        </w:r>
                        <w:r>
                          <w:rPr>
                            <w:rFonts w:ascii="Times New Roman"/>
                            <w:color w:val="0D0D0D"/>
                            <w:w w:val="115"/>
                            <w:sz w:val="29"/>
                          </w:rPr>
                          <w:t>&lt;</w:t>
                        </w:r>
                        <w:r>
                          <w:rPr>
                            <w:rFonts w:ascii="Times New Roman"/>
                            <w:color w:val="0D0D0D"/>
                            <w:spacing w:val="2"/>
                            <w:w w:val="115"/>
                            <w:sz w:val="29"/>
                          </w:rPr>
                          <w:t xml:space="preserve"> </w:t>
                        </w:r>
                        <w:r>
                          <w:rPr>
                            <w:rFonts w:ascii="Times New Roman"/>
                            <w:color w:val="0D0D0D"/>
                            <w:w w:val="115"/>
                            <w:sz w:val="29"/>
                          </w:rPr>
                          <w:t>16)</w:t>
                        </w:r>
                        <w:r>
                          <w:rPr>
                            <w:rFonts w:ascii="Times New Roman"/>
                            <w:color w:val="0D0D0D"/>
                            <w:spacing w:val="2"/>
                            <w:w w:val="115"/>
                            <w:sz w:val="29"/>
                          </w:rPr>
                          <w:t xml:space="preserve"> </w:t>
                        </w:r>
                        <w:r>
                          <w:rPr>
                            <w:rFonts w:ascii="Times New Roman"/>
                            <w:color w:val="0D0D0D"/>
                            <w:w w:val="115"/>
                            <w:sz w:val="29"/>
                          </w:rPr>
                          <w:t>=</w:t>
                        </w:r>
                        <w:r>
                          <w:rPr>
                            <w:rFonts w:ascii="Times New Roman"/>
                            <w:color w:val="0D0D0D"/>
                            <w:spacing w:val="1"/>
                            <w:w w:val="115"/>
                            <w:sz w:val="29"/>
                          </w:rPr>
                          <w:t xml:space="preserve"> </w:t>
                        </w:r>
                        <w:r>
                          <w:rPr>
                            <w:rFonts w:ascii="Times New Roman"/>
                            <w:color w:val="0D0D0D"/>
                            <w:spacing w:val="-2"/>
                            <w:w w:val="115"/>
                            <w:sz w:val="29"/>
                          </w:rPr>
                          <w:t>0.8238</w:t>
                        </w:r>
                      </w:p>
                    </w:txbxContent>
                  </v:textbox>
                </v:shape>
                <w10:wrap type="topAndBottom"/>
              </v:group>
            </w:pict>
          </mc:Fallback>
        </mc:AlternateContent>
      </w:r>
    </w:p>
    <w:p w14:paraId="0B4ADDED">
      <w:pPr>
        <w:pStyle w:val="2"/>
        <w:spacing w:before="28"/>
        <w:rPr>
          <w:b w:val="0"/>
        </w:rPr>
      </w:pPr>
      <w:bookmarkStart w:id="120" w:name="_Toc2625"/>
      <w:bookmarkStart w:id="121" w:name="_Toc32275"/>
      <w:bookmarkStart w:id="122" w:name="_Toc9778"/>
      <w:bookmarkStart w:id="123" w:name="_Toc15800"/>
      <w:r>
        <w:rPr>
          <w:b w:val="0"/>
          <w:color w:val="0D0D0D"/>
        </w:rPr>
        <w:t xml:space="preserve">R </w:t>
      </w:r>
      <w:r>
        <w:rPr>
          <w:b w:val="0"/>
          <w:color w:val="0D0D0D"/>
          <w:spacing w:val="-2"/>
        </w:rPr>
        <w:t>Program</w:t>
      </w:r>
      <w:bookmarkEnd w:id="120"/>
      <w:bookmarkEnd w:id="121"/>
      <w:bookmarkEnd w:id="122"/>
      <w:bookmarkEnd w:id="123"/>
    </w:p>
    <w:p w14:paraId="04429981">
      <w:pPr>
        <w:pStyle w:val="7"/>
        <w:spacing w:before="2"/>
        <w:rPr>
          <w:rFonts w:ascii="Segoe UI Semibold"/>
          <w:sz w:val="16"/>
        </w:rPr>
      </w:pPr>
      <w:r>
        <w:rPr>
          <w:rFonts w:ascii="Segoe UI Semibold"/>
          <w:sz w:val="16"/>
        </w:rPr>
        <mc:AlternateContent>
          <mc:Choice Requires="wpg">
            <w:drawing>
              <wp:anchor distT="0" distB="0" distL="0" distR="0" simplePos="0" relativeHeight="251755520" behindDoc="1" locked="0" layoutInCell="1" allowOverlap="1">
                <wp:simplePos x="0" y="0"/>
                <wp:positionH relativeFrom="page">
                  <wp:posOffset>837565</wp:posOffset>
                </wp:positionH>
                <wp:positionV relativeFrom="paragraph">
                  <wp:posOffset>151765</wp:posOffset>
                </wp:positionV>
                <wp:extent cx="6096000" cy="4019550"/>
                <wp:effectExtent l="0" t="0" r="0" b="0"/>
                <wp:wrapTopAndBottom/>
                <wp:docPr id="386" name="Group 386"/>
                <wp:cNvGraphicFramePr/>
                <a:graphic xmlns:a="http://schemas.openxmlformats.org/drawingml/2006/main">
                  <a:graphicData uri="http://schemas.microsoft.com/office/word/2010/wordprocessingGroup">
                    <wpg:wgp>
                      <wpg:cNvGrpSpPr/>
                      <wpg:grpSpPr>
                        <a:xfrm>
                          <a:off x="0" y="0"/>
                          <a:ext cx="6096000" cy="4019550"/>
                          <a:chOff x="0" y="0"/>
                          <a:chExt cx="6096000" cy="4019550"/>
                        </a:xfrm>
                      </wpg:grpSpPr>
                      <wps:wsp>
                        <wps:cNvPr id="387" name="Graphic 387"/>
                        <wps:cNvSpPr/>
                        <wps:spPr>
                          <a:xfrm>
                            <a:off x="-12" y="0"/>
                            <a:ext cx="6096000" cy="4019550"/>
                          </a:xfrm>
                          <a:custGeom>
                            <a:avLst/>
                            <a:gdLst/>
                            <a:ahLst/>
                            <a:cxnLst/>
                            <a:rect l="l" t="t" r="r" b="b"/>
                            <a:pathLst>
                              <a:path w="6096000" h="40195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3790950"/>
                                </a:lnTo>
                                <a:lnTo>
                                  <a:pt x="2197" y="3826662"/>
                                </a:lnTo>
                                <a:lnTo>
                                  <a:pt x="11112" y="3868788"/>
                                </a:lnTo>
                                <a:lnTo>
                                  <a:pt x="30264" y="3913352"/>
                                </a:lnTo>
                                <a:lnTo>
                                  <a:pt x="63169" y="3956393"/>
                                </a:lnTo>
                                <a:lnTo>
                                  <a:pt x="70269" y="3949281"/>
                                </a:lnTo>
                                <a:lnTo>
                                  <a:pt x="39598" y="3909580"/>
                                </a:lnTo>
                                <a:lnTo>
                                  <a:pt x="21247" y="3868369"/>
                                </a:lnTo>
                                <a:lnTo>
                                  <a:pt x="12217" y="3829037"/>
                                </a:lnTo>
                                <a:lnTo>
                                  <a:pt x="9537" y="3794988"/>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3794988"/>
                                </a:lnTo>
                                <a:lnTo>
                                  <a:pt x="6074765" y="3868369"/>
                                </a:lnTo>
                                <a:lnTo>
                                  <a:pt x="6056414" y="3909580"/>
                                </a:lnTo>
                                <a:lnTo>
                                  <a:pt x="6025731" y="3949281"/>
                                </a:lnTo>
                                <a:lnTo>
                                  <a:pt x="5986030" y="3979964"/>
                                </a:lnTo>
                                <a:lnTo>
                                  <a:pt x="5944819" y="3998315"/>
                                </a:lnTo>
                                <a:lnTo>
                                  <a:pt x="5905487" y="4007345"/>
                                </a:lnTo>
                                <a:lnTo>
                                  <a:pt x="5871438" y="4010025"/>
                                </a:lnTo>
                                <a:lnTo>
                                  <a:pt x="224574" y="4010025"/>
                                </a:lnTo>
                                <a:lnTo>
                                  <a:pt x="190525" y="4007345"/>
                                </a:lnTo>
                                <a:lnTo>
                                  <a:pt x="151193" y="3998315"/>
                                </a:lnTo>
                                <a:lnTo>
                                  <a:pt x="109982" y="3979964"/>
                                </a:lnTo>
                                <a:lnTo>
                                  <a:pt x="70281" y="3949281"/>
                                </a:lnTo>
                                <a:lnTo>
                                  <a:pt x="63169" y="3956393"/>
                                </a:lnTo>
                                <a:lnTo>
                                  <a:pt x="106210" y="3989298"/>
                                </a:lnTo>
                                <a:lnTo>
                                  <a:pt x="150774" y="4008450"/>
                                </a:lnTo>
                                <a:lnTo>
                                  <a:pt x="192900" y="4017365"/>
                                </a:lnTo>
                                <a:lnTo>
                                  <a:pt x="228600" y="4019550"/>
                                </a:lnTo>
                                <a:lnTo>
                                  <a:pt x="5867400" y="4019550"/>
                                </a:lnTo>
                                <a:lnTo>
                                  <a:pt x="5903112" y="4017365"/>
                                </a:lnTo>
                                <a:lnTo>
                                  <a:pt x="5937770" y="4010025"/>
                                </a:lnTo>
                                <a:lnTo>
                                  <a:pt x="5945238" y="4008450"/>
                                </a:lnTo>
                                <a:lnTo>
                                  <a:pt x="5989802" y="3989298"/>
                                </a:lnTo>
                                <a:lnTo>
                                  <a:pt x="6032843" y="3956393"/>
                                </a:lnTo>
                                <a:lnTo>
                                  <a:pt x="6065748" y="3913352"/>
                                </a:lnTo>
                                <a:lnTo>
                                  <a:pt x="6084900" y="3868788"/>
                                </a:lnTo>
                                <a:lnTo>
                                  <a:pt x="6093815" y="3826662"/>
                                </a:lnTo>
                                <a:lnTo>
                                  <a:pt x="6096000" y="3790950"/>
                                </a:lnTo>
                                <a:lnTo>
                                  <a:pt x="6096000" y="228600"/>
                                </a:lnTo>
                                <a:close/>
                              </a:path>
                            </a:pathLst>
                          </a:custGeom>
                          <a:solidFill>
                            <a:srgbClr val="0D0D0D">
                              <a:alpha val="5099"/>
                            </a:srgbClr>
                          </a:solidFill>
                        </wps:spPr>
                        <wps:bodyPr wrap="square" lIns="0" tIns="0" rIns="0" bIns="0" rtlCol="0">
                          <a:noAutofit/>
                        </wps:bodyPr>
                      </wps:wsp>
                      <wps:wsp>
                        <wps:cNvPr id="388" name="Graphic 388"/>
                        <wps:cNvSpPr/>
                        <wps:spPr>
                          <a:xfrm>
                            <a:off x="9512" y="9525"/>
                            <a:ext cx="6076950" cy="4000500"/>
                          </a:xfrm>
                          <a:custGeom>
                            <a:avLst/>
                            <a:gdLst/>
                            <a:ahLst/>
                            <a:cxnLst/>
                            <a:rect l="l" t="t" r="r" b="b"/>
                            <a:pathLst>
                              <a:path w="6076950" h="4000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3771900"/>
                                </a:lnTo>
                                <a:lnTo>
                                  <a:pt x="11112" y="3849738"/>
                                </a:lnTo>
                                <a:lnTo>
                                  <a:pt x="30264" y="3894302"/>
                                </a:lnTo>
                                <a:lnTo>
                                  <a:pt x="63169" y="3937343"/>
                                </a:lnTo>
                                <a:lnTo>
                                  <a:pt x="106210" y="3970248"/>
                                </a:lnTo>
                                <a:lnTo>
                                  <a:pt x="150774" y="3989400"/>
                                </a:lnTo>
                                <a:lnTo>
                                  <a:pt x="192900" y="3998315"/>
                                </a:lnTo>
                                <a:lnTo>
                                  <a:pt x="228600" y="4000500"/>
                                </a:lnTo>
                                <a:lnTo>
                                  <a:pt x="5848350" y="4000500"/>
                                </a:lnTo>
                                <a:lnTo>
                                  <a:pt x="5926188" y="3989400"/>
                                </a:lnTo>
                                <a:lnTo>
                                  <a:pt x="5970752" y="3970248"/>
                                </a:lnTo>
                                <a:lnTo>
                                  <a:pt x="6013793" y="3937343"/>
                                </a:lnTo>
                                <a:lnTo>
                                  <a:pt x="6046698" y="3894302"/>
                                </a:lnTo>
                                <a:lnTo>
                                  <a:pt x="6065850" y="3849738"/>
                                </a:lnTo>
                                <a:lnTo>
                                  <a:pt x="6074765" y="3807612"/>
                                </a:lnTo>
                                <a:lnTo>
                                  <a:pt x="6076950" y="3771900"/>
                                </a:lnTo>
                                <a:lnTo>
                                  <a:pt x="6076950" y="228600"/>
                                </a:lnTo>
                                <a:close/>
                              </a:path>
                            </a:pathLst>
                          </a:custGeom>
                          <a:solidFill>
                            <a:srgbClr val="FFFFFF"/>
                          </a:solidFill>
                        </wps:spPr>
                        <wps:bodyPr wrap="square" lIns="0" tIns="0" rIns="0" bIns="0" rtlCol="0">
                          <a:noAutofit/>
                        </wps:bodyPr>
                      </wps:wsp>
                      <wps:wsp>
                        <wps:cNvPr id="389" name="Textbox 389"/>
                        <wps:cNvSpPr txBox="1"/>
                        <wps:spPr>
                          <a:xfrm>
                            <a:off x="0" y="0"/>
                            <a:ext cx="6096000" cy="4019550"/>
                          </a:xfrm>
                          <a:prstGeom prst="rect">
                            <a:avLst/>
                          </a:prstGeom>
                        </wps:spPr>
                        <wps:txbx>
                          <w:txbxContent>
                            <w:p w14:paraId="5B81C654">
                              <w:pPr>
                                <w:spacing w:before="0" w:line="240" w:lineRule="auto"/>
                                <w:rPr>
                                  <w:rFonts w:ascii="Segoe UI Semibold"/>
                                  <w:sz w:val="18"/>
                                </w:rPr>
                              </w:pPr>
                            </w:p>
                            <w:p w14:paraId="05498571">
                              <w:pPr>
                                <w:spacing w:before="0" w:line="240" w:lineRule="auto"/>
                                <w:rPr>
                                  <w:rFonts w:ascii="Segoe UI Semibold"/>
                                  <w:sz w:val="18"/>
                                </w:rPr>
                              </w:pPr>
                            </w:p>
                            <w:p w14:paraId="0E77EEB2">
                              <w:pPr>
                                <w:spacing w:before="61" w:line="240" w:lineRule="auto"/>
                                <w:rPr>
                                  <w:rFonts w:ascii="Segoe UI Semibold"/>
                                  <w:sz w:val="18"/>
                                </w:rPr>
                              </w:pPr>
                            </w:p>
                            <w:p w14:paraId="2A3C56B2">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Poisson</w:t>
                              </w:r>
                              <w:r>
                                <w:rPr>
                                  <w:rFonts w:ascii="Consolas"/>
                                  <w:i/>
                                  <w:color w:val="2D2D2D"/>
                                  <w:spacing w:val="13"/>
                                  <w:sz w:val="18"/>
                                </w:rPr>
                                <w:t xml:space="preserve"> </w:t>
                              </w:r>
                              <w:r>
                                <w:rPr>
                                  <w:rFonts w:ascii="Consolas"/>
                                  <w:i/>
                                  <w:color w:val="2D2D2D"/>
                                  <w:sz w:val="18"/>
                                </w:rPr>
                                <w:t>distribution</w:t>
                              </w:r>
                              <w:r>
                                <w:rPr>
                                  <w:rFonts w:ascii="Consolas"/>
                                  <w:i/>
                                  <w:color w:val="2D2D2D"/>
                                  <w:spacing w:val="13"/>
                                  <w:sz w:val="18"/>
                                </w:rPr>
                                <w:t xml:space="preserve"> </w:t>
                              </w:r>
                              <w:r>
                                <w:rPr>
                                  <w:rFonts w:ascii="Consolas"/>
                                  <w:i/>
                                  <w:color w:val="2D2D2D"/>
                                  <w:sz w:val="18"/>
                                </w:rPr>
                                <w:t>with</w:t>
                              </w:r>
                              <w:r>
                                <w:rPr>
                                  <w:rFonts w:ascii="Consolas"/>
                                  <w:i/>
                                  <w:color w:val="2D2D2D"/>
                                  <w:spacing w:val="13"/>
                                  <w:sz w:val="18"/>
                                </w:rPr>
                                <w:t xml:space="preserve"> </w:t>
                              </w:r>
                              <w:r>
                                <w:rPr>
                                  <w:rFonts w:ascii="Consolas"/>
                                  <w:i/>
                                  <w:color w:val="2D2D2D"/>
                                  <w:sz w:val="18"/>
                                </w:rPr>
                                <w:t>mean</w:t>
                              </w:r>
                              <w:r>
                                <w:rPr>
                                  <w:rFonts w:ascii="Consolas"/>
                                  <w:i/>
                                  <w:color w:val="2D2D2D"/>
                                  <w:spacing w:val="13"/>
                                  <w:sz w:val="18"/>
                                </w:rPr>
                                <w:t xml:space="preserve"> </w:t>
                              </w:r>
                              <w:r>
                                <w:rPr>
                                  <w:rFonts w:ascii="Consolas"/>
                                  <w:i/>
                                  <w:color w:val="2D2D2D"/>
                                  <w:spacing w:val="-10"/>
                                  <w:sz w:val="18"/>
                                </w:rPr>
                                <w:t>7</w:t>
                              </w:r>
                            </w:p>
                            <w:p w14:paraId="32A26AA9">
                              <w:pPr>
                                <w:spacing w:before="178" w:line="240" w:lineRule="auto"/>
                                <w:rPr>
                                  <w:rFonts w:ascii="Consolas"/>
                                  <w:i/>
                                  <w:sz w:val="18"/>
                                </w:rPr>
                              </w:pPr>
                            </w:p>
                            <w:p w14:paraId="086FDE42">
                              <w:pPr>
                                <w:spacing w:before="0"/>
                                <w:ind w:left="255" w:right="0" w:firstLine="0"/>
                                <w:jc w:val="left"/>
                                <w:rPr>
                                  <w:rFonts w:ascii="Consolas"/>
                                  <w:sz w:val="18"/>
                                </w:rPr>
                              </w:pPr>
                              <w:r>
                                <w:rPr>
                                  <w:rFonts w:ascii="Consolas"/>
                                  <w:color w:val="6A3AB4"/>
                                  <w:sz w:val="18"/>
                                </w:rPr>
                                <w:t>lambda</w:t>
                              </w:r>
                              <w:r>
                                <w:rPr>
                                  <w:rFonts w:ascii="Consolas"/>
                                  <w:color w:val="6A3AB4"/>
                                  <w:spacing w:val="9"/>
                                  <w:sz w:val="18"/>
                                </w:rPr>
                                <w:t xml:space="preserve"> </w:t>
                              </w:r>
                              <w:r>
                                <w:rPr>
                                  <w:rFonts w:ascii="Consolas"/>
                                  <w:color w:val="662442"/>
                                  <w:sz w:val="18"/>
                                </w:rPr>
                                <w:t>&lt;-</w:t>
                              </w:r>
                              <w:r>
                                <w:rPr>
                                  <w:rFonts w:ascii="Consolas"/>
                                  <w:color w:val="662442"/>
                                  <w:spacing w:val="10"/>
                                  <w:sz w:val="18"/>
                                </w:rPr>
                                <w:t xml:space="preserve"> </w:t>
                              </w:r>
                              <w:r>
                                <w:rPr>
                                  <w:rFonts w:ascii="Consolas"/>
                                  <w:color w:val="B9480D"/>
                                  <w:spacing w:val="-10"/>
                                  <w:sz w:val="18"/>
                                </w:rPr>
                                <w:t>7</w:t>
                              </w:r>
                            </w:p>
                            <w:p w14:paraId="6A5232EC">
                              <w:pPr>
                                <w:spacing w:before="179" w:line="240" w:lineRule="auto"/>
                                <w:rPr>
                                  <w:rFonts w:ascii="Consolas"/>
                                  <w:sz w:val="18"/>
                                </w:rPr>
                              </w:pPr>
                            </w:p>
                            <w:p w14:paraId="091C0544">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(i)</w:t>
                              </w:r>
                              <w:r>
                                <w:rPr>
                                  <w:rFonts w:ascii="Consolas"/>
                                  <w:i/>
                                  <w:color w:val="2D2D2D"/>
                                  <w:spacing w:val="6"/>
                                  <w:sz w:val="18"/>
                                </w:rPr>
                                <w:t xml:space="preserve"> </w:t>
                              </w:r>
                              <w:r>
                                <w:rPr>
                                  <w:rFonts w:ascii="Consolas"/>
                                  <w:i/>
                                  <w:color w:val="2D2D2D"/>
                                  <w:sz w:val="18"/>
                                </w:rPr>
                                <w:t>P(X</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5"/>
                                  <w:sz w:val="18"/>
                                </w:rPr>
                                <w:t>5)</w:t>
                              </w:r>
                            </w:p>
                            <w:p w14:paraId="76635893">
                              <w:pPr>
                                <w:spacing w:before="178" w:line="240" w:lineRule="auto"/>
                                <w:rPr>
                                  <w:rFonts w:ascii="Consolas"/>
                                  <w:i/>
                                  <w:sz w:val="18"/>
                                </w:rPr>
                              </w:pPr>
                            </w:p>
                            <w:p w14:paraId="602A4BBD">
                              <w:pPr>
                                <w:spacing w:before="0" w:line="340" w:lineRule="auto"/>
                                <w:ind w:left="255" w:right="7001" w:firstLine="0"/>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ppois</w:t>
                              </w:r>
                              <w:r>
                                <w:rPr>
                                  <w:rFonts w:ascii="Consolas"/>
                                  <w:color w:val="0D0D0D"/>
                                  <w:sz w:val="18"/>
                                </w:rPr>
                                <w:t>(</w:t>
                              </w:r>
                              <w:r>
                                <w:rPr>
                                  <w:rFonts w:ascii="Consolas"/>
                                  <w:color w:val="B9480D"/>
                                  <w:sz w:val="18"/>
                                </w:rPr>
                                <w:t>4</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A3AB4"/>
                                  <w:spacing w:val="-6"/>
                                  <w:sz w:val="18"/>
                                </w:rPr>
                                <w:t>p1</w:t>
                              </w:r>
                            </w:p>
                            <w:p w14:paraId="30BBBF67">
                              <w:pPr>
                                <w:spacing w:before="91" w:line="240" w:lineRule="auto"/>
                                <w:rPr>
                                  <w:rFonts w:ascii="Consolas"/>
                                  <w:sz w:val="18"/>
                                </w:rPr>
                              </w:pPr>
                            </w:p>
                            <w:p w14:paraId="48B71AF4">
                              <w:pPr>
                                <w:spacing w:before="0"/>
                                <w:ind w:left="255"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w:t>
                              </w:r>
                              <w:r>
                                <w:rPr>
                                  <w:rFonts w:ascii="Consolas"/>
                                  <w:i/>
                                  <w:color w:val="2D2D2D"/>
                                  <w:spacing w:val="6"/>
                                  <w:sz w:val="18"/>
                                </w:rPr>
                                <w:t xml:space="preserve"> </w:t>
                              </w:r>
                              <w:r>
                                <w:rPr>
                                  <w:rFonts w:ascii="Consolas"/>
                                  <w:i/>
                                  <w:color w:val="2D2D2D"/>
                                  <w:sz w:val="18"/>
                                </w:rPr>
                                <w:t>P(X</w:t>
                              </w:r>
                              <w:r>
                                <w:rPr>
                                  <w:rFonts w:ascii="Consolas"/>
                                  <w:i/>
                                  <w:color w:val="2D2D2D"/>
                                  <w:spacing w:val="7"/>
                                  <w:sz w:val="18"/>
                                </w:rPr>
                                <w:t xml:space="preserve"> </w:t>
                              </w:r>
                              <w:r>
                                <w:rPr>
                                  <w:rFonts w:ascii="Consolas"/>
                                  <w:i/>
                                  <w:color w:val="2D2D2D"/>
                                  <w:sz w:val="18"/>
                                </w:rPr>
                                <w:t>&gt;</w:t>
                              </w:r>
                              <w:r>
                                <w:rPr>
                                  <w:rFonts w:ascii="Consolas"/>
                                  <w:i/>
                                  <w:color w:val="2D2D2D"/>
                                  <w:spacing w:val="6"/>
                                  <w:sz w:val="18"/>
                                </w:rPr>
                                <w:t xml:space="preserve"> </w:t>
                              </w:r>
                              <w:r>
                                <w:rPr>
                                  <w:rFonts w:ascii="Consolas"/>
                                  <w:i/>
                                  <w:color w:val="2D2D2D"/>
                                  <w:spacing w:val="-5"/>
                                  <w:sz w:val="18"/>
                                </w:rPr>
                                <w:t>10)</w:t>
                              </w:r>
                            </w:p>
                            <w:p w14:paraId="61ED9098">
                              <w:pPr>
                                <w:spacing w:before="178" w:line="240" w:lineRule="auto"/>
                                <w:rPr>
                                  <w:rFonts w:ascii="Consolas"/>
                                  <w:i/>
                                  <w:sz w:val="18"/>
                                </w:rPr>
                              </w:pPr>
                            </w:p>
                            <w:p w14:paraId="19A1A41A">
                              <w:pPr>
                                <w:spacing w:before="0" w:line="340" w:lineRule="auto"/>
                                <w:ind w:left="255" w:right="6507"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ppois</w:t>
                              </w:r>
                              <w:r>
                                <w:rPr>
                                  <w:rFonts w:ascii="Consolas"/>
                                  <w:color w:val="0D0D0D"/>
                                  <w:sz w:val="18"/>
                                </w:rPr>
                                <w:t>(</w:t>
                              </w:r>
                              <w:r>
                                <w:rPr>
                                  <w:rFonts w:ascii="Consolas"/>
                                  <w:color w:val="B9480D"/>
                                  <w:sz w:val="18"/>
                                </w:rPr>
                                <w:t>10</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A3AB4"/>
                                  <w:spacing w:val="-6"/>
                                  <w:sz w:val="18"/>
                                </w:rPr>
                                <w:t>p2</w:t>
                              </w:r>
                            </w:p>
                            <w:p w14:paraId="7D9BF585">
                              <w:pPr>
                                <w:spacing w:before="91" w:line="240" w:lineRule="auto"/>
                                <w:rPr>
                                  <w:rFonts w:ascii="Consolas"/>
                                  <w:sz w:val="18"/>
                                </w:rPr>
                              </w:pPr>
                            </w:p>
                            <w:p w14:paraId="5F077E8E">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(iii)</w:t>
                              </w:r>
                              <w:r>
                                <w:rPr>
                                  <w:rFonts w:ascii="Consolas"/>
                                  <w:i/>
                                  <w:color w:val="2D2D2D"/>
                                  <w:spacing w:val="6"/>
                                  <w:sz w:val="18"/>
                                </w:rPr>
                                <w:t xml:space="preserve"> </w:t>
                              </w:r>
                              <w:r>
                                <w:rPr>
                                  <w:rFonts w:ascii="Consolas"/>
                                  <w:i/>
                                  <w:color w:val="2D2D2D"/>
                                  <w:sz w:val="18"/>
                                </w:rPr>
                                <w:t>P(4</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z w:val="18"/>
                                </w:rPr>
                                <w:t>X</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5"/>
                                  <w:sz w:val="18"/>
                                </w:rPr>
                                <w:t>16)</w:t>
                              </w:r>
                            </w:p>
                            <w:p w14:paraId="7B6C66FB">
                              <w:pPr>
                                <w:spacing w:before="178" w:line="240" w:lineRule="auto"/>
                                <w:rPr>
                                  <w:rFonts w:ascii="Consolas"/>
                                  <w:i/>
                                  <w:sz w:val="18"/>
                                </w:rPr>
                              </w:pPr>
                            </w:p>
                            <w:p w14:paraId="0B26F862">
                              <w:pPr>
                                <w:spacing w:before="1" w:line="340" w:lineRule="auto"/>
                                <w:ind w:left="255" w:right="5027" w:firstLine="0"/>
                                <w:jc w:val="left"/>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ppois</w:t>
                              </w:r>
                              <w:r>
                                <w:rPr>
                                  <w:rFonts w:ascii="Consolas"/>
                                  <w:color w:val="0D0D0D"/>
                                  <w:sz w:val="18"/>
                                </w:rPr>
                                <w:t>(</w:t>
                              </w:r>
                              <w:r>
                                <w:rPr>
                                  <w:rFonts w:ascii="Consolas"/>
                                  <w:color w:val="B9480D"/>
                                  <w:sz w:val="18"/>
                                </w:rPr>
                                <w:t>15</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62442"/>
                                  <w:sz w:val="18"/>
                                </w:rPr>
                                <w:t xml:space="preserve">- </w:t>
                              </w:r>
                              <w:r>
                                <w:rPr>
                                  <w:rFonts w:ascii="Consolas"/>
                                  <w:color w:val="6A3AB4"/>
                                  <w:sz w:val="18"/>
                                </w:rPr>
                                <w:t>ppois</w:t>
                              </w:r>
                              <w:r>
                                <w:rPr>
                                  <w:rFonts w:ascii="Consolas"/>
                                  <w:color w:val="0D0D0D"/>
                                  <w:sz w:val="18"/>
                                </w:rPr>
                                <w:t>(</w:t>
                              </w:r>
                              <w:r>
                                <w:rPr>
                                  <w:rFonts w:ascii="Consolas"/>
                                  <w:color w:val="B9480D"/>
                                  <w:sz w:val="18"/>
                                </w:rPr>
                                <w:t>4</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A3AB4"/>
                                  <w:spacing w:val="-6"/>
                                  <w:sz w:val="18"/>
                                </w:rPr>
                                <w:t>p3</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1.95pt;height:316.5pt;width:480pt;mso-position-horizontal-relative:page;mso-wrap-distance-bottom:0pt;mso-wrap-distance-top:0pt;z-index:-251560960;mso-width-relative:page;mso-height-relative:page;" coordsize="6096000,4019550" o:gfxdata="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">
                <o:lock v:ext="edit" aspectratio="f"/>
                <v:shape id="Graphic 387" o:spid="_x0000_s1026" o:spt="100" style="position:absolute;left:-12;top:0;height:4019550;width:6096000;" fillcolor="#0D0D0D" filled="t" stroked="f" coordsize="6096000,4019550" o:gfxdata="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7drtb4A&#10;AADcAAAADwAAAAAAAAABACAAAAAiAAAAZHJzL2Rvd25yZXYueG1sUEsBAhQAFAAAAAgAh07iQDMv&#10;BZ47AAAAOQAAABAAAAAAAAAAAQAgAAAADQEAAGRycy9zaGFwZXhtbC54bWxQSwUGAAAAAAYABgBb&#10;AQAAtwMAAAAA&#10;" path="m6096000,228600l6084900,150774,6065748,106210,6032843,63169,5989802,30264,5945238,11112,5903112,2197,5867400,0,228600,0,150774,11112,106210,30264,63169,63169,30264,106210,11112,150774,2197,192900,0,228600,0,3790950,2197,3826662,11112,3868788,30264,3913352,63169,3956393,70269,3949281,39598,3909580,21247,3868369,12217,3829037,9537,3794988,9525,224586,12217,190525,21247,151206,39598,109994,70269,70269,109994,39598,151206,21247,190538,12217,224586,9525,5871426,9525,5944806,21247,5986018,39598,6025731,70269,6056414,109994,6074765,151206,6083795,190525,6086475,224586,6086475,3794988,6074765,3868369,6056414,3909580,6025731,3949281,5986030,3979964,5944819,3998315,5905487,4007345,5871438,4010025,224574,4010025,190525,4007345,151193,3998315,109982,3979964,70281,3949281,63169,3956393,106210,3989298,150774,4008450,192900,4017365,228600,4019550,5867400,4019550,5903112,4017365,5937770,4010025,5945238,4008450,5989802,3989298,6032843,3956393,6065748,3913352,6084900,3868788,6093815,3826662,6096000,3790950,6096000,228600xe">
                  <v:fill on="t" opacity="3341f" focussize="0,0"/>
                  <v:stroke on="f"/>
                  <v:imagedata o:title=""/>
                  <o:lock v:ext="edit" aspectratio="f"/>
                  <v:textbox inset="0mm,0mm,0mm,0mm"/>
                </v:shape>
                <v:shape id="Graphic 388" o:spid="_x0000_s1026" o:spt="100" style="position:absolute;left:9512;top:9525;height:4000500;width:6076950;" fillcolor="#FFFFFF" filled="t" stroked="f" coordsize="6076950,4000500" o:gfxdata="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A32S8AAAA&#10;3A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3771900,11112,3849738,30264,3894302,63169,3937343,106210,3970248,150774,3989400,192900,3998315,228600,4000500,5848350,4000500,5926188,3989400,5970752,3970248,6013793,3937343,6046698,3894302,6065850,3849738,6074765,3807612,6076950,3771900,6076950,228600xe">
                  <v:fill on="t" focussize="0,0"/>
                  <v:stroke on="f"/>
                  <v:imagedata o:title=""/>
                  <o:lock v:ext="edit" aspectratio="f"/>
                  <v:textbox inset="0mm,0mm,0mm,0mm"/>
                </v:shape>
                <v:shape id="Textbox 389" o:spid="_x0000_s1026" o:spt="202" type="#_x0000_t202" style="position:absolute;left:0;top:0;height:4019550;width:6096000;" filled="f" stroked="f" coordsize="21600,21600" o:gfxdata="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q2S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B81C654">
                        <w:pPr>
                          <w:spacing w:before="0" w:line="240" w:lineRule="auto"/>
                          <w:rPr>
                            <w:rFonts w:ascii="Segoe UI Semibold"/>
                            <w:sz w:val="18"/>
                          </w:rPr>
                        </w:pPr>
                      </w:p>
                      <w:p w14:paraId="05498571">
                        <w:pPr>
                          <w:spacing w:before="0" w:line="240" w:lineRule="auto"/>
                          <w:rPr>
                            <w:rFonts w:ascii="Segoe UI Semibold"/>
                            <w:sz w:val="18"/>
                          </w:rPr>
                        </w:pPr>
                      </w:p>
                      <w:p w14:paraId="0E77EEB2">
                        <w:pPr>
                          <w:spacing w:before="61" w:line="240" w:lineRule="auto"/>
                          <w:rPr>
                            <w:rFonts w:ascii="Segoe UI Semibold"/>
                            <w:sz w:val="18"/>
                          </w:rPr>
                        </w:pPr>
                      </w:p>
                      <w:p w14:paraId="2A3C56B2">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Poisson</w:t>
                        </w:r>
                        <w:r>
                          <w:rPr>
                            <w:rFonts w:ascii="Consolas"/>
                            <w:i/>
                            <w:color w:val="2D2D2D"/>
                            <w:spacing w:val="13"/>
                            <w:sz w:val="18"/>
                          </w:rPr>
                          <w:t xml:space="preserve"> </w:t>
                        </w:r>
                        <w:r>
                          <w:rPr>
                            <w:rFonts w:ascii="Consolas"/>
                            <w:i/>
                            <w:color w:val="2D2D2D"/>
                            <w:sz w:val="18"/>
                          </w:rPr>
                          <w:t>distribution</w:t>
                        </w:r>
                        <w:r>
                          <w:rPr>
                            <w:rFonts w:ascii="Consolas"/>
                            <w:i/>
                            <w:color w:val="2D2D2D"/>
                            <w:spacing w:val="13"/>
                            <w:sz w:val="18"/>
                          </w:rPr>
                          <w:t xml:space="preserve"> </w:t>
                        </w:r>
                        <w:r>
                          <w:rPr>
                            <w:rFonts w:ascii="Consolas"/>
                            <w:i/>
                            <w:color w:val="2D2D2D"/>
                            <w:sz w:val="18"/>
                          </w:rPr>
                          <w:t>with</w:t>
                        </w:r>
                        <w:r>
                          <w:rPr>
                            <w:rFonts w:ascii="Consolas"/>
                            <w:i/>
                            <w:color w:val="2D2D2D"/>
                            <w:spacing w:val="13"/>
                            <w:sz w:val="18"/>
                          </w:rPr>
                          <w:t xml:space="preserve"> </w:t>
                        </w:r>
                        <w:r>
                          <w:rPr>
                            <w:rFonts w:ascii="Consolas"/>
                            <w:i/>
                            <w:color w:val="2D2D2D"/>
                            <w:sz w:val="18"/>
                          </w:rPr>
                          <w:t>mean</w:t>
                        </w:r>
                        <w:r>
                          <w:rPr>
                            <w:rFonts w:ascii="Consolas"/>
                            <w:i/>
                            <w:color w:val="2D2D2D"/>
                            <w:spacing w:val="13"/>
                            <w:sz w:val="18"/>
                          </w:rPr>
                          <w:t xml:space="preserve"> </w:t>
                        </w:r>
                        <w:r>
                          <w:rPr>
                            <w:rFonts w:ascii="Consolas"/>
                            <w:i/>
                            <w:color w:val="2D2D2D"/>
                            <w:spacing w:val="-10"/>
                            <w:sz w:val="18"/>
                          </w:rPr>
                          <w:t>7</w:t>
                        </w:r>
                      </w:p>
                      <w:p w14:paraId="32A26AA9">
                        <w:pPr>
                          <w:spacing w:before="178" w:line="240" w:lineRule="auto"/>
                          <w:rPr>
                            <w:rFonts w:ascii="Consolas"/>
                            <w:i/>
                            <w:sz w:val="18"/>
                          </w:rPr>
                        </w:pPr>
                      </w:p>
                      <w:p w14:paraId="086FDE42">
                        <w:pPr>
                          <w:spacing w:before="0"/>
                          <w:ind w:left="255" w:right="0" w:firstLine="0"/>
                          <w:jc w:val="left"/>
                          <w:rPr>
                            <w:rFonts w:ascii="Consolas"/>
                            <w:sz w:val="18"/>
                          </w:rPr>
                        </w:pPr>
                        <w:r>
                          <w:rPr>
                            <w:rFonts w:ascii="Consolas"/>
                            <w:color w:val="6A3AB4"/>
                            <w:sz w:val="18"/>
                          </w:rPr>
                          <w:t>lambda</w:t>
                        </w:r>
                        <w:r>
                          <w:rPr>
                            <w:rFonts w:ascii="Consolas"/>
                            <w:color w:val="6A3AB4"/>
                            <w:spacing w:val="9"/>
                            <w:sz w:val="18"/>
                          </w:rPr>
                          <w:t xml:space="preserve"> </w:t>
                        </w:r>
                        <w:r>
                          <w:rPr>
                            <w:rFonts w:ascii="Consolas"/>
                            <w:color w:val="662442"/>
                            <w:sz w:val="18"/>
                          </w:rPr>
                          <w:t>&lt;-</w:t>
                        </w:r>
                        <w:r>
                          <w:rPr>
                            <w:rFonts w:ascii="Consolas"/>
                            <w:color w:val="662442"/>
                            <w:spacing w:val="10"/>
                            <w:sz w:val="18"/>
                          </w:rPr>
                          <w:t xml:space="preserve"> </w:t>
                        </w:r>
                        <w:r>
                          <w:rPr>
                            <w:rFonts w:ascii="Consolas"/>
                            <w:color w:val="B9480D"/>
                            <w:spacing w:val="-10"/>
                            <w:sz w:val="18"/>
                          </w:rPr>
                          <w:t>7</w:t>
                        </w:r>
                      </w:p>
                      <w:p w14:paraId="6A5232EC">
                        <w:pPr>
                          <w:spacing w:before="179" w:line="240" w:lineRule="auto"/>
                          <w:rPr>
                            <w:rFonts w:ascii="Consolas"/>
                            <w:sz w:val="18"/>
                          </w:rPr>
                        </w:pPr>
                      </w:p>
                      <w:p w14:paraId="091C0544">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(i)</w:t>
                        </w:r>
                        <w:r>
                          <w:rPr>
                            <w:rFonts w:ascii="Consolas"/>
                            <w:i/>
                            <w:color w:val="2D2D2D"/>
                            <w:spacing w:val="6"/>
                            <w:sz w:val="18"/>
                          </w:rPr>
                          <w:t xml:space="preserve"> </w:t>
                        </w:r>
                        <w:r>
                          <w:rPr>
                            <w:rFonts w:ascii="Consolas"/>
                            <w:i/>
                            <w:color w:val="2D2D2D"/>
                            <w:sz w:val="18"/>
                          </w:rPr>
                          <w:t>P(X</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5"/>
                            <w:sz w:val="18"/>
                          </w:rPr>
                          <w:t>5)</w:t>
                        </w:r>
                      </w:p>
                      <w:p w14:paraId="76635893">
                        <w:pPr>
                          <w:spacing w:before="178" w:line="240" w:lineRule="auto"/>
                          <w:rPr>
                            <w:rFonts w:ascii="Consolas"/>
                            <w:i/>
                            <w:sz w:val="18"/>
                          </w:rPr>
                        </w:pPr>
                      </w:p>
                      <w:p w14:paraId="602A4BBD">
                        <w:pPr>
                          <w:spacing w:before="0" w:line="340" w:lineRule="auto"/>
                          <w:ind w:left="255" w:right="7001" w:firstLine="0"/>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ppois</w:t>
                        </w:r>
                        <w:r>
                          <w:rPr>
                            <w:rFonts w:ascii="Consolas"/>
                            <w:color w:val="0D0D0D"/>
                            <w:sz w:val="18"/>
                          </w:rPr>
                          <w:t>(</w:t>
                        </w:r>
                        <w:r>
                          <w:rPr>
                            <w:rFonts w:ascii="Consolas"/>
                            <w:color w:val="B9480D"/>
                            <w:sz w:val="18"/>
                          </w:rPr>
                          <w:t>4</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A3AB4"/>
                            <w:spacing w:val="-6"/>
                            <w:sz w:val="18"/>
                          </w:rPr>
                          <w:t>p1</w:t>
                        </w:r>
                      </w:p>
                      <w:p w14:paraId="30BBBF67">
                        <w:pPr>
                          <w:spacing w:before="91" w:line="240" w:lineRule="auto"/>
                          <w:rPr>
                            <w:rFonts w:ascii="Consolas"/>
                            <w:sz w:val="18"/>
                          </w:rPr>
                        </w:pPr>
                      </w:p>
                      <w:p w14:paraId="48B71AF4">
                        <w:pPr>
                          <w:spacing w:before="0"/>
                          <w:ind w:left="255"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w:t>
                        </w:r>
                        <w:r>
                          <w:rPr>
                            <w:rFonts w:ascii="Consolas"/>
                            <w:i/>
                            <w:color w:val="2D2D2D"/>
                            <w:spacing w:val="6"/>
                            <w:sz w:val="18"/>
                          </w:rPr>
                          <w:t xml:space="preserve"> </w:t>
                        </w:r>
                        <w:r>
                          <w:rPr>
                            <w:rFonts w:ascii="Consolas"/>
                            <w:i/>
                            <w:color w:val="2D2D2D"/>
                            <w:sz w:val="18"/>
                          </w:rPr>
                          <w:t>P(X</w:t>
                        </w:r>
                        <w:r>
                          <w:rPr>
                            <w:rFonts w:ascii="Consolas"/>
                            <w:i/>
                            <w:color w:val="2D2D2D"/>
                            <w:spacing w:val="7"/>
                            <w:sz w:val="18"/>
                          </w:rPr>
                          <w:t xml:space="preserve"> </w:t>
                        </w:r>
                        <w:r>
                          <w:rPr>
                            <w:rFonts w:ascii="Consolas"/>
                            <w:i/>
                            <w:color w:val="2D2D2D"/>
                            <w:sz w:val="18"/>
                          </w:rPr>
                          <w:t>&gt;</w:t>
                        </w:r>
                        <w:r>
                          <w:rPr>
                            <w:rFonts w:ascii="Consolas"/>
                            <w:i/>
                            <w:color w:val="2D2D2D"/>
                            <w:spacing w:val="6"/>
                            <w:sz w:val="18"/>
                          </w:rPr>
                          <w:t xml:space="preserve"> </w:t>
                        </w:r>
                        <w:r>
                          <w:rPr>
                            <w:rFonts w:ascii="Consolas"/>
                            <w:i/>
                            <w:color w:val="2D2D2D"/>
                            <w:spacing w:val="-5"/>
                            <w:sz w:val="18"/>
                          </w:rPr>
                          <w:t>10)</w:t>
                        </w:r>
                      </w:p>
                      <w:p w14:paraId="61ED9098">
                        <w:pPr>
                          <w:spacing w:before="178" w:line="240" w:lineRule="auto"/>
                          <w:rPr>
                            <w:rFonts w:ascii="Consolas"/>
                            <w:i/>
                            <w:sz w:val="18"/>
                          </w:rPr>
                        </w:pPr>
                      </w:p>
                      <w:p w14:paraId="19A1A41A">
                        <w:pPr>
                          <w:spacing w:before="0" w:line="340" w:lineRule="auto"/>
                          <w:ind w:left="255" w:right="6507"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ppois</w:t>
                        </w:r>
                        <w:r>
                          <w:rPr>
                            <w:rFonts w:ascii="Consolas"/>
                            <w:color w:val="0D0D0D"/>
                            <w:sz w:val="18"/>
                          </w:rPr>
                          <w:t>(</w:t>
                        </w:r>
                        <w:r>
                          <w:rPr>
                            <w:rFonts w:ascii="Consolas"/>
                            <w:color w:val="B9480D"/>
                            <w:sz w:val="18"/>
                          </w:rPr>
                          <w:t>10</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A3AB4"/>
                            <w:spacing w:val="-6"/>
                            <w:sz w:val="18"/>
                          </w:rPr>
                          <w:t>p2</w:t>
                        </w:r>
                      </w:p>
                      <w:p w14:paraId="7D9BF585">
                        <w:pPr>
                          <w:spacing w:before="91" w:line="240" w:lineRule="auto"/>
                          <w:rPr>
                            <w:rFonts w:ascii="Consolas"/>
                            <w:sz w:val="18"/>
                          </w:rPr>
                        </w:pPr>
                      </w:p>
                      <w:p w14:paraId="5F077E8E">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(iii)</w:t>
                        </w:r>
                        <w:r>
                          <w:rPr>
                            <w:rFonts w:ascii="Consolas"/>
                            <w:i/>
                            <w:color w:val="2D2D2D"/>
                            <w:spacing w:val="6"/>
                            <w:sz w:val="18"/>
                          </w:rPr>
                          <w:t xml:space="preserve"> </w:t>
                        </w:r>
                        <w:r>
                          <w:rPr>
                            <w:rFonts w:ascii="Consolas"/>
                            <w:i/>
                            <w:color w:val="2D2D2D"/>
                            <w:sz w:val="18"/>
                          </w:rPr>
                          <w:t>P(4</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z w:val="18"/>
                          </w:rPr>
                          <w:t>X</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5"/>
                            <w:sz w:val="18"/>
                          </w:rPr>
                          <w:t>16)</w:t>
                        </w:r>
                      </w:p>
                      <w:p w14:paraId="7B6C66FB">
                        <w:pPr>
                          <w:spacing w:before="178" w:line="240" w:lineRule="auto"/>
                          <w:rPr>
                            <w:rFonts w:ascii="Consolas"/>
                            <w:i/>
                            <w:sz w:val="18"/>
                          </w:rPr>
                        </w:pPr>
                      </w:p>
                      <w:p w14:paraId="0B26F862">
                        <w:pPr>
                          <w:spacing w:before="1" w:line="340" w:lineRule="auto"/>
                          <w:ind w:left="255" w:right="5027" w:firstLine="0"/>
                          <w:jc w:val="left"/>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ppois</w:t>
                        </w:r>
                        <w:r>
                          <w:rPr>
                            <w:rFonts w:ascii="Consolas"/>
                            <w:color w:val="0D0D0D"/>
                            <w:sz w:val="18"/>
                          </w:rPr>
                          <w:t>(</w:t>
                        </w:r>
                        <w:r>
                          <w:rPr>
                            <w:rFonts w:ascii="Consolas"/>
                            <w:color w:val="B9480D"/>
                            <w:sz w:val="18"/>
                          </w:rPr>
                          <w:t>15</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62442"/>
                            <w:sz w:val="18"/>
                          </w:rPr>
                          <w:t xml:space="preserve">- </w:t>
                        </w:r>
                        <w:r>
                          <w:rPr>
                            <w:rFonts w:ascii="Consolas"/>
                            <w:color w:val="6A3AB4"/>
                            <w:sz w:val="18"/>
                          </w:rPr>
                          <w:t>ppois</w:t>
                        </w:r>
                        <w:r>
                          <w:rPr>
                            <w:rFonts w:ascii="Consolas"/>
                            <w:color w:val="0D0D0D"/>
                            <w:sz w:val="18"/>
                          </w:rPr>
                          <w:t>(</w:t>
                        </w:r>
                        <w:r>
                          <w:rPr>
                            <w:rFonts w:ascii="Consolas"/>
                            <w:color w:val="B9480D"/>
                            <w:sz w:val="18"/>
                          </w:rPr>
                          <w:t>4</w:t>
                        </w:r>
                        <w:r>
                          <w:rPr>
                            <w:rFonts w:ascii="Consolas"/>
                            <w:color w:val="0D0D0D"/>
                            <w:sz w:val="18"/>
                          </w:rPr>
                          <w:t xml:space="preserve">, </w:t>
                        </w:r>
                        <w:r>
                          <w:rPr>
                            <w:rFonts w:ascii="Consolas"/>
                            <w:color w:val="6A3AB4"/>
                            <w:sz w:val="18"/>
                          </w:rPr>
                          <w:t>lambda</w:t>
                        </w:r>
                        <w:r>
                          <w:rPr>
                            <w:rFonts w:ascii="Consolas"/>
                            <w:color w:val="0D0D0D"/>
                            <w:sz w:val="18"/>
                          </w:rPr>
                          <w:t xml:space="preserve">) </w:t>
                        </w:r>
                        <w:r>
                          <w:rPr>
                            <w:rFonts w:ascii="Consolas"/>
                            <w:color w:val="6A3AB4"/>
                            <w:spacing w:val="-6"/>
                            <w:sz w:val="18"/>
                          </w:rPr>
                          <w:t>p3</w:t>
                        </w:r>
                      </w:p>
                    </w:txbxContent>
                  </v:textbox>
                </v:shape>
                <w10:wrap type="topAndBottom"/>
              </v:group>
            </w:pict>
          </mc:Fallback>
        </mc:AlternateContent>
      </w:r>
      <w:r>
        <w:rPr>
          <w:rFonts w:ascii="Segoe UI Semibold"/>
          <w:sz w:val="16"/>
        </w:rPr>
        <mc:AlternateContent>
          <mc:Choice Requires="wps">
            <w:drawing>
              <wp:anchor distT="0" distB="0" distL="0" distR="0" simplePos="0" relativeHeight="251756544" behindDoc="1" locked="0" layoutInCell="1" allowOverlap="1">
                <wp:simplePos x="0" y="0"/>
                <wp:positionH relativeFrom="page">
                  <wp:posOffset>837565</wp:posOffset>
                </wp:positionH>
                <wp:positionV relativeFrom="paragraph">
                  <wp:posOffset>4438015</wp:posOffset>
                </wp:positionV>
                <wp:extent cx="6096000" cy="9525"/>
                <wp:effectExtent l="0" t="0" r="0" b="0"/>
                <wp:wrapTopAndBottom/>
                <wp:docPr id="390" name="Graphic 39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90" o:spid="_x0000_s1026" o:spt="100" style="position:absolute;left:0pt;margin-left:65.95pt;margin-top:349.45pt;height:0.75pt;width:480pt;mso-position-horizontal-relative:page;mso-wrap-distance-bottom:0pt;mso-wrap-distance-top:0pt;z-index:-251559936;mso-width-relative:page;mso-height-relative:page;" fillcolor="#000000" filled="t" stroked="f" coordsize="6096000,9525" o:gfxdata="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OuVWS2QAAAAwBAAAPAAAAAAAAAAEAIAAAACIAAABkcnMvZG93bnJldi54&#10;bWxQSwECFAAUAAAACACHTuJAMwMzlDICAAAEBQAADgAAAAAAAAABACAAAAAo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1F0DE00A">
      <w:pPr>
        <w:pStyle w:val="7"/>
        <w:spacing w:before="129"/>
        <w:rPr>
          <w:rFonts w:ascii="Segoe UI Semibold"/>
          <w:sz w:val="20"/>
        </w:rPr>
      </w:pPr>
    </w:p>
    <w:p w14:paraId="421AB9ED">
      <w:pPr>
        <w:pStyle w:val="2"/>
        <w:spacing w:before="421"/>
        <w:rPr>
          <w:b w:val="0"/>
        </w:rPr>
      </w:pPr>
      <w:bookmarkStart w:id="124" w:name="_Toc32393"/>
      <w:bookmarkStart w:id="125" w:name="_Toc7284"/>
      <w:bookmarkStart w:id="126" w:name="_Toc14440"/>
      <w:bookmarkStart w:id="127" w:name="_Toc6112"/>
      <w:r>
        <w:rPr>
          <w:b w:val="0"/>
          <w:color w:val="0D0D0D"/>
          <w:spacing w:val="-2"/>
        </w:rPr>
        <w:t>Output</w:t>
      </w:r>
      <w:bookmarkEnd w:id="124"/>
      <w:bookmarkEnd w:id="125"/>
      <w:bookmarkEnd w:id="126"/>
      <w:bookmarkEnd w:id="127"/>
    </w:p>
    <w:p w14:paraId="6A8BA527">
      <w:pPr>
        <w:pStyle w:val="2"/>
        <w:spacing w:after="0"/>
        <w:rPr>
          <w:b w:val="0"/>
        </w:rPr>
        <w:sectPr>
          <w:pgSz w:w="12240" w:h="15840"/>
          <w:pgMar w:top="480" w:right="360" w:bottom="280" w:left="360" w:header="720" w:footer="720" w:gutter="0"/>
          <w:cols w:space="720" w:num="1"/>
        </w:sectPr>
      </w:pPr>
    </w:p>
    <w:p w14:paraId="178F925A">
      <w:pPr>
        <w:spacing w:line="240" w:lineRule="auto"/>
        <w:ind w:left="960" w:right="0" w:firstLine="0"/>
        <w:rPr>
          <w:rFonts w:ascii="Segoe UI Semibold"/>
          <w:sz w:val="20"/>
        </w:rPr>
      </w:pPr>
      <w:r>
        <w:rPr>
          <w:rFonts w:ascii="Segoe UI Semibold"/>
          <w:sz w:val="20"/>
        </w:rPr>
        <mc:AlternateContent>
          <mc:Choice Requires="wpg">
            <w:drawing>
              <wp:inline distT="0" distB="0" distL="0" distR="0">
                <wp:extent cx="6096000" cy="2114550"/>
                <wp:effectExtent l="9525" t="0" r="0" b="0"/>
                <wp:docPr id="391" name="Group 391"/>
                <wp:cNvGraphicFramePr/>
                <a:graphic xmlns:a="http://schemas.openxmlformats.org/drawingml/2006/main">
                  <a:graphicData uri="http://schemas.microsoft.com/office/word/2010/wordprocessingGroup">
                    <wpg:wgp>
                      <wpg:cNvGrpSpPr/>
                      <wpg:grpSpPr>
                        <a:xfrm>
                          <a:off x="0" y="0"/>
                          <a:ext cx="6096000" cy="2114550"/>
                          <a:chOff x="0" y="0"/>
                          <a:chExt cx="6096000" cy="2114550"/>
                        </a:xfrm>
                      </wpg:grpSpPr>
                      <wps:wsp>
                        <wps:cNvPr id="392" name="Graphic 392"/>
                        <wps:cNvSpPr/>
                        <wps:spPr>
                          <a:xfrm>
                            <a:off x="-12" y="0"/>
                            <a:ext cx="6096000" cy="2114550"/>
                          </a:xfrm>
                          <a:custGeom>
                            <a:avLst/>
                            <a:gdLst/>
                            <a:ahLst/>
                            <a:cxnLst/>
                            <a:rect l="l" t="t" r="r" b="b"/>
                            <a:pathLst>
                              <a:path w="6096000" h="2114550">
                                <a:moveTo>
                                  <a:pt x="6096000" y="228600"/>
                                </a:moveTo>
                                <a:lnTo>
                                  <a:pt x="6093815" y="192900"/>
                                </a:lnTo>
                                <a:lnTo>
                                  <a:pt x="6086475" y="158216"/>
                                </a:lnTo>
                                <a:lnTo>
                                  <a:pt x="6086475" y="224586"/>
                                </a:lnTo>
                                <a:lnTo>
                                  <a:pt x="6086475" y="1889988"/>
                                </a:lnTo>
                                <a:lnTo>
                                  <a:pt x="6074765" y="1963369"/>
                                </a:lnTo>
                                <a:lnTo>
                                  <a:pt x="6056414" y="2004580"/>
                                </a:lnTo>
                                <a:lnTo>
                                  <a:pt x="6025731" y="2044280"/>
                                </a:lnTo>
                                <a:lnTo>
                                  <a:pt x="5986018" y="2074964"/>
                                </a:lnTo>
                                <a:lnTo>
                                  <a:pt x="5944806" y="2093315"/>
                                </a:lnTo>
                                <a:lnTo>
                                  <a:pt x="5905487" y="2102345"/>
                                </a:lnTo>
                                <a:lnTo>
                                  <a:pt x="5871438" y="2105025"/>
                                </a:lnTo>
                                <a:lnTo>
                                  <a:pt x="224574" y="2105025"/>
                                </a:lnTo>
                                <a:lnTo>
                                  <a:pt x="151206" y="2093315"/>
                                </a:lnTo>
                                <a:lnTo>
                                  <a:pt x="109994" y="2074964"/>
                                </a:lnTo>
                                <a:lnTo>
                                  <a:pt x="70269" y="2044280"/>
                                </a:lnTo>
                                <a:lnTo>
                                  <a:pt x="39598" y="2004580"/>
                                </a:lnTo>
                                <a:lnTo>
                                  <a:pt x="21247" y="1963369"/>
                                </a:lnTo>
                                <a:lnTo>
                                  <a:pt x="12217" y="1924037"/>
                                </a:lnTo>
                                <a:lnTo>
                                  <a:pt x="9525" y="224586"/>
                                </a:lnTo>
                                <a:lnTo>
                                  <a:pt x="12217" y="190525"/>
                                </a:lnTo>
                                <a:lnTo>
                                  <a:pt x="21247" y="151206"/>
                                </a:lnTo>
                                <a:lnTo>
                                  <a:pt x="39598" y="109994"/>
                                </a:lnTo>
                                <a:lnTo>
                                  <a:pt x="70269" y="70269"/>
                                </a:lnTo>
                                <a:lnTo>
                                  <a:pt x="109994" y="39598"/>
                                </a:lnTo>
                                <a:lnTo>
                                  <a:pt x="151206" y="21247"/>
                                </a:lnTo>
                                <a:lnTo>
                                  <a:pt x="190525"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885950"/>
                                </a:lnTo>
                                <a:lnTo>
                                  <a:pt x="11112" y="1963788"/>
                                </a:lnTo>
                                <a:lnTo>
                                  <a:pt x="30264" y="2008352"/>
                                </a:lnTo>
                                <a:lnTo>
                                  <a:pt x="63169" y="2051392"/>
                                </a:lnTo>
                                <a:lnTo>
                                  <a:pt x="106210" y="2084298"/>
                                </a:lnTo>
                                <a:lnTo>
                                  <a:pt x="150774" y="2103450"/>
                                </a:lnTo>
                                <a:lnTo>
                                  <a:pt x="192900" y="2112365"/>
                                </a:lnTo>
                                <a:lnTo>
                                  <a:pt x="228600" y="2114550"/>
                                </a:lnTo>
                                <a:lnTo>
                                  <a:pt x="5867400" y="2114550"/>
                                </a:lnTo>
                                <a:lnTo>
                                  <a:pt x="5903112" y="2112365"/>
                                </a:lnTo>
                                <a:lnTo>
                                  <a:pt x="5937770" y="2105025"/>
                                </a:lnTo>
                                <a:lnTo>
                                  <a:pt x="5945238" y="2103450"/>
                                </a:lnTo>
                                <a:lnTo>
                                  <a:pt x="5989802" y="2084298"/>
                                </a:lnTo>
                                <a:lnTo>
                                  <a:pt x="6032843" y="2051392"/>
                                </a:lnTo>
                                <a:lnTo>
                                  <a:pt x="6065748" y="2008352"/>
                                </a:lnTo>
                                <a:lnTo>
                                  <a:pt x="6084900" y="1963788"/>
                                </a:lnTo>
                                <a:lnTo>
                                  <a:pt x="6093815" y="1921662"/>
                                </a:lnTo>
                                <a:lnTo>
                                  <a:pt x="6096000" y="1885950"/>
                                </a:lnTo>
                                <a:lnTo>
                                  <a:pt x="6096000" y="228600"/>
                                </a:lnTo>
                                <a:close/>
                              </a:path>
                            </a:pathLst>
                          </a:custGeom>
                          <a:solidFill>
                            <a:srgbClr val="0D0D0D">
                              <a:alpha val="5099"/>
                            </a:srgbClr>
                          </a:solidFill>
                        </wps:spPr>
                        <wps:bodyPr wrap="square" lIns="0" tIns="0" rIns="0" bIns="0" rtlCol="0">
                          <a:noAutofit/>
                        </wps:bodyPr>
                      </wps:wsp>
                      <wps:wsp>
                        <wps:cNvPr id="393" name="Graphic 393"/>
                        <wps:cNvSpPr/>
                        <wps:spPr>
                          <a:xfrm>
                            <a:off x="9512" y="9524"/>
                            <a:ext cx="6076950" cy="2095500"/>
                          </a:xfrm>
                          <a:custGeom>
                            <a:avLst/>
                            <a:gdLst/>
                            <a:ahLst/>
                            <a:cxnLst/>
                            <a:rect l="l" t="t" r="r" b="b"/>
                            <a:pathLst>
                              <a:path w="6076950" h="2095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866900"/>
                                </a:lnTo>
                                <a:lnTo>
                                  <a:pt x="11112" y="1944738"/>
                                </a:lnTo>
                                <a:lnTo>
                                  <a:pt x="30264" y="1989302"/>
                                </a:lnTo>
                                <a:lnTo>
                                  <a:pt x="63169" y="2032342"/>
                                </a:lnTo>
                                <a:lnTo>
                                  <a:pt x="106210" y="2065248"/>
                                </a:lnTo>
                                <a:lnTo>
                                  <a:pt x="150774" y="2084400"/>
                                </a:lnTo>
                                <a:lnTo>
                                  <a:pt x="192900" y="2093315"/>
                                </a:lnTo>
                                <a:lnTo>
                                  <a:pt x="228600" y="2095500"/>
                                </a:lnTo>
                                <a:lnTo>
                                  <a:pt x="5848350" y="2095500"/>
                                </a:lnTo>
                                <a:lnTo>
                                  <a:pt x="5884062" y="2093315"/>
                                </a:lnTo>
                                <a:lnTo>
                                  <a:pt x="5926188" y="2084400"/>
                                </a:lnTo>
                                <a:lnTo>
                                  <a:pt x="5970752" y="2065248"/>
                                </a:lnTo>
                                <a:lnTo>
                                  <a:pt x="5993473" y="2047875"/>
                                </a:lnTo>
                                <a:lnTo>
                                  <a:pt x="6013793" y="2032342"/>
                                </a:lnTo>
                                <a:lnTo>
                                  <a:pt x="6046698" y="1989302"/>
                                </a:lnTo>
                                <a:lnTo>
                                  <a:pt x="6065850" y="1944738"/>
                                </a:lnTo>
                                <a:lnTo>
                                  <a:pt x="6074765" y="1902612"/>
                                </a:lnTo>
                                <a:lnTo>
                                  <a:pt x="6076950" y="1866900"/>
                                </a:lnTo>
                                <a:lnTo>
                                  <a:pt x="6076950" y="228600"/>
                                </a:lnTo>
                                <a:close/>
                              </a:path>
                            </a:pathLst>
                          </a:custGeom>
                          <a:solidFill>
                            <a:srgbClr val="FFFFFF"/>
                          </a:solidFill>
                        </wps:spPr>
                        <wps:bodyPr wrap="square" lIns="0" tIns="0" rIns="0" bIns="0" rtlCol="0">
                          <a:noAutofit/>
                        </wps:bodyPr>
                      </wps:wsp>
                      <wps:wsp>
                        <wps:cNvPr id="394" name="Textbox 394"/>
                        <wps:cNvSpPr txBox="1"/>
                        <wps:spPr>
                          <a:xfrm>
                            <a:off x="161925" y="513418"/>
                            <a:ext cx="654685" cy="307340"/>
                          </a:xfrm>
                          <a:prstGeom prst="rect">
                            <a:avLst/>
                          </a:prstGeom>
                        </wps:spPr>
                        <wps:txbx>
                          <w:txbxContent>
                            <w:p w14:paraId="2B15018A">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2B2CB23D">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0.1730</w:t>
                              </w:r>
                            </w:p>
                          </w:txbxContent>
                        </wps:txbx>
                        <wps:bodyPr wrap="square" lIns="0" tIns="0" rIns="0" bIns="0" rtlCol="0">
                          <a:noAutofit/>
                        </wps:bodyPr>
                      </wps:wsp>
                      <wps:wsp>
                        <wps:cNvPr id="395" name="Textbox 395"/>
                        <wps:cNvSpPr txBox="1"/>
                        <wps:spPr>
                          <a:xfrm>
                            <a:off x="161925" y="1084918"/>
                            <a:ext cx="654685" cy="307340"/>
                          </a:xfrm>
                          <a:prstGeom prst="rect">
                            <a:avLst/>
                          </a:prstGeom>
                        </wps:spPr>
                        <wps:txbx>
                          <w:txbxContent>
                            <w:p w14:paraId="60527F7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565F7CB2">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0.0985</w:t>
                              </w:r>
                            </w:p>
                          </w:txbxContent>
                        </wps:txbx>
                        <wps:bodyPr wrap="square" lIns="0" tIns="0" rIns="0" bIns="0" rtlCol="0">
                          <a:noAutofit/>
                        </wps:bodyPr>
                      </wps:wsp>
                      <wps:wsp>
                        <wps:cNvPr id="396" name="Textbox 396"/>
                        <wps:cNvSpPr txBox="1"/>
                        <wps:spPr>
                          <a:xfrm>
                            <a:off x="161925" y="1656418"/>
                            <a:ext cx="654685" cy="307340"/>
                          </a:xfrm>
                          <a:prstGeom prst="rect">
                            <a:avLst/>
                          </a:prstGeom>
                        </wps:spPr>
                        <wps:txbx>
                          <w:txbxContent>
                            <w:p w14:paraId="7792C7BD">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220F924D">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0.8238</w:t>
                              </w:r>
                            </w:p>
                          </w:txbxContent>
                        </wps:txbx>
                        <wps:bodyPr wrap="square" lIns="0" tIns="0" rIns="0" bIns="0" rtlCol="0">
                          <a:noAutofit/>
                        </wps:bodyPr>
                      </wps:wsp>
                    </wpg:wgp>
                  </a:graphicData>
                </a:graphic>
              </wp:inline>
            </w:drawing>
          </mc:Choice>
          <mc:Fallback>
            <w:pict>
              <v:group id="_x0000_s1026" o:spid="_x0000_s1026" o:spt="203" style="height:166.5pt;width:480pt;" coordsize="6096000,2114550" o:gfxdata="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">
                <o:lock v:ext="edit" aspectratio="f"/>
                <v:shape id="Graphic 392" o:spid="_x0000_s1026" o:spt="100" style="position:absolute;left:-12;top:0;height:2114550;width:6096000;" fillcolor="#0D0D0D" filled="t" stroked="f" coordsize="6096000,2114550" o:gfxdata="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EqjUvQAA&#10;ANwAAAAPAAAAAAAAAAEAIAAAACIAAABkcnMvZG93bnJldi54bWxQSwECFAAUAAAACACHTuJAMy8F&#10;njsAAAA5AAAAEAAAAAAAAAABACAAAAAMAQAAZHJzL3NoYXBleG1sLnhtbFBLBQYAAAAABgAGAFsB&#10;AAC2AwAAAAA=&#10;" path="m6096000,228600l6093815,192900,6086475,158216,6086475,224586,6086475,1889988,6074765,1963369,6056414,2004580,6025731,2044280,5986018,2074964,5944806,2093315,5905487,2102345,5871438,2105025,224574,2105025,151206,2093315,109994,2074964,70269,2044280,39598,2004580,21247,1963369,12217,1924037,9525,224586,12217,190525,21247,151206,39598,109994,70269,70269,109994,39598,151206,21247,190525,12217,224586,9525,5871426,9525,5944806,21247,5986018,39598,6025731,70269,6056414,109994,6074765,151206,6083795,190525,6086475,224586,6086475,158216,6065748,106210,6032843,63169,5989802,30264,5945238,11112,5903112,2197,5867400,0,228600,0,150774,11112,106210,30264,63169,63169,30264,106210,11112,150774,2197,192900,0,228600,0,1885950,11112,1963788,30264,2008352,63169,2051392,106210,2084298,150774,2103450,192900,2112365,228600,2114550,5867400,2114550,5903112,2112365,5937770,2105025,5945238,2103450,5989802,2084298,6032843,2051392,6065748,2008352,6084900,1963788,6093815,1921662,6096000,1885950,6096000,228600xe">
                  <v:fill on="t" opacity="3341f" focussize="0,0"/>
                  <v:stroke on="f"/>
                  <v:imagedata o:title=""/>
                  <o:lock v:ext="edit" aspectratio="f"/>
                  <v:textbox inset="0mm,0mm,0mm,0mm"/>
                </v:shape>
                <v:shape id="Graphic 393" o:spid="_x0000_s1026" o:spt="100" style="position:absolute;left:9512;top:9524;height:2095500;width:6076950;" fillcolor="#FFFFFF" filled="t" stroked="f" coordsize="6076950,2095500" o:gfxdata="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oXwC/&#10;AAAA3AAAAA8AAAAAAAAAAQAgAAAAIgAAAGRycy9kb3ducmV2LnhtbFBLAQIUABQAAAAIAIdO4kAz&#10;LwWeOwAAADkAAAAQAAAAAAAAAAEAIAAAAA4BAABkcnMvc2hhcGV4bWwueG1sUEsFBgAAAAAGAAYA&#10;WwEAALgDAAAAAA==&#10;" path="m6076950,228600l6065850,150774,6046698,106210,6013793,63169,5970752,30264,5926188,11112,5884062,2197,5848350,0,228600,0,150774,11112,106210,30264,63169,63169,30264,106210,11112,150774,2197,192900,0,228600,0,1866900,11112,1944738,30264,1989302,63169,2032342,106210,2065248,150774,2084400,192900,2093315,228600,2095500,5848350,2095500,5884062,2093315,5926188,2084400,5970752,2065248,5993473,2047875,6013793,2032342,6046698,1989302,6065850,1944738,6074765,1902612,6076950,1866900,6076950,228600xe">
                  <v:fill on="t" focussize="0,0"/>
                  <v:stroke on="f"/>
                  <v:imagedata o:title=""/>
                  <o:lock v:ext="edit" aspectratio="f"/>
                  <v:textbox inset="0mm,0mm,0mm,0mm"/>
                </v:shape>
                <v:shape id="Textbox 394" o:spid="_x0000_s1026" o:spt="202" type="#_x0000_t202" style="position:absolute;left:161925;top:513418;height:307340;width:654685;" filled="f" stroked="f" coordsize="21600,21600" o:gfxdata="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1qw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15018A">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2B2CB23D">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0.1730</w:t>
                        </w:r>
                      </w:p>
                    </w:txbxContent>
                  </v:textbox>
                </v:shape>
                <v:shape id="Textbox 395" o:spid="_x0000_s1026" o:spt="202" type="#_x0000_t202" style="position:absolute;left:161925;top:1084918;height:307340;width:654685;" filled="f" stroked="f" coordsize="21600,21600" o:gfxdata="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5Dp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0527F7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565F7CB2">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0.0985</w:t>
                        </w:r>
                      </w:p>
                    </w:txbxContent>
                  </v:textbox>
                </v:shape>
                <v:shape id="Textbox 396" o:spid="_x0000_s1026" o:spt="202" type="#_x0000_t202" style="position:absolute;left:161925;top:1656418;height:307340;width:654685;" filled="f" stroked="f" coordsize="21600,21600" o:gfxdata="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rkO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92C7BD">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220F924D">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0.8238</w:t>
                        </w:r>
                      </w:p>
                    </w:txbxContent>
                  </v:textbox>
                </v:shape>
                <w10:wrap type="none"/>
                <w10:anchorlock/>
              </v:group>
            </w:pict>
          </mc:Fallback>
        </mc:AlternateContent>
      </w:r>
    </w:p>
    <w:p w14:paraId="2E38DF05">
      <w:pPr>
        <w:pStyle w:val="7"/>
        <w:spacing w:before="114"/>
        <w:rPr>
          <w:rFonts w:ascii="Segoe UI Semibold"/>
          <w:sz w:val="20"/>
        </w:rPr>
      </w:pPr>
      <w:r>
        <w:rPr>
          <w:rFonts w:ascii="Segoe UI Semibold"/>
          <w:sz w:val="20"/>
        </w:rPr>
        <mc:AlternateContent>
          <mc:Choice Requires="wps">
            <w:drawing>
              <wp:anchor distT="0" distB="0" distL="0" distR="0" simplePos="0" relativeHeight="251757568"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397" name="Graphic 39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97" o:spid="_x0000_s1026" o:spt="100" style="position:absolute;left:0pt;margin-left:65.95pt;margin-top:20.2pt;height:0.75pt;width:480pt;mso-position-horizontal-relative:page;mso-wrap-distance-bottom:0pt;mso-wrap-distance-top:0pt;z-index:-251558912;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Zrc3XAAAACgEAAA8AAAAAAAAAAQAgAAAAIgAAAGRycy9kb3ducmV2Lnht&#10;bFBLAQIUABQAAAAIAIdO4kCdf4wG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32E784B7">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128" w:name="_Toc18810"/>
      <w:bookmarkStart w:id="129" w:name="_Toc2949"/>
      <w:bookmarkStart w:id="130" w:name="_Toc29109"/>
      <w:bookmarkStart w:id="131" w:name="_Toc20399"/>
      <w:r>
        <w:rPr>
          <w:rFonts w:hint="default" w:ascii="Bahnschrift" w:hAnsi="Bahnschrift" w:cs="Bahnschrift"/>
          <w:i/>
          <w:iCs/>
          <w:sz w:val="44"/>
          <w:szCs w:val="44"/>
          <w:u w:val="single"/>
          <w:lang w:val="en-US"/>
          <w14:glow w14:rad="139700">
            <w14:schemeClr w14:val="accent3">
              <w14:satMod w14:val="175000"/>
              <w14:alpha w14:val="60000"/>
            </w14:schemeClr>
          </w14:glow>
        </w:rPr>
        <w:t>8.</w:t>
      </w:r>
      <w:r>
        <w:rPr>
          <w:rFonts w:hint="default" w:ascii="Bahnschrift" w:hAnsi="Bahnschrift" w:cs="Bahnschrift"/>
          <w:i/>
          <w:iCs/>
          <w:sz w:val="44"/>
          <w:szCs w:val="44"/>
          <w:u w:val="single"/>
          <w14:glow w14:rad="139700">
            <w14:schemeClr w14:val="accent3">
              <w14:satMod w14:val="175000"/>
              <w14:alpha w14:val="60000"/>
            </w14:schemeClr>
          </w14:glow>
        </w:rPr>
        <w:t>Hypothesis Testing Problem</w:t>
      </w:r>
      <w:bookmarkEnd w:id="128"/>
      <w:bookmarkEnd w:id="129"/>
      <w:bookmarkEnd w:id="130"/>
      <w:bookmarkEnd w:id="131"/>
    </w:p>
    <w:p w14:paraId="58394AEA">
      <w:pPr>
        <w:pStyle w:val="3"/>
        <w:rPr>
          <w:b w:val="0"/>
        </w:rPr>
      </w:pPr>
      <w:r>
        <w:rPr>
          <w:b w:val="0"/>
        </w:rPr>
        <mc:AlternateContent>
          <mc:Choice Requires="wpg">
            <w:drawing>
              <wp:anchor distT="0" distB="0" distL="0" distR="0" simplePos="0" relativeHeight="251676672" behindDoc="0" locked="0" layoutInCell="1" allowOverlap="1">
                <wp:simplePos x="0" y="0"/>
                <wp:positionH relativeFrom="page">
                  <wp:posOffset>6931025</wp:posOffset>
                </wp:positionH>
                <wp:positionV relativeFrom="paragraph">
                  <wp:posOffset>-107950</wp:posOffset>
                </wp:positionV>
                <wp:extent cx="484505" cy="768350"/>
                <wp:effectExtent l="0" t="0" r="0" b="0"/>
                <wp:wrapNone/>
                <wp:docPr id="398" name="Group 398"/>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399" name="Graphic 399"/>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400" name="Graphic 400"/>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401" name="Image 401"/>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402" name="Image 402"/>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403" name="Image 403"/>
                          <pic:cNvPicPr/>
                        </pic:nvPicPr>
                        <pic:blipFill>
                          <a:blip r:embed="rId11" cstate="print"/>
                          <a:stretch>
                            <a:fillRect/>
                          </a:stretch>
                        </pic:blipFill>
                        <pic:spPr>
                          <a:xfrm>
                            <a:off x="469772" y="213359"/>
                            <a:ext cx="9524" cy="9524"/>
                          </a:xfrm>
                          <a:prstGeom prst="rect">
                            <a:avLst/>
                          </a:prstGeom>
                        </pic:spPr>
                      </pic:pic>
                      <pic:pic xmlns:pic="http://schemas.openxmlformats.org/drawingml/2006/picture">
                        <pic:nvPicPr>
                          <pic:cNvPr id="404" name="Image 404"/>
                          <pic:cNvPicPr/>
                        </pic:nvPicPr>
                        <pic:blipFill>
                          <a:blip r:embed="rId11" cstate="print"/>
                          <a:stretch>
                            <a:fillRect/>
                          </a:stretch>
                        </pic:blipFill>
                        <pic:spPr>
                          <a:xfrm>
                            <a:off x="117347" y="213359"/>
                            <a:ext cx="9524" cy="9524"/>
                          </a:xfrm>
                          <a:prstGeom prst="rect">
                            <a:avLst/>
                          </a:prstGeom>
                        </pic:spPr>
                      </pic:pic>
                      <wps:wsp>
                        <wps:cNvPr id="405" name="Graphic 405"/>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406" name="Image 406"/>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8.5pt;height:60.5pt;width:38.15pt;mso-position-horizontal-relative:page;z-index:251676672;mso-width-relative:page;mso-height-relative:page;" coordsize="484505,768350" o:gfxdata="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">
                <o:lock v:ext="edit" aspectratio="f"/>
                <v:shape id="Graphic 399" o:spid="_x0000_s1026" o:spt="100" style="position:absolute;left:0;top:0;height:768350;width:484505;" fillcolor="#000000" filled="t" stroked="f" coordsize="484505,768350" o:gfxdata="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vzWM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400" o:spid="_x0000_s1026" o:spt="100" style="position:absolute;left:117347;top:213359;height:342900;width:361950;" fillcolor="#FFFFFF" filled="t" stroked="f" coordsize="361950,342900" o:gfxdata="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dV5+vQAA&#10;ANwAAAAPAAAAAAAAAAEAIAAAACIAAABkcnMvZG93bnJldi54bWxQSwECFAAUAAAACACHTuJAMy8F&#10;njsAAAA5AAAAEAAAAAAAAAABACAAAAAMAQAAZHJzL3NoYXBleG1sLnhtbFBLBQYAAAAABgAGAFsB&#10;AAC2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401" o:spid="_x0000_s1026" o:spt="75" type="#_x0000_t75" style="position:absolute;left:117347;top:546734;height:9524;width:9524;" filled="f" o:preferrelative="t" stroked="f" coordsize="21600,21600" o:gfxdata="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yfT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402" o:spid="_x0000_s1026" o:spt="75" type="#_x0000_t75" style="position:absolute;left:469772;top:546734;height:9524;width:9524;" filled="f" o:preferrelative="t" stroked="f" coordsize="21600,21600" o:gfxdata="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rgE4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403" o:spid="_x0000_s1026" o:spt="75" type="#_x0000_t75" style="position:absolute;left:469772;top:213359;height:9524;width:9524;" filled="f" o:preferrelative="t" stroked="f" coordsize="21600,21600" o:gfxdata="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eKko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404" o:spid="_x0000_s1026" o:spt="75" type="#_x0000_t75" style="position:absolute;left:117347;top:213359;height:9524;width:9524;" filled="f" o:preferrelative="t" stroked="f" coordsize="21600,21600" o:gfxdata="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gs81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405" o:spid="_x0000_s1026" o:spt="100" style="position:absolute;left:164972;top:251459;height:266700;width:266700;" fillcolor="#FFFFFF" filled="t" stroked="f" coordsize="266700,266700" o:gfxdata="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wv7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406" o:spid="_x0000_s1026" o:spt="75" type="#_x0000_t75" style="position:absolute;left:228076;top:308133;height:146923;width:143676;" filled="f" o:preferrelative="t" stroked="f" coordsize="21600,21600" o:gfxdata="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OI1pvQAA&#10;ANw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b w:val="0"/>
          <w:color w:val="0D0D0D"/>
          <w:spacing w:val="-2"/>
        </w:rPr>
        <w:t>Question</w:t>
      </w:r>
    </w:p>
    <w:p w14:paraId="3CCDFA5E">
      <w:pPr>
        <w:pStyle w:val="7"/>
        <w:spacing w:before="161" w:line="292" w:lineRule="auto"/>
        <w:ind w:left="959" w:right="1007"/>
      </w:pPr>
      <w:r>
        <w:rPr>
          <w:color w:val="0D0D0D"/>
        </w:rPr>
        <w:t>Given</w:t>
      </w:r>
      <w:r>
        <w:rPr>
          <w:color w:val="0D0D0D"/>
          <w:spacing w:val="-3"/>
        </w:rPr>
        <w:t xml:space="preserve"> </w:t>
      </w:r>
      <w:r>
        <w:rPr>
          <w:color w:val="0D0D0D"/>
        </w:rPr>
        <w:t>a</w:t>
      </w:r>
      <w:r>
        <w:rPr>
          <w:color w:val="0D0D0D"/>
          <w:spacing w:val="-3"/>
        </w:rPr>
        <w:t xml:space="preserve"> </w:t>
      </w:r>
      <w:r>
        <w:rPr>
          <w:color w:val="0D0D0D"/>
        </w:rPr>
        <w:t>sample</w:t>
      </w:r>
      <w:r>
        <w:rPr>
          <w:color w:val="0D0D0D"/>
          <w:spacing w:val="-3"/>
        </w:rPr>
        <w:t xml:space="preserve"> </w:t>
      </w:r>
      <w:r>
        <w:rPr>
          <w:color w:val="0D0D0D"/>
        </w:rPr>
        <w:t>mean</w:t>
      </w:r>
      <w:r>
        <w:rPr>
          <w:color w:val="0D0D0D"/>
          <w:spacing w:val="-3"/>
        </w:rPr>
        <w:t xml:space="preserve"> </w:t>
      </w:r>
      <w:r>
        <w:rPr>
          <w:color w:val="0D0D0D"/>
        </w:rPr>
        <w:t>of</w:t>
      </w:r>
      <w:r>
        <w:rPr>
          <w:color w:val="0D0D0D"/>
          <w:spacing w:val="-3"/>
        </w:rPr>
        <w:t xml:space="preserve"> </w:t>
      </w:r>
      <w:r>
        <w:rPr>
          <w:color w:val="0D0D0D"/>
        </w:rPr>
        <w:t>94.3,</w:t>
      </w:r>
      <w:r>
        <w:rPr>
          <w:color w:val="0D0D0D"/>
          <w:spacing w:val="-3"/>
        </w:rPr>
        <w:t xml:space="preserve"> </w:t>
      </w:r>
      <w:r>
        <w:rPr>
          <w:color w:val="0D0D0D"/>
        </w:rPr>
        <w:t>a</w:t>
      </w:r>
      <w:r>
        <w:rPr>
          <w:color w:val="0D0D0D"/>
          <w:spacing w:val="-3"/>
        </w:rPr>
        <w:t xml:space="preserve"> </w:t>
      </w:r>
      <w:r>
        <w:rPr>
          <w:color w:val="0D0D0D"/>
        </w:rPr>
        <w:t>sample</w:t>
      </w:r>
      <w:r>
        <w:rPr>
          <w:color w:val="0D0D0D"/>
          <w:spacing w:val="-3"/>
        </w:rPr>
        <w:t xml:space="preserve"> </w:t>
      </w:r>
      <w:r>
        <w:rPr>
          <w:color w:val="0D0D0D"/>
        </w:rPr>
        <w:t>standard</w:t>
      </w:r>
      <w:r>
        <w:rPr>
          <w:color w:val="0D0D0D"/>
          <w:spacing w:val="-3"/>
        </w:rPr>
        <w:t xml:space="preserve"> </w:t>
      </w:r>
      <w:r>
        <w:rPr>
          <w:color w:val="0D0D0D"/>
        </w:rPr>
        <w:t>deviation</w:t>
      </w:r>
      <w:r>
        <w:rPr>
          <w:color w:val="0D0D0D"/>
          <w:spacing w:val="-3"/>
        </w:rPr>
        <w:t xml:space="preserve"> </w:t>
      </w:r>
      <w:r>
        <w:rPr>
          <w:color w:val="0D0D0D"/>
        </w:rPr>
        <w:t>of</w:t>
      </w:r>
      <w:r>
        <w:rPr>
          <w:color w:val="0D0D0D"/>
          <w:spacing w:val="-3"/>
        </w:rPr>
        <w:t xml:space="preserve"> </w:t>
      </w:r>
      <w:r>
        <w:rPr>
          <w:color w:val="0D0D0D"/>
        </w:rPr>
        <w:t>8.4,</w:t>
      </w:r>
      <w:r>
        <w:rPr>
          <w:color w:val="0D0D0D"/>
          <w:spacing w:val="-3"/>
        </w:rPr>
        <w:t xml:space="preserve"> </w:t>
      </w:r>
      <w:r>
        <w:rPr>
          <w:color w:val="0D0D0D"/>
        </w:rPr>
        <w:t>and</w:t>
      </w:r>
      <w:r>
        <w:rPr>
          <w:color w:val="0D0D0D"/>
          <w:spacing w:val="-3"/>
        </w:rPr>
        <w:t xml:space="preserve"> </w:t>
      </w:r>
      <w:r>
        <w:rPr>
          <w:color w:val="0D0D0D"/>
        </w:rPr>
        <w:t>a</w:t>
      </w:r>
      <w:r>
        <w:rPr>
          <w:color w:val="0D0D0D"/>
          <w:spacing w:val="-3"/>
        </w:rPr>
        <w:t xml:space="preserve"> </w:t>
      </w:r>
      <w:r>
        <w:rPr>
          <w:color w:val="0D0D0D"/>
        </w:rPr>
        <w:t>sample</w:t>
      </w:r>
      <w:r>
        <w:rPr>
          <w:color w:val="0D0D0D"/>
          <w:spacing w:val="-3"/>
        </w:rPr>
        <w:t xml:space="preserve"> </w:t>
      </w:r>
      <w:r>
        <w:rPr>
          <w:color w:val="0D0D0D"/>
        </w:rPr>
        <w:t>size</w:t>
      </w:r>
      <w:r>
        <w:rPr>
          <w:color w:val="0D0D0D"/>
          <w:spacing w:val="-3"/>
        </w:rPr>
        <w:t xml:space="preserve"> </w:t>
      </w:r>
      <w:r>
        <w:rPr>
          <w:color w:val="0D0D0D"/>
        </w:rPr>
        <w:t>of</w:t>
      </w:r>
      <w:r>
        <w:rPr>
          <w:color w:val="0D0D0D"/>
          <w:spacing w:val="-3"/>
        </w:rPr>
        <w:t xml:space="preserve"> </w:t>
      </w:r>
      <w:r>
        <w:rPr>
          <w:color w:val="0D0D0D"/>
        </w:rPr>
        <w:t>6, test the hypothesis that the value of the population mean is 100 against the alternative that it is less than 100. Use the 0.05 significance level.</w:t>
      </w:r>
    </w:p>
    <w:p w14:paraId="6364EFD8">
      <w:pPr>
        <w:pStyle w:val="7"/>
        <w:spacing w:before="105"/>
        <w:rPr>
          <w:sz w:val="20"/>
        </w:rPr>
      </w:pPr>
      <w:r>
        <w:rPr>
          <w:sz w:val="20"/>
        </w:rPr>
        <mc:AlternateContent>
          <mc:Choice Requires="wps">
            <w:drawing>
              <wp:anchor distT="0" distB="0" distL="0" distR="0" simplePos="0" relativeHeight="251757568"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407" name="Graphic 40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07" o:spid="_x0000_s1026" o:spt="100" style="position:absolute;left:0pt;margin-left:65.95pt;margin-top:19.75pt;height:0.75pt;width:480pt;mso-position-horizontal-relative:page;mso-wrap-distance-bottom:0pt;mso-wrap-distance-top:0pt;z-index:-251558912;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4Dmb2AAAAAoBAAAPAAAAAAAAAAEAIAAAACIAAABkcnMvZG93bnJldi54&#10;bWxQSwECFAAUAAAACACHTuJA5xO/PT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3B3D66E5">
      <w:pPr>
        <w:pStyle w:val="7"/>
        <w:spacing w:before="55"/>
        <w:rPr>
          <w:sz w:val="20"/>
        </w:rPr>
      </w:pPr>
    </w:p>
    <w:p w14:paraId="5215FC52">
      <w:pPr>
        <w:pStyle w:val="7"/>
        <w:spacing w:after="0"/>
        <w:rPr>
          <w:sz w:val="20"/>
        </w:rPr>
        <w:sectPr>
          <w:pgSz w:w="12240" w:h="15840"/>
          <w:pgMar w:top="560" w:right="360" w:bottom="280" w:left="360" w:header="720" w:footer="720" w:gutter="0"/>
          <w:cols w:space="720" w:num="1"/>
        </w:sectPr>
      </w:pPr>
    </w:p>
    <w:p w14:paraId="221FD2DE">
      <w:pPr>
        <w:pStyle w:val="2"/>
        <w:spacing w:before="100"/>
        <w:rPr>
          <w:b w:val="0"/>
        </w:rPr>
      </w:pPr>
      <w:bookmarkStart w:id="132" w:name="_Toc9146"/>
      <w:bookmarkStart w:id="133" w:name="_Toc12899"/>
      <w:bookmarkStart w:id="134" w:name="_Toc27827"/>
      <w:bookmarkStart w:id="135" w:name="_Toc4636"/>
      <w:r>
        <w:rPr>
          <w:b w:val="0"/>
          <w:color w:val="0D0D0D"/>
          <w:spacing w:val="-2"/>
        </w:rPr>
        <w:t>Solution</w:t>
      </w:r>
      <w:bookmarkEnd w:id="132"/>
      <w:bookmarkEnd w:id="133"/>
      <w:bookmarkEnd w:id="134"/>
      <w:bookmarkEnd w:id="135"/>
    </w:p>
    <w:p w14:paraId="384382CB">
      <w:pPr>
        <w:pStyle w:val="7"/>
        <w:spacing w:before="146"/>
        <w:ind w:left="959"/>
      </w:pPr>
      <w:r>
        <w:rPr>
          <w:color w:val="0D0D0D"/>
          <w:spacing w:val="-2"/>
        </w:rPr>
        <w:t>Given:</w:t>
      </w:r>
    </w:p>
    <w:p w14:paraId="0F8178C7">
      <w:pPr>
        <w:pStyle w:val="10"/>
        <w:numPr>
          <w:ilvl w:val="0"/>
          <w:numId w:val="8"/>
        </w:numPr>
        <w:tabs>
          <w:tab w:val="left" w:pos="1439"/>
        </w:tabs>
        <w:spacing w:before="131" w:after="0" w:line="240" w:lineRule="auto"/>
        <w:ind w:left="1439" w:right="0" w:hanging="360"/>
        <w:jc w:val="left"/>
        <w:rPr>
          <w:sz w:val="24"/>
        </w:rPr>
      </w:pPr>
      <w:r>
        <w:rPr>
          <w:color w:val="0D0D0D"/>
          <w:sz w:val="24"/>
        </w:rPr>
        <w:t xml:space="preserve">Sample </w:t>
      </w:r>
      <w:r>
        <w:rPr>
          <w:color w:val="0D0D0D"/>
          <w:spacing w:val="-4"/>
          <w:sz w:val="24"/>
        </w:rPr>
        <w:t>mean</w:t>
      </w:r>
    </w:p>
    <w:p w14:paraId="6CAF413E">
      <w:pPr>
        <w:pStyle w:val="7"/>
      </w:pPr>
    </w:p>
    <w:p w14:paraId="6E013390">
      <w:pPr>
        <w:pStyle w:val="7"/>
        <w:spacing w:before="257"/>
      </w:pPr>
    </w:p>
    <w:p w14:paraId="12EB6CD3">
      <w:pPr>
        <w:pStyle w:val="10"/>
        <w:numPr>
          <w:ilvl w:val="0"/>
          <w:numId w:val="8"/>
        </w:numPr>
        <w:tabs>
          <w:tab w:val="left" w:pos="1439"/>
        </w:tabs>
        <w:spacing w:before="0" w:after="0" w:line="240" w:lineRule="auto"/>
        <w:ind w:left="1439" w:right="0" w:hanging="360"/>
        <w:jc w:val="left"/>
        <w:rPr>
          <w:sz w:val="24"/>
        </w:rPr>
      </w:pPr>
      <w:r>
        <w:rPr>
          <w:color w:val="0D0D0D"/>
          <w:sz w:val="24"/>
        </w:rPr>
        <w:t xml:space="preserve">Sample standard </w:t>
      </w:r>
      <w:r>
        <w:rPr>
          <w:color w:val="0D0D0D"/>
          <w:spacing w:val="-2"/>
          <w:sz w:val="24"/>
        </w:rPr>
        <w:t>deviation</w:t>
      </w:r>
    </w:p>
    <w:p w14:paraId="4D56B363">
      <w:pPr>
        <w:pStyle w:val="7"/>
      </w:pPr>
    </w:p>
    <w:p w14:paraId="61DF0FA2">
      <w:pPr>
        <w:pStyle w:val="7"/>
        <w:spacing w:before="272"/>
      </w:pPr>
    </w:p>
    <w:p w14:paraId="4186E016">
      <w:pPr>
        <w:pStyle w:val="10"/>
        <w:numPr>
          <w:ilvl w:val="0"/>
          <w:numId w:val="8"/>
        </w:numPr>
        <w:tabs>
          <w:tab w:val="left" w:pos="1439"/>
        </w:tabs>
        <w:spacing w:before="0" w:after="0" w:line="240" w:lineRule="auto"/>
        <w:ind w:left="1439" w:right="0" w:hanging="360"/>
        <w:jc w:val="left"/>
        <w:rPr>
          <w:sz w:val="24"/>
        </w:rPr>
      </w:pPr>
      <w:r>
        <w:rPr>
          <w:color w:val="0D0D0D"/>
          <w:sz w:val="24"/>
        </w:rPr>
        <w:t xml:space="preserve">Sample </w:t>
      </w:r>
      <w:r>
        <w:rPr>
          <w:color w:val="0D0D0D"/>
          <w:spacing w:val="-4"/>
          <w:sz w:val="24"/>
        </w:rPr>
        <w:t>size</w:t>
      </w:r>
    </w:p>
    <w:p w14:paraId="5AC55E25">
      <w:pPr>
        <w:pStyle w:val="7"/>
      </w:pPr>
    </w:p>
    <w:p w14:paraId="5D8A42FA">
      <w:pPr>
        <w:pStyle w:val="7"/>
        <w:spacing w:before="287"/>
      </w:pPr>
    </w:p>
    <w:p w14:paraId="7FED8932">
      <w:pPr>
        <w:pStyle w:val="10"/>
        <w:numPr>
          <w:ilvl w:val="0"/>
          <w:numId w:val="8"/>
        </w:numPr>
        <w:tabs>
          <w:tab w:val="left" w:pos="1439"/>
        </w:tabs>
        <w:spacing w:before="1" w:after="0" w:line="240" w:lineRule="auto"/>
        <w:ind w:left="1439" w:right="0" w:hanging="360"/>
        <w:jc w:val="left"/>
        <w:rPr>
          <w:sz w:val="24"/>
        </w:rPr>
      </w:pPr>
      <w:r>
        <w:rPr>
          <w:color w:val="0D0D0D"/>
          <w:sz w:val="24"/>
        </w:rPr>
        <w:t>Population</w:t>
      </w:r>
      <w:r>
        <w:rPr>
          <w:color w:val="0D0D0D"/>
          <w:spacing w:val="-9"/>
          <w:sz w:val="24"/>
        </w:rPr>
        <w:t xml:space="preserve"> </w:t>
      </w:r>
      <w:r>
        <w:rPr>
          <w:color w:val="0D0D0D"/>
          <w:spacing w:val="-4"/>
          <w:sz w:val="24"/>
        </w:rPr>
        <w:t>mean</w:t>
      </w:r>
    </w:p>
    <w:p w14:paraId="5AE6D3C8">
      <w:pPr>
        <w:pStyle w:val="7"/>
      </w:pPr>
    </w:p>
    <w:p w14:paraId="07D63408">
      <w:pPr>
        <w:pStyle w:val="7"/>
        <w:spacing w:before="272"/>
      </w:pPr>
    </w:p>
    <w:p w14:paraId="7CE96ACA">
      <w:pPr>
        <w:pStyle w:val="10"/>
        <w:numPr>
          <w:ilvl w:val="0"/>
          <w:numId w:val="8"/>
        </w:numPr>
        <w:tabs>
          <w:tab w:val="left" w:pos="1439"/>
        </w:tabs>
        <w:spacing w:before="0" w:after="0" w:line="240" w:lineRule="auto"/>
        <w:ind w:left="1439" w:right="0" w:hanging="360"/>
        <w:jc w:val="left"/>
        <w:rPr>
          <w:sz w:val="24"/>
        </w:rPr>
      </w:pPr>
      <w:r>
        <w:rPr>
          <w:color w:val="0D0D0D"/>
          <w:sz w:val="24"/>
        </w:rPr>
        <w:t xml:space="preserve">Significance </w:t>
      </w:r>
      <w:r>
        <w:rPr>
          <w:color w:val="0D0D0D"/>
          <w:spacing w:val="-2"/>
          <w:sz w:val="24"/>
        </w:rPr>
        <w:t>level</w:t>
      </w:r>
    </w:p>
    <w:p w14:paraId="4FA76C2D">
      <w:pPr>
        <w:pStyle w:val="7"/>
        <w:rPr>
          <w:sz w:val="29"/>
        </w:rPr>
      </w:pPr>
      <w:r>
        <w:br w:type="column"/>
      </w:r>
    </w:p>
    <w:p w14:paraId="17E4E1ED">
      <w:pPr>
        <w:pStyle w:val="7"/>
        <w:rPr>
          <w:sz w:val="29"/>
        </w:rPr>
      </w:pPr>
    </w:p>
    <w:p w14:paraId="1F9A1EA3">
      <w:pPr>
        <w:pStyle w:val="7"/>
        <w:rPr>
          <w:sz w:val="29"/>
        </w:rPr>
      </w:pPr>
    </w:p>
    <w:p w14:paraId="73546627">
      <w:pPr>
        <w:pStyle w:val="7"/>
        <w:spacing w:before="219"/>
        <w:rPr>
          <w:sz w:val="29"/>
        </w:rPr>
      </w:pPr>
    </w:p>
    <w:p w14:paraId="2C1AF7C0">
      <w:pPr>
        <w:spacing w:before="0"/>
        <w:ind w:left="0" w:right="4298" w:firstLine="0"/>
        <w:jc w:val="center"/>
        <w:rPr>
          <w:rFonts w:ascii="Times New Roman" w:hAnsi="Times New Roman"/>
          <w:sz w:val="29"/>
        </w:rPr>
      </w:pPr>
      <w:r>
        <w:rPr>
          <w:rFonts w:ascii="Arial" w:hAnsi="Arial"/>
          <w:i/>
          <w:color w:val="0D0D0D"/>
          <w:spacing w:val="-148"/>
          <w:w w:val="102"/>
          <w:sz w:val="29"/>
        </w:rPr>
        <w:t>x</w:t>
      </w:r>
      <w:r>
        <w:rPr>
          <w:rFonts w:ascii="Times New Roman" w:hAnsi="Times New Roman"/>
          <w:color w:val="0D0D0D"/>
          <w:w w:val="138"/>
          <w:sz w:val="29"/>
        </w:rPr>
        <w:t>ˉ</w:t>
      </w:r>
      <w:r>
        <w:rPr>
          <w:rFonts w:ascii="Times New Roman" w:hAnsi="Times New Roman"/>
          <w:color w:val="0D0D0D"/>
          <w:spacing w:val="25"/>
          <w:w w:val="120"/>
          <w:sz w:val="29"/>
        </w:rPr>
        <w:t xml:space="preserve"> </w:t>
      </w:r>
      <w:r>
        <w:rPr>
          <w:rFonts w:ascii="Times New Roman" w:hAnsi="Times New Roman"/>
          <w:color w:val="0D0D0D"/>
          <w:w w:val="120"/>
          <w:sz w:val="29"/>
        </w:rPr>
        <w:t>=</w:t>
      </w:r>
      <w:r>
        <w:rPr>
          <w:rFonts w:ascii="Times New Roman" w:hAnsi="Times New Roman"/>
          <w:color w:val="0D0D0D"/>
          <w:spacing w:val="22"/>
          <w:w w:val="120"/>
          <w:sz w:val="29"/>
        </w:rPr>
        <w:t xml:space="preserve"> </w:t>
      </w:r>
      <w:r>
        <w:rPr>
          <w:rFonts w:ascii="Times New Roman" w:hAnsi="Times New Roman"/>
          <w:color w:val="0D0D0D"/>
          <w:spacing w:val="-4"/>
          <w:w w:val="120"/>
          <w:sz w:val="29"/>
        </w:rPr>
        <w:t>94.3</w:t>
      </w:r>
    </w:p>
    <w:p w14:paraId="4A0161E2">
      <w:pPr>
        <w:pStyle w:val="7"/>
        <w:rPr>
          <w:rFonts w:ascii="Times New Roman"/>
          <w:sz w:val="29"/>
        </w:rPr>
      </w:pPr>
    </w:p>
    <w:p w14:paraId="7BD10F3F">
      <w:pPr>
        <w:pStyle w:val="7"/>
        <w:spacing w:before="213"/>
        <w:rPr>
          <w:rFonts w:ascii="Times New Roman"/>
          <w:sz w:val="29"/>
        </w:rPr>
      </w:pPr>
    </w:p>
    <w:p w14:paraId="2E40EEAC">
      <w:pPr>
        <w:spacing w:before="0"/>
        <w:ind w:left="1" w:right="4298" w:firstLine="0"/>
        <w:jc w:val="center"/>
        <w:rPr>
          <w:rFonts w:ascii="Times New Roman"/>
          <w:sz w:val="29"/>
        </w:rPr>
      </w:pPr>
      <w:r>
        <w:rPr>
          <w:rFonts w:ascii="Arial"/>
          <w:i/>
          <w:color w:val="0D0D0D"/>
          <w:w w:val="115"/>
          <w:sz w:val="29"/>
        </w:rPr>
        <w:t>s</w:t>
      </w:r>
      <w:r>
        <w:rPr>
          <w:rFonts w:ascii="Arial"/>
          <w:i/>
          <w:color w:val="0D0D0D"/>
          <w:spacing w:val="-10"/>
          <w:w w:val="115"/>
          <w:sz w:val="29"/>
        </w:rPr>
        <w:t xml:space="preserve"> </w:t>
      </w:r>
      <w:r>
        <w:rPr>
          <w:rFonts w:ascii="Times New Roman"/>
          <w:color w:val="0D0D0D"/>
          <w:w w:val="115"/>
          <w:sz w:val="29"/>
        </w:rPr>
        <w:t xml:space="preserve">= </w:t>
      </w:r>
      <w:r>
        <w:rPr>
          <w:rFonts w:ascii="Times New Roman"/>
          <w:color w:val="0D0D0D"/>
          <w:spacing w:val="-5"/>
          <w:w w:val="115"/>
          <w:sz w:val="29"/>
        </w:rPr>
        <w:t>8.4</w:t>
      </w:r>
    </w:p>
    <w:p w14:paraId="3CFE47A8">
      <w:pPr>
        <w:pStyle w:val="7"/>
        <w:rPr>
          <w:rFonts w:ascii="Times New Roman"/>
          <w:sz w:val="29"/>
        </w:rPr>
      </w:pPr>
    </w:p>
    <w:p w14:paraId="3B371B32">
      <w:pPr>
        <w:pStyle w:val="7"/>
        <w:spacing w:before="228"/>
        <w:rPr>
          <w:rFonts w:ascii="Times New Roman"/>
          <w:sz w:val="29"/>
        </w:rPr>
      </w:pPr>
    </w:p>
    <w:p w14:paraId="354AC7F3">
      <w:pPr>
        <w:spacing w:before="0"/>
        <w:ind w:left="1" w:right="4298" w:firstLine="0"/>
        <w:jc w:val="center"/>
        <w:rPr>
          <w:rFonts w:ascii="Times New Roman"/>
          <w:sz w:val="29"/>
        </w:rPr>
      </w:pPr>
      <w:r>
        <w:rPr>
          <w:rFonts w:ascii="Arial"/>
          <w:i/>
          <w:color w:val="0D0D0D"/>
          <w:w w:val="120"/>
          <w:sz w:val="29"/>
        </w:rPr>
        <w:t>n</w:t>
      </w:r>
      <w:r>
        <w:rPr>
          <w:rFonts w:ascii="Arial"/>
          <w:i/>
          <w:color w:val="0D0D0D"/>
          <w:spacing w:val="-12"/>
          <w:w w:val="120"/>
          <w:sz w:val="29"/>
        </w:rPr>
        <w:t xml:space="preserve"> </w:t>
      </w:r>
      <w:r>
        <w:rPr>
          <w:rFonts w:ascii="Times New Roman"/>
          <w:color w:val="0D0D0D"/>
          <w:w w:val="120"/>
          <w:sz w:val="29"/>
        </w:rPr>
        <w:t>=</w:t>
      </w:r>
      <w:r>
        <w:rPr>
          <w:rFonts w:ascii="Times New Roman"/>
          <w:color w:val="0D0D0D"/>
          <w:spacing w:val="-1"/>
          <w:w w:val="120"/>
          <w:sz w:val="29"/>
        </w:rPr>
        <w:t xml:space="preserve"> </w:t>
      </w:r>
      <w:r>
        <w:rPr>
          <w:rFonts w:ascii="Times New Roman"/>
          <w:color w:val="0D0D0D"/>
          <w:spacing w:val="-10"/>
          <w:w w:val="115"/>
          <w:sz w:val="29"/>
        </w:rPr>
        <w:t>6</w:t>
      </w:r>
    </w:p>
    <w:p w14:paraId="37082A85">
      <w:pPr>
        <w:pStyle w:val="7"/>
        <w:rPr>
          <w:rFonts w:ascii="Times New Roman"/>
          <w:sz w:val="29"/>
        </w:rPr>
      </w:pPr>
    </w:p>
    <w:p w14:paraId="702202E3">
      <w:pPr>
        <w:pStyle w:val="7"/>
        <w:spacing w:before="244"/>
        <w:rPr>
          <w:rFonts w:ascii="Times New Roman"/>
          <w:sz w:val="29"/>
        </w:rPr>
      </w:pPr>
    </w:p>
    <w:p w14:paraId="6B5F734A">
      <w:pPr>
        <w:spacing w:before="0"/>
        <w:ind w:left="0" w:right="4298" w:firstLine="0"/>
        <w:jc w:val="center"/>
        <w:rPr>
          <w:rFonts w:ascii="Times New Roman" w:hAnsi="Times New Roman"/>
          <w:sz w:val="29"/>
        </w:rPr>
      </w:pPr>
      <w:r>
        <w:rPr>
          <w:rFonts w:ascii="Arial" w:hAnsi="Arial"/>
          <w:i/>
          <w:color w:val="0D0D0D"/>
          <w:w w:val="110"/>
          <w:sz w:val="29"/>
        </w:rPr>
        <w:t>μ</w:t>
      </w:r>
      <w:r>
        <w:rPr>
          <w:rFonts w:ascii="Arial" w:hAnsi="Arial"/>
          <w:i/>
          <w:color w:val="0D0D0D"/>
          <w:spacing w:val="6"/>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100</w:t>
      </w:r>
    </w:p>
    <w:p w14:paraId="0863C49C">
      <w:pPr>
        <w:pStyle w:val="7"/>
        <w:rPr>
          <w:rFonts w:ascii="Times New Roman"/>
          <w:sz w:val="29"/>
        </w:rPr>
      </w:pPr>
    </w:p>
    <w:p w14:paraId="38F65214">
      <w:pPr>
        <w:pStyle w:val="7"/>
        <w:spacing w:before="228"/>
        <w:rPr>
          <w:rFonts w:ascii="Times New Roman"/>
          <w:sz w:val="29"/>
        </w:rPr>
      </w:pPr>
    </w:p>
    <w:p w14:paraId="6B67D939">
      <w:pPr>
        <w:spacing w:before="0"/>
        <w:ind w:left="0" w:right="4298" w:firstLine="0"/>
        <w:jc w:val="center"/>
        <w:rPr>
          <w:rFonts w:ascii="Times New Roman" w:hAnsi="Times New Roman"/>
          <w:sz w:val="29"/>
        </w:rPr>
      </w:pPr>
      <w:r>
        <w:rPr>
          <w:rFonts w:ascii="Arial" w:hAnsi="Arial"/>
          <w:i/>
          <w:color w:val="0D0D0D"/>
          <w:w w:val="115"/>
          <w:sz w:val="29"/>
        </w:rPr>
        <w:t>α</w:t>
      </w:r>
      <w:r>
        <w:rPr>
          <w:rFonts w:ascii="Arial" w:hAnsi="Arial"/>
          <w:i/>
          <w:color w:val="0D0D0D"/>
          <w:spacing w:val="5"/>
          <w:w w:val="115"/>
          <w:sz w:val="29"/>
        </w:rPr>
        <w:t xml:space="preserve"> </w:t>
      </w:r>
      <w:r>
        <w:rPr>
          <w:rFonts w:ascii="Times New Roman" w:hAnsi="Times New Roman"/>
          <w:color w:val="0D0D0D"/>
          <w:w w:val="115"/>
          <w:sz w:val="29"/>
        </w:rPr>
        <w:t>=</w:t>
      </w:r>
      <w:r>
        <w:rPr>
          <w:rFonts w:ascii="Times New Roman" w:hAnsi="Times New Roman"/>
          <w:color w:val="0D0D0D"/>
          <w:spacing w:val="13"/>
          <w:w w:val="115"/>
          <w:sz w:val="29"/>
        </w:rPr>
        <w:t xml:space="preserve"> </w:t>
      </w:r>
      <w:r>
        <w:rPr>
          <w:rFonts w:ascii="Times New Roman" w:hAnsi="Times New Roman"/>
          <w:color w:val="0D0D0D"/>
          <w:spacing w:val="-4"/>
          <w:w w:val="115"/>
          <w:sz w:val="29"/>
        </w:rPr>
        <w:t>0.05</w:t>
      </w:r>
    </w:p>
    <w:p w14:paraId="773B9537">
      <w:pPr>
        <w:spacing w:after="0"/>
        <w:jc w:val="center"/>
        <w:rPr>
          <w:rFonts w:ascii="Times New Roman" w:hAnsi="Times New Roman"/>
          <w:sz w:val="29"/>
        </w:rPr>
        <w:sectPr>
          <w:type w:val="continuous"/>
          <w:pgSz w:w="12240" w:h="15840"/>
          <w:pgMar w:top="1820" w:right="360" w:bottom="280" w:left="360" w:header="720" w:footer="720" w:gutter="0"/>
          <w:cols w:equalWidth="0" w:num="2">
            <w:col w:w="4260" w:space="40"/>
            <w:col w:w="7220"/>
          </w:cols>
        </w:sectPr>
      </w:pPr>
    </w:p>
    <w:p w14:paraId="3BFBB780">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408" name="Group 408"/>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409" name="Graphic 409"/>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&#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e7OXXTAAAAAwEAAA8AAAAAAAAAAQAgAAAAIgAAAGRy&#10;cy9kb3ducmV2LnhtbFBLAQIUABQAAAAIAIdO4kCSWqLlfAIAADIGAAAOAAAAAAAAAAEAIAAAACIB&#10;AABkcnMvZTJvRG9jLnhtbFBLBQYAAAAABgAGAFkBAAAQBgAAAAA=&#10;">
                <o:lock v:ext="edit" aspectratio="f"/>
                <v:shape id="Graphic 409" o:spid="_x0000_s1026" o:spt="100" style="position:absolute;left:0;top:0;height:9525;width:6096000;" fillcolor="#000000" filled="t" stroked="f" coordsize="6096000,9525" o:gfxdata="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Z5YS/&#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7A26FA91">
      <w:pPr>
        <w:pStyle w:val="7"/>
        <w:spacing w:before="96"/>
        <w:rPr>
          <w:rFonts w:ascii="Times New Roman"/>
          <w:sz w:val="20"/>
        </w:rPr>
      </w:pPr>
    </w:p>
    <w:p w14:paraId="6FDF1106">
      <w:pPr>
        <w:pStyle w:val="7"/>
        <w:spacing w:after="0"/>
        <w:rPr>
          <w:rFonts w:ascii="Times New Roman"/>
          <w:sz w:val="20"/>
        </w:rPr>
        <w:sectPr>
          <w:pgSz w:w="12240" w:h="15840"/>
          <w:pgMar w:top="560" w:right="360" w:bottom="280" w:left="360" w:header="720" w:footer="720" w:gutter="0"/>
          <w:cols w:space="720" w:num="1"/>
        </w:sectPr>
      </w:pPr>
    </w:p>
    <w:p w14:paraId="4A36299E">
      <w:pPr>
        <w:pStyle w:val="2"/>
        <w:spacing w:before="100"/>
        <w:rPr>
          <w:b w:val="0"/>
        </w:rPr>
      </w:pPr>
      <w:bookmarkStart w:id="136" w:name="_Toc3187"/>
      <w:bookmarkStart w:id="137" w:name="_Toc10629"/>
      <w:bookmarkStart w:id="138" w:name="_Toc25336"/>
      <w:bookmarkStart w:id="139" w:name="_Toc5943"/>
      <w:r>
        <w:rPr>
          <w:b w:val="0"/>
          <w:color w:val="0D0D0D"/>
          <w:spacing w:val="-2"/>
        </w:rPr>
        <w:t>Hypotheses</w:t>
      </w:r>
      <w:bookmarkEnd w:id="136"/>
      <w:bookmarkEnd w:id="137"/>
      <w:bookmarkEnd w:id="138"/>
      <w:bookmarkEnd w:id="139"/>
    </w:p>
    <w:p w14:paraId="653BBAF7">
      <w:pPr>
        <w:pStyle w:val="7"/>
        <w:rPr>
          <w:rFonts w:ascii="Segoe UI Semibold"/>
          <w:sz w:val="29"/>
        </w:rPr>
      </w:pPr>
      <w:r>
        <w:br w:type="column"/>
      </w:r>
    </w:p>
    <w:p w14:paraId="5BC5802C">
      <w:pPr>
        <w:pStyle w:val="7"/>
        <w:spacing w:before="30"/>
        <w:rPr>
          <w:rFonts w:ascii="Segoe UI Semibold"/>
          <w:sz w:val="29"/>
        </w:rPr>
      </w:pPr>
    </w:p>
    <w:p w14:paraId="22DC18B3">
      <w:pPr>
        <w:spacing w:before="0"/>
        <w:ind w:left="959" w:right="0" w:firstLine="0"/>
        <w:jc w:val="left"/>
        <w:rPr>
          <w:rFonts w:ascii="Times New Roman" w:hAnsi="Times New Roman"/>
          <w:sz w:val="29"/>
        </w:rPr>
      </w:pPr>
      <w:r>
        <w:rPr>
          <w:rFonts w:ascii="Arial" w:hAnsi="Arial"/>
          <w:i/>
          <w:color w:val="0D0D0D"/>
          <w:w w:val="110"/>
          <w:sz w:val="29"/>
        </w:rPr>
        <w:t>H</w:t>
      </w:r>
      <w:r>
        <w:rPr>
          <w:rFonts w:ascii="Times New Roman" w:hAnsi="Times New Roman"/>
          <w:color w:val="0D0D0D"/>
          <w:w w:val="110"/>
          <w:sz w:val="29"/>
          <w:vertAlign w:val="subscript"/>
        </w:rPr>
        <w:t>0</w:t>
      </w:r>
      <w:r>
        <w:rPr>
          <w:rFonts w:ascii="Times New Roman" w:hAnsi="Times New Roman"/>
          <w:color w:val="0D0D0D"/>
          <w:spacing w:val="25"/>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0"/>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5"/>
          <w:sz w:val="29"/>
          <w:vertAlign w:val="baseline"/>
        </w:rPr>
        <w:t xml:space="preserve"> </w:t>
      </w:r>
      <w:r>
        <w:rPr>
          <w:rFonts w:ascii="Times New Roman" w:hAnsi="Times New Roman"/>
          <w:color w:val="0D0D0D"/>
          <w:w w:val="115"/>
          <w:sz w:val="29"/>
          <w:vertAlign w:val="baseline"/>
        </w:rPr>
        <w:t>=</w:t>
      </w:r>
      <w:r>
        <w:rPr>
          <w:rFonts w:ascii="Times New Roman" w:hAnsi="Times New Roman"/>
          <w:color w:val="0D0D0D"/>
          <w:spacing w:val="6"/>
          <w:w w:val="115"/>
          <w:sz w:val="29"/>
          <w:vertAlign w:val="baseline"/>
        </w:rPr>
        <w:t xml:space="preserve"> </w:t>
      </w:r>
      <w:r>
        <w:rPr>
          <w:rFonts w:ascii="Times New Roman" w:hAnsi="Times New Roman"/>
          <w:color w:val="0D0D0D"/>
          <w:spacing w:val="-5"/>
          <w:w w:val="110"/>
          <w:sz w:val="29"/>
          <w:vertAlign w:val="baseline"/>
        </w:rPr>
        <w:t>100</w:t>
      </w:r>
    </w:p>
    <w:p w14:paraId="3A0F43BC">
      <w:pPr>
        <w:spacing w:before="266"/>
        <w:ind w:left="959" w:right="0" w:firstLine="0"/>
        <w:jc w:val="left"/>
        <w:rPr>
          <w:rFonts w:ascii="Times New Roman" w:hAnsi="Times New Roman"/>
          <w:sz w:val="29"/>
        </w:rPr>
      </w:pPr>
      <w:r>
        <w:rPr>
          <w:rFonts w:ascii="Arial" w:hAnsi="Arial"/>
          <w:i/>
          <w:color w:val="0D0D0D"/>
          <w:w w:val="110"/>
          <w:sz w:val="29"/>
        </w:rPr>
        <w:t>H</w:t>
      </w:r>
      <w:r>
        <w:rPr>
          <w:rFonts w:ascii="Times New Roman" w:hAnsi="Times New Roman"/>
          <w:color w:val="0D0D0D"/>
          <w:w w:val="110"/>
          <w:sz w:val="29"/>
          <w:vertAlign w:val="subscript"/>
        </w:rPr>
        <w:t>1</w:t>
      </w:r>
      <w:r>
        <w:rPr>
          <w:rFonts w:ascii="Times New Roman" w:hAnsi="Times New Roman"/>
          <w:color w:val="0D0D0D"/>
          <w:spacing w:val="25"/>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0"/>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5"/>
          <w:sz w:val="29"/>
          <w:vertAlign w:val="baseline"/>
        </w:rPr>
        <w:t xml:space="preserve"> </w:t>
      </w:r>
      <w:r>
        <w:rPr>
          <w:rFonts w:ascii="Times New Roman" w:hAnsi="Times New Roman"/>
          <w:color w:val="0D0D0D"/>
          <w:w w:val="115"/>
          <w:sz w:val="29"/>
          <w:vertAlign w:val="baseline"/>
        </w:rPr>
        <w:t>&lt;</w:t>
      </w:r>
      <w:r>
        <w:rPr>
          <w:rFonts w:ascii="Times New Roman" w:hAnsi="Times New Roman"/>
          <w:color w:val="0D0D0D"/>
          <w:spacing w:val="6"/>
          <w:w w:val="115"/>
          <w:sz w:val="29"/>
          <w:vertAlign w:val="baseline"/>
        </w:rPr>
        <w:t xml:space="preserve"> </w:t>
      </w:r>
      <w:r>
        <w:rPr>
          <w:rFonts w:ascii="Times New Roman" w:hAnsi="Times New Roman"/>
          <w:color w:val="0D0D0D"/>
          <w:spacing w:val="-5"/>
          <w:w w:val="110"/>
          <w:sz w:val="29"/>
          <w:vertAlign w:val="baseline"/>
        </w:rPr>
        <w:t>100</w:t>
      </w:r>
    </w:p>
    <w:p w14:paraId="1126CFE7">
      <w:pPr>
        <w:spacing w:after="0"/>
        <w:jc w:val="left"/>
        <w:rPr>
          <w:rFonts w:ascii="Times New Roman" w:hAnsi="Times New Roman"/>
          <w:sz w:val="29"/>
        </w:rPr>
        <w:sectPr>
          <w:type w:val="continuous"/>
          <w:pgSz w:w="12240" w:h="15840"/>
          <w:pgMar w:top="1820" w:right="360" w:bottom="280" w:left="360" w:header="720" w:footer="720" w:gutter="0"/>
          <w:cols w:equalWidth="0" w:num="2">
            <w:col w:w="2913" w:space="1088"/>
            <w:col w:w="7519"/>
          </w:cols>
        </w:sectPr>
      </w:pPr>
    </w:p>
    <w:p w14:paraId="76B16BCE">
      <w:pPr>
        <w:pStyle w:val="7"/>
        <w:spacing w:before="268" w:line="472" w:lineRule="auto"/>
        <w:ind w:left="959" w:right="3937"/>
      </w:pPr>
      <w:r>
        <w:rPr>
          <w:color w:val="0D0D0D"/>
        </w:rPr>
        <w:t>Use</w:t>
      </w:r>
      <w:r>
        <w:rPr>
          <w:color w:val="0D0D0D"/>
          <w:spacing w:val="-6"/>
        </w:rPr>
        <w:t xml:space="preserve"> </w:t>
      </w:r>
      <w:r>
        <w:rPr>
          <w:color w:val="0D0D0D"/>
        </w:rPr>
        <w:t>t-test</w:t>
      </w:r>
      <w:r>
        <w:rPr>
          <w:color w:val="0D0D0D"/>
          <w:spacing w:val="-6"/>
        </w:rPr>
        <w:t xml:space="preserve"> </w:t>
      </w:r>
      <w:r>
        <w:rPr>
          <w:color w:val="0D0D0D"/>
        </w:rPr>
        <w:t>because</w:t>
      </w:r>
      <w:r>
        <w:rPr>
          <w:color w:val="0D0D0D"/>
          <w:spacing w:val="-6"/>
        </w:rPr>
        <w:t xml:space="preserve"> </w:t>
      </w:r>
      <w:r>
        <w:rPr>
          <w:color w:val="0D0D0D"/>
        </w:rPr>
        <w:t>population</w:t>
      </w:r>
      <w:r>
        <w:rPr>
          <w:color w:val="0D0D0D"/>
          <w:spacing w:val="-6"/>
        </w:rPr>
        <w:t xml:space="preserve"> </w:t>
      </w:r>
      <w:r>
        <w:rPr>
          <w:color w:val="0D0D0D"/>
        </w:rPr>
        <w:t>standard</w:t>
      </w:r>
      <w:r>
        <w:rPr>
          <w:color w:val="0D0D0D"/>
          <w:spacing w:val="-6"/>
        </w:rPr>
        <w:t xml:space="preserve"> </w:t>
      </w:r>
      <w:r>
        <w:rPr>
          <w:color w:val="0D0D0D"/>
        </w:rPr>
        <w:t>deviation</w:t>
      </w:r>
      <w:r>
        <w:rPr>
          <w:color w:val="0D0D0D"/>
          <w:spacing w:val="-6"/>
        </w:rPr>
        <w:t xml:space="preserve"> </w:t>
      </w:r>
      <w:r>
        <w:rPr>
          <w:color w:val="0D0D0D"/>
        </w:rPr>
        <w:t>is</w:t>
      </w:r>
      <w:r>
        <w:rPr>
          <w:color w:val="0D0D0D"/>
          <w:spacing w:val="-6"/>
        </w:rPr>
        <w:t xml:space="preserve"> </w:t>
      </w:r>
      <w:r>
        <w:rPr>
          <w:color w:val="0D0D0D"/>
        </w:rPr>
        <w:t>unknown. Test statistic:</w:t>
      </w:r>
    </w:p>
    <w:p w14:paraId="5F923D13">
      <w:pPr>
        <w:pStyle w:val="7"/>
        <w:spacing w:after="0" w:line="472" w:lineRule="auto"/>
        <w:sectPr>
          <w:type w:val="continuous"/>
          <w:pgSz w:w="12240" w:h="15840"/>
          <w:pgMar w:top="1820" w:right="360" w:bottom="280" w:left="360" w:header="720" w:footer="720" w:gutter="0"/>
          <w:cols w:space="720" w:num="1"/>
        </w:sectPr>
      </w:pPr>
    </w:p>
    <w:p w14:paraId="195D2C42">
      <w:pPr>
        <w:spacing w:before="0" w:line="249" w:lineRule="auto"/>
        <w:ind w:left="1486" w:right="31" w:hanging="2"/>
        <w:jc w:val="left"/>
        <w:rPr>
          <w:rFonts w:ascii="Times New Roman" w:hAnsi="Times New Roman"/>
          <w:sz w:val="20"/>
        </w:rPr>
      </w:pPr>
      <w:r>
        <w:rPr>
          <w:rFonts w:ascii="Times New Roman" w:hAnsi="Times New Roman"/>
          <w:sz w:val="20"/>
        </w:rPr>
        <mc:AlternateContent>
          <mc:Choice Requires="wpg">
            <w:drawing>
              <wp:anchor distT="0" distB="0" distL="0" distR="0" simplePos="0" relativeHeight="251677696" behindDoc="0" locked="0" layoutInCell="1" allowOverlap="1">
                <wp:simplePos x="0" y="0"/>
                <wp:positionH relativeFrom="page">
                  <wp:posOffset>1304290</wp:posOffset>
                </wp:positionH>
                <wp:positionV relativeFrom="paragraph">
                  <wp:posOffset>163195</wp:posOffset>
                </wp:positionV>
                <wp:extent cx="181610" cy="134620"/>
                <wp:effectExtent l="0" t="0" r="0" b="0"/>
                <wp:wrapNone/>
                <wp:docPr id="410" name="Group 410"/>
                <wp:cNvGraphicFramePr/>
                <a:graphic xmlns:a="http://schemas.openxmlformats.org/drawingml/2006/main">
                  <a:graphicData uri="http://schemas.microsoft.com/office/word/2010/wordprocessingGroup">
                    <wpg:wgp>
                      <wpg:cNvGrpSpPr/>
                      <wpg:grpSpPr>
                        <a:xfrm>
                          <a:off x="0" y="0"/>
                          <a:ext cx="181610" cy="134620"/>
                          <a:chOff x="0" y="0"/>
                          <a:chExt cx="181610" cy="134620"/>
                        </a:xfrm>
                      </wpg:grpSpPr>
                      <pic:pic xmlns:pic="http://schemas.openxmlformats.org/drawingml/2006/picture">
                        <pic:nvPicPr>
                          <pic:cNvPr id="411" name="Image 411"/>
                          <pic:cNvPicPr/>
                        </pic:nvPicPr>
                        <pic:blipFill>
                          <a:blip r:embed="rId15" cstate="print"/>
                          <a:stretch>
                            <a:fillRect/>
                          </a:stretch>
                        </pic:blipFill>
                        <pic:spPr>
                          <a:xfrm>
                            <a:off x="0" y="0"/>
                            <a:ext cx="181213" cy="128984"/>
                          </a:xfrm>
                          <a:prstGeom prst="rect">
                            <a:avLst/>
                          </a:prstGeom>
                        </pic:spPr>
                      </pic:pic>
                      <wps:wsp>
                        <wps:cNvPr id="412" name="Textbox 412"/>
                        <wps:cNvSpPr txBox="1"/>
                        <wps:spPr>
                          <a:xfrm>
                            <a:off x="0" y="0"/>
                            <a:ext cx="181610" cy="134620"/>
                          </a:xfrm>
                          <a:prstGeom prst="rect">
                            <a:avLst/>
                          </a:prstGeom>
                        </wps:spPr>
                        <wps:txbx>
                          <w:txbxContent>
                            <w:p w14:paraId="770409AB">
                              <w:pPr>
                                <w:spacing w:before="0" w:line="206" w:lineRule="exact"/>
                                <w:ind w:left="158" w:right="0" w:firstLine="0"/>
                                <w:jc w:val="left"/>
                                <w:rPr>
                                  <w:rFonts w:ascii="Arial"/>
                                  <w:i/>
                                  <w:sz w:val="20"/>
                                </w:rPr>
                              </w:pPr>
                              <w:r>
                                <w:rPr>
                                  <w:rFonts w:ascii="Arial"/>
                                  <w:i/>
                                  <w:color w:val="0D0D0D"/>
                                  <w:spacing w:val="-10"/>
                                  <w:w w:val="110"/>
                                  <w:sz w:val="20"/>
                                </w:rPr>
                                <w:t>n</w:t>
                              </w:r>
                            </w:p>
                          </w:txbxContent>
                        </wps:txbx>
                        <wps:bodyPr wrap="square" lIns="0" tIns="0" rIns="0" bIns="0" rtlCol="0">
                          <a:noAutofit/>
                        </wps:bodyPr>
                      </wps:wsp>
                    </wpg:wgp>
                  </a:graphicData>
                </a:graphic>
              </wp:anchor>
            </w:drawing>
          </mc:Choice>
          <mc:Fallback>
            <w:pict>
              <v:group id="_x0000_s1026" o:spid="_x0000_s1026" o:spt="203" style="position:absolute;left:0pt;margin-left:102.7pt;margin-top:12.85pt;height:10.6pt;width:14.3pt;mso-position-horizontal-relative:page;z-index:251677696;mso-width-relative:page;mso-height-relative:page;" coordsize="181610,134620" o:gfxdata="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">
                <o:lock v:ext="edit" aspectratio="f"/>
                <v:shape id="Image 411" o:spid="_x0000_s1026" o:spt="75" type="#_x0000_t75" style="position:absolute;left:0;top:0;height:128984;width:181213;" filled="f" o:preferrelative="t" stroked="f" coordsize="21600,21600" o:gfxdata="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AeQL4A&#10;AADcAAAADwAAAAAAAAABACAAAAAiAAAAZHJzL2Rvd25yZXYueG1sUEsBAhQAFAAAAAgAh07iQDMv&#10;BZ47AAAAOQAAABAAAAAAAAAAAQAgAAAADQEAAGRycy9zaGFwZXhtbC54bWxQSwUGAAAAAAYABgBb&#10;AQAAtwMAAAAA&#10;">
                  <v:fill on="f" focussize="0,0"/>
                  <v:stroke on="f"/>
                  <v:imagedata r:id="rId15" o:title=""/>
                  <o:lock v:ext="edit" aspectratio="f"/>
                </v:shape>
                <v:shape id="Textbox 412" o:spid="_x0000_s1026" o:spt="202" type="#_x0000_t202" style="position:absolute;left:0;top:0;height:134620;width:181610;" filled="f" stroked="f" coordsize="21600,21600" o:gfxdata="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lY1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0409AB">
                        <w:pPr>
                          <w:spacing w:before="0" w:line="206" w:lineRule="exact"/>
                          <w:ind w:left="158" w:right="0" w:firstLine="0"/>
                          <w:jc w:val="left"/>
                          <w:rPr>
                            <w:rFonts w:ascii="Arial"/>
                            <w:i/>
                            <w:sz w:val="20"/>
                          </w:rPr>
                        </w:pPr>
                        <w:r>
                          <w:rPr>
                            <w:rFonts w:ascii="Arial"/>
                            <w:i/>
                            <w:color w:val="0D0D0D"/>
                            <w:spacing w:val="-10"/>
                            <w:w w:val="110"/>
                            <w:sz w:val="20"/>
                          </w:rPr>
                          <w:t>n</w:t>
                        </w:r>
                      </w:p>
                    </w:txbxContent>
                  </v:textbox>
                </v:shape>
              </v:group>
            </w:pict>
          </mc:Fallback>
        </mc:AlternateContent>
      </w:r>
      <w:r>
        <w:rPr>
          <w:rFonts w:ascii="Times New Roman" w:hAnsi="Times New Roman"/>
          <w:sz w:val="20"/>
        </w:rPr>
        <mc:AlternateContent>
          <mc:Choice Requires="wps">
            <w:drawing>
              <wp:anchor distT="0" distB="0" distL="0" distR="0" simplePos="0" relativeHeight="251679744" behindDoc="0" locked="0" layoutInCell="1" allowOverlap="1">
                <wp:simplePos x="0" y="0"/>
                <wp:positionH relativeFrom="page">
                  <wp:posOffset>838200</wp:posOffset>
                </wp:positionH>
                <wp:positionV relativeFrom="paragraph">
                  <wp:posOffset>34290</wp:posOffset>
                </wp:positionV>
                <wp:extent cx="261620" cy="217170"/>
                <wp:effectExtent l="0" t="0" r="0" b="0"/>
                <wp:wrapNone/>
                <wp:docPr id="413" name="Textbox 413"/>
                <wp:cNvGraphicFramePr/>
                <a:graphic xmlns:a="http://schemas.openxmlformats.org/drawingml/2006/main">
                  <a:graphicData uri="http://schemas.microsoft.com/office/word/2010/wordprocessingShape">
                    <wps:wsp>
                      <wps:cNvSpPr txBox="1"/>
                      <wps:spPr>
                        <a:xfrm>
                          <a:off x="0" y="0"/>
                          <a:ext cx="261620" cy="217170"/>
                        </a:xfrm>
                        <a:prstGeom prst="rect">
                          <a:avLst/>
                        </a:prstGeom>
                      </wps:spPr>
                      <wps:txbx>
                        <w:txbxContent>
                          <w:p w14:paraId="3E54FEA6">
                            <w:pPr>
                              <w:spacing w:before="0" w:line="325" w:lineRule="exact"/>
                              <w:ind w:left="0" w:right="0" w:firstLine="0"/>
                              <w:jc w:val="left"/>
                              <w:rPr>
                                <w:rFonts w:ascii="Times New Roman"/>
                                <w:sz w:val="29"/>
                              </w:rPr>
                            </w:pP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txbxContent>
                      </wps:txbx>
                      <wps:bodyPr wrap="square" lIns="0" tIns="0" rIns="0" bIns="0" rtlCol="0">
                        <a:noAutofit/>
                      </wps:bodyPr>
                    </wps:wsp>
                  </a:graphicData>
                </a:graphic>
              </wp:anchor>
            </w:drawing>
          </mc:Choice>
          <mc:Fallback>
            <w:pict>
              <v:shape id="Textbox 413" o:spid="_x0000_s1026" o:spt="202" type="#_x0000_t202" style="position:absolute;left:0pt;margin-left:66pt;margin-top:2.7pt;height:17.1pt;width:20.6pt;mso-position-horizontal-relative:page;z-index:251679744;mso-width-relative:page;mso-height-relative:page;" filled="f" stroked="f" coordsize="21600,21600" o:gfxdata="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i&#10;022f1wAAAAgBAAAPAAAAAAAAAAEAIAAAACIAAABkcnMvZG93bnJldi54bWxQSwECFAAUAAAACACH&#10;TuJAPu/X+rMBAAB3AwAADgAAAAAAAAABACAAAAAmAQAAZHJzL2Uyb0RvYy54bWxQSwUGAAAAAAYA&#10;BgBZAQAASwUAAAAA&#10;">
                <v:fill on="f" focussize="0,0"/>
                <v:stroke on="f"/>
                <v:imagedata o:title=""/>
                <o:lock v:ext="edit" aspectratio="f"/>
                <v:textbox inset="0mm,0mm,0mm,0mm">
                  <w:txbxContent>
                    <w:p w14:paraId="3E54FEA6">
                      <w:pPr>
                        <w:spacing w:before="0" w:line="325" w:lineRule="exact"/>
                        <w:ind w:left="0" w:right="0" w:firstLine="0"/>
                        <w:jc w:val="left"/>
                        <w:rPr>
                          <w:rFonts w:ascii="Times New Roman"/>
                          <w:sz w:val="29"/>
                        </w:rPr>
                      </w:pP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txbxContent>
                </v:textbox>
              </v:shape>
            </w:pict>
          </mc:Fallback>
        </mc:AlternateContent>
      </w:r>
      <w:r>
        <w:rPr>
          <w:rFonts w:ascii="Arial" w:hAnsi="Arial"/>
          <w:i/>
          <w:color w:val="0D0D0D"/>
          <w:spacing w:val="-33"/>
          <w:w w:val="134"/>
          <w:sz w:val="20"/>
          <w:u w:val="single" w:color="0D0D0D"/>
        </w:rPr>
        <w:t xml:space="preserve"> </w:t>
      </w:r>
      <w:r>
        <w:rPr>
          <w:rFonts w:ascii="Arial" w:hAnsi="Arial"/>
          <w:i/>
          <w:color w:val="0D0D0D"/>
          <w:spacing w:val="-109"/>
          <w:w w:val="121"/>
          <w:sz w:val="20"/>
          <w:u w:val="single" w:color="0D0D0D"/>
        </w:rPr>
        <w:t>x</w:t>
      </w:r>
      <w:r>
        <w:rPr>
          <w:rFonts w:ascii="Times New Roman" w:hAnsi="Times New Roman"/>
          <w:color w:val="0D0D0D"/>
          <w:spacing w:val="-4"/>
          <w:w w:val="157"/>
          <w:sz w:val="20"/>
          <w:u w:val="single" w:color="0D0D0D"/>
        </w:rPr>
        <w:t>ˉ</w:t>
      </w:r>
      <w:r>
        <w:rPr>
          <w:rFonts w:ascii="Times New Roman" w:hAnsi="Times New Roman"/>
          <w:color w:val="0D0D0D"/>
          <w:spacing w:val="-5"/>
          <w:w w:val="145"/>
          <w:sz w:val="20"/>
          <w:u w:val="single" w:color="0D0D0D"/>
        </w:rPr>
        <w:t>−</w:t>
      </w:r>
      <w:r>
        <w:rPr>
          <w:rFonts w:ascii="Arial" w:hAnsi="Arial"/>
          <w:i/>
          <w:color w:val="0D0D0D"/>
          <w:spacing w:val="-5"/>
          <w:w w:val="116"/>
          <w:sz w:val="20"/>
          <w:u w:val="single" w:color="0D0D0D"/>
        </w:rPr>
        <w:t>μ</w:t>
      </w:r>
      <w:r>
        <w:rPr>
          <w:rFonts w:ascii="Arial" w:hAnsi="Arial"/>
          <w:i/>
          <w:color w:val="0D0D0D"/>
          <w:spacing w:val="-31"/>
          <w:w w:val="134"/>
          <w:sz w:val="20"/>
        </w:rPr>
        <w:t xml:space="preserve"> </w:t>
      </w:r>
      <w:r>
        <w:rPr>
          <w:rFonts w:ascii="Arial" w:hAnsi="Arial"/>
          <w:i/>
          <w:color w:val="0D0D0D"/>
          <w:spacing w:val="-6"/>
          <w:w w:val="135"/>
          <w:sz w:val="20"/>
        </w:rPr>
        <w:t>s</w:t>
      </w:r>
      <w:r>
        <w:rPr>
          <w:rFonts w:ascii="Times New Roman" w:hAnsi="Times New Roman"/>
          <w:color w:val="0D0D0D"/>
          <w:spacing w:val="-6"/>
          <w:w w:val="135"/>
          <w:sz w:val="20"/>
        </w:rPr>
        <w:t>/</w:t>
      </w:r>
    </w:p>
    <w:p w14:paraId="0D47BBBE">
      <w:pPr>
        <w:pStyle w:val="7"/>
        <w:spacing w:before="297"/>
        <w:rPr>
          <w:rFonts w:ascii="Times New Roman"/>
          <w:sz w:val="29"/>
        </w:rPr>
      </w:pPr>
      <w:r>
        <w:br w:type="column"/>
      </w:r>
    </w:p>
    <w:p w14:paraId="71480CDF">
      <w:pPr>
        <w:spacing w:before="0" w:line="264" w:lineRule="exact"/>
        <w:ind w:left="1486" w:right="0" w:firstLine="0"/>
        <w:jc w:val="left"/>
        <w:rPr>
          <w:rFonts w:ascii="Times New Roman" w:hAnsi="Times New Roman"/>
          <w:sz w:val="29"/>
        </w:rPr>
      </w:pPr>
      <w:r>
        <w:rPr>
          <w:rFonts w:ascii="Times New Roman" w:hAnsi="Times New Roman"/>
          <w:color w:val="0D0D0D"/>
          <w:w w:val="110"/>
          <w:sz w:val="29"/>
        </w:rPr>
        <w:t>94.3</w:t>
      </w:r>
      <w:r>
        <w:rPr>
          <w:rFonts w:ascii="Times New Roman" w:hAnsi="Times New Roman"/>
          <w:color w:val="0D0D0D"/>
          <w:spacing w:val="-15"/>
          <w:w w:val="110"/>
          <w:sz w:val="29"/>
        </w:rPr>
        <w:t xml:space="preserve"> </w:t>
      </w:r>
      <w:r>
        <w:rPr>
          <w:rFonts w:ascii="Times New Roman" w:hAnsi="Times New Roman"/>
          <w:color w:val="0D0D0D"/>
          <w:w w:val="110"/>
          <w:sz w:val="29"/>
        </w:rPr>
        <w:t>−</w:t>
      </w:r>
      <w:r>
        <w:rPr>
          <w:rFonts w:ascii="Times New Roman" w:hAnsi="Times New Roman"/>
          <w:color w:val="0D0D0D"/>
          <w:spacing w:val="-15"/>
          <w:w w:val="110"/>
          <w:sz w:val="29"/>
        </w:rPr>
        <w:t xml:space="preserve"> </w:t>
      </w:r>
      <w:r>
        <w:rPr>
          <w:rFonts w:ascii="Times New Roman" w:hAnsi="Times New Roman"/>
          <w:color w:val="0D0D0D"/>
          <w:spacing w:val="-5"/>
          <w:w w:val="110"/>
          <w:sz w:val="29"/>
        </w:rPr>
        <w:t>100</w:t>
      </w:r>
    </w:p>
    <w:p w14:paraId="30A363D8">
      <w:pPr>
        <w:spacing w:before="0" w:line="265" w:lineRule="exact"/>
        <w:ind w:left="959" w:right="0" w:firstLine="0"/>
        <w:jc w:val="left"/>
        <w:rPr>
          <w:rFonts w:ascii="Times New Roman"/>
          <w:sz w:val="29"/>
        </w:rPr>
      </w:pPr>
      <w:r>
        <w:rPr>
          <w:rFonts w:ascii="Times New Roman"/>
          <w:sz w:val="29"/>
        </w:rPr>
        <mc:AlternateContent>
          <mc:Choice Requires="wpg">
            <w:drawing>
              <wp:anchor distT="0" distB="0" distL="0" distR="0" simplePos="0" relativeHeight="251678720" behindDoc="0" locked="0" layoutInCell="1" allowOverlap="1">
                <wp:simplePos x="0" y="0"/>
                <wp:positionH relativeFrom="page">
                  <wp:posOffset>3628390</wp:posOffset>
                </wp:positionH>
                <wp:positionV relativeFrom="paragraph">
                  <wp:posOffset>71120</wp:posOffset>
                </wp:positionV>
                <wp:extent cx="828675" cy="255905"/>
                <wp:effectExtent l="0" t="0" r="0" b="0"/>
                <wp:wrapNone/>
                <wp:docPr id="414" name="Group 414"/>
                <wp:cNvGraphicFramePr/>
                <a:graphic xmlns:a="http://schemas.openxmlformats.org/drawingml/2006/main">
                  <a:graphicData uri="http://schemas.microsoft.com/office/word/2010/wordprocessingGroup">
                    <wpg:wgp>
                      <wpg:cNvGrpSpPr/>
                      <wpg:grpSpPr>
                        <a:xfrm>
                          <a:off x="0" y="0"/>
                          <a:ext cx="828675" cy="255904"/>
                          <a:chOff x="0" y="0"/>
                          <a:chExt cx="828675" cy="255904"/>
                        </a:xfrm>
                      </wpg:grpSpPr>
                      <pic:pic xmlns:pic="http://schemas.openxmlformats.org/drawingml/2006/picture">
                        <pic:nvPicPr>
                          <pic:cNvPr id="415" name="Image 415"/>
                          <pic:cNvPicPr/>
                        </pic:nvPicPr>
                        <pic:blipFill>
                          <a:blip r:embed="rId23" cstate="print"/>
                          <a:stretch>
                            <a:fillRect/>
                          </a:stretch>
                        </pic:blipFill>
                        <pic:spPr>
                          <a:xfrm>
                            <a:off x="470475" y="43325"/>
                            <a:ext cx="234374" cy="184381"/>
                          </a:xfrm>
                          <a:prstGeom prst="rect">
                            <a:avLst/>
                          </a:prstGeom>
                        </pic:spPr>
                      </pic:pic>
                      <wps:wsp>
                        <wps:cNvPr id="416" name="Graphic 416"/>
                        <wps:cNvSpPr/>
                        <wps:spPr>
                          <a:xfrm>
                            <a:off x="0" y="0"/>
                            <a:ext cx="828675" cy="9525"/>
                          </a:xfrm>
                          <a:custGeom>
                            <a:avLst/>
                            <a:gdLst/>
                            <a:ahLst/>
                            <a:cxnLst/>
                            <a:rect l="l" t="t" r="r" b="b"/>
                            <a:pathLst>
                              <a:path w="828675" h="9525">
                                <a:moveTo>
                                  <a:pt x="828674" y="9524"/>
                                </a:moveTo>
                                <a:lnTo>
                                  <a:pt x="0" y="9524"/>
                                </a:lnTo>
                                <a:lnTo>
                                  <a:pt x="0" y="0"/>
                                </a:lnTo>
                                <a:lnTo>
                                  <a:pt x="828674" y="0"/>
                                </a:lnTo>
                                <a:lnTo>
                                  <a:pt x="828674" y="9524"/>
                                </a:lnTo>
                                <a:close/>
                              </a:path>
                            </a:pathLst>
                          </a:custGeom>
                          <a:solidFill>
                            <a:srgbClr val="0D0D0D"/>
                          </a:solidFill>
                        </wps:spPr>
                        <wps:bodyPr wrap="square" lIns="0" tIns="0" rIns="0" bIns="0" rtlCol="0">
                          <a:noAutofit/>
                        </wps:bodyPr>
                      </wps:wsp>
                      <wps:wsp>
                        <wps:cNvPr id="417" name="Textbox 417"/>
                        <wps:cNvSpPr txBox="1"/>
                        <wps:spPr>
                          <a:xfrm>
                            <a:off x="0" y="0"/>
                            <a:ext cx="828675" cy="255904"/>
                          </a:xfrm>
                          <a:prstGeom prst="rect">
                            <a:avLst/>
                          </a:prstGeom>
                        </wps:spPr>
                        <wps:txbx>
                          <w:txbxContent>
                            <w:p w14:paraId="2B72543B">
                              <w:pPr>
                                <w:tabs>
                                  <w:tab w:val="left" w:pos="957"/>
                                </w:tabs>
                                <w:spacing w:before="42"/>
                                <w:ind w:left="198" w:right="0" w:firstLine="0"/>
                                <w:jc w:val="left"/>
                                <w:rPr>
                                  <w:rFonts w:ascii="Times New Roman"/>
                                  <w:position w:val="1"/>
                                  <w:sz w:val="29"/>
                                </w:rPr>
                              </w:pPr>
                              <w:r>
                                <w:rPr>
                                  <w:rFonts w:ascii="Times New Roman"/>
                                  <w:color w:val="0D0D0D"/>
                                  <w:spacing w:val="-4"/>
                                  <w:w w:val="115"/>
                                  <w:sz w:val="29"/>
                                </w:rPr>
                                <w:t>8.4/</w:t>
                              </w:r>
                              <w:r>
                                <w:rPr>
                                  <w:rFonts w:ascii="Times New Roman"/>
                                  <w:color w:val="0D0D0D"/>
                                  <w:sz w:val="29"/>
                                </w:rPr>
                                <w:tab/>
                              </w:r>
                              <w:r>
                                <w:rPr>
                                  <w:rFonts w:ascii="Times New Roman"/>
                                  <w:color w:val="0D0D0D"/>
                                  <w:spacing w:val="-10"/>
                                  <w:w w:val="115"/>
                                  <w:position w:val="1"/>
                                  <w:sz w:val="29"/>
                                </w:rPr>
                                <w:t>6</w:t>
                              </w:r>
                            </w:p>
                          </w:txbxContent>
                        </wps:txbx>
                        <wps:bodyPr wrap="square" lIns="0" tIns="0" rIns="0" bIns="0" rtlCol="0">
                          <a:noAutofit/>
                        </wps:bodyPr>
                      </wps:wsp>
                    </wpg:wgp>
                  </a:graphicData>
                </a:graphic>
              </wp:anchor>
            </w:drawing>
          </mc:Choice>
          <mc:Fallback>
            <w:pict>
              <v:group id="_x0000_s1026" o:spid="_x0000_s1026" o:spt="203" style="position:absolute;left:0pt;margin-left:285.7pt;margin-top:5.6pt;height:20.15pt;width:65.25pt;mso-position-horizontal-relative:page;z-index:251678720;mso-width-relative:page;mso-height-relative:page;" coordsize="828675,255904" o:gfxdata="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">
                <o:lock v:ext="edit" aspectratio="f"/>
                <v:shape id="Image 415" o:spid="_x0000_s1026" o:spt="75" type="#_x0000_t75" style="position:absolute;left:470475;top:43325;height:184381;width:234374;" filled="f" o:preferrelative="t" stroked="f" coordsize="21600,21600" o:gfxdata="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m2mS/&#10;AAAA3AAAAA8AAAAAAAAAAQAgAAAAIgAAAGRycy9kb3ducmV2LnhtbFBLAQIUABQAAAAIAIdO4kAz&#10;LwWeOwAAADkAAAAQAAAAAAAAAAEAIAAAAA4BAABkcnMvc2hhcGV4bWwueG1sUEsFBgAAAAAGAAYA&#10;WwEAALgDAAAAAA==&#10;">
                  <v:fill on="f" focussize="0,0"/>
                  <v:stroke on="f"/>
                  <v:imagedata r:id="rId23" o:title=""/>
                  <o:lock v:ext="edit" aspectratio="f"/>
                </v:shape>
                <v:shape id="Graphic 416" o:spid="_x0000_s1026" o:spt="100" style="position:absolute;left:0;top:0;height:9525;width:828675;" fillcolor="#0D0D0D" filled="t" stroked="f" coordsize="828675,9525" o:gfxdata="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H3PS/&#10;AAAA3AAAAA8AAAAAAAAAAQAgAAAAIgAAAGRycy9kb3ducmV2LnhtbFBLAQIUABQAAAAIAIdO4kAz&#10;LwWeOwAAADkAAAAQAAAAAAAAAAEAIAAAAA4BAABkcnMvc2hhcGV4bWwueG1sUEsFBgAAAAAGAAYA&#10;WwEAALgDAAAAAA==&#10;" path="m828674,9524l0,9524,0,0,828674,0,828674,9524xe">
                  <v:fill on="t" focussize="0,0"/>
                  <v:stroke on="f"/>
                  <v:imagedata o:title=""/>
                  <o:lock v:ext="edit" aspectratio="f"/>
                  <v:textbox inset="0mm,0mm,0mm,0mm"/>
                </v:shape>
                <v:shape id="Textbox 417" o:spid="_x0000_s1026" o:spt="202" type="#_x0000_t202" style="position:absolute;left:0;top:0;height:255904;width:828675;" filled="f" stroked="f" coordsize="21600,21600" o:gfxdata="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e+0+/&#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72543B">
                        <w:pPr>
                          <w:tabs>
                            <w:tab w:val="left" w:pos="957"/>
                          </w:tabs>
                          <w:spacing w:before="42"/>
                          <w:ind w:left="198" w:right="0" w:firstLine="0"/>
                          <w:jc w:val="left"/>
                          <w:rPr>
                            <w:rFonts w:ascii="Times New Roman"/>
                            <w:position w:val="1"/>
                            <w:sz w:val="29"/>
                          </w:rPr>
                        </w:pPr>
                        <w:r>
                          <w:rPr>
                            <w:rFonts w:ascii="Times New Roman"/>
                            <w:color w:val="0D0D0D"/>
                            <w:spacing w:val="-4"/>
                            <w:w w:val="115"/>
                            <w:sz w:val="29"/>
                          </w:rPr>
                          <w:t>8.4/</w:t>
                        </w:r>
                        <w:r>
                          <w:rPr>
                            <w:rFonts w:ascii="Times New Roman"/>
                            <w:color w:val="0D0D0D"/>
                            <w:sz w:val="29"/>
                          </w:rPr>
                          <w:tab/>
                        </w:r>
                        <w:r>
                          <w:rPr>
                            <w:rFonts w:ascii="Times New Roman"/>
                            <w:color w:val="0D0D0D"/>
                            <w:spacing w:val="-10"/>
                            <w:w w:val="115"/>
                            <w:position w:val="1"/>
                            <w:sz w:val="29"/>
                          </w:rPr>
                          <w:t>6</w:t>
                        </w:r>
                      </w:p>
                    </w:txbxContent>
                  </v:textbox>
                </v:shape>
              </v:group>
            </w:pict>
          </mc:Fallback>
        </mc:AlternateContent>
      </w:r>
      <w:r>
        <w:rPr>
          <w:rFonts w:ascii="Times New Roman"/>
          <w:sz w:val="29"/>
        </w:rPr>
        <mc:AlternateContent>
          <mc:Choice Requires="wpg">
            <w:drawing>
              <wp:anchor distT="0" distB="0" distL="0" distR="0" simplePos="0" relativeHeight="251679744" behindDoc="0" locked="0" layoutInCell="1" allowOverlap="1">
                <wp:simplePos x="0" y="0"/>
                <wp:positionH relativeFrom="page">
                  <wp:posOffset>6931025</wp:posOffset>
                </wp:positionH>
                <wp:positionV relativeFrom="paragraph">
                  <wp:posOffset>635</wp:posOffset>
                </wp:positionV>
                <wp:extent cx="484505" cy="768350"/>
                <wp:effectExtent l="0" t="0" r="0" b="0"/>
                <wp:wrapNone/>
                <wp:docPr id="418" name="Group 418"/>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419" name="Graphic 419"/>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420" name="Graphic 420"/>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421" name="Image 421"/>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422" name="Image 422"/>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423" name="Image 423"/>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424" name="Image 424"/>
                          <pic:cNvPicPr/>
                        </pic:nvPicPr>
                        <pic:blipFill>
                          <a:blip r:embed="rId11" cstate="print"/>
                          <a:stretch>
                            <a:fillRect/>
                          </a:stretch>
                        </pic:blipFill>
                        <pic:spPr>
                          <a:xfrm>
                            <a:off x="469772" y="213359"/>
                            <a:ext cx="9524" cy="9524"/>
                          </a:xfrm>
                          <a:prstGeom prst="rect">
                            <a:avLst/>
                          </a:prstGeom>
                        </pic:spPr>
                      </pic:pic>
                      <wps:wsp>
                        <wps:cNvPr id="425" name="Graphic 425"/>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426" name="Image 426"/>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0.05pt;height:60.5pt;width:38.15pt;mso-position-horizontal-relative:page;z-index:251679744;mso-width-relative:page;mso-height-relative:page;" coordsize="484505,768350" o:gfxdata="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">
                <o:lock v:ext="edit" aspectratio="f"/>
                <v:shape id="Graphic 419" o:spid="_x0000_s1026" o:spt="100" style="position:absolute;left:0;top:0;height:768350;width:484505;" fillcolor="#000000" filled="t" stroked="f" coordsize="484505,768350" o:gfxdata="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xvuz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420" o:spid="_x0000_s1026" o:spt="100" style="position:absolute;left:117347;top:213359;height:342900;width:361950;" fillcolor="#FFFFFF" filled="t" stroked="f" coordsize="361950,342900" o:gfxdata="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AAh6/&#10;AAAA3AAAAA8AAAAAAAAAAQAgAAAAIgAAAGRycy9kb3ducmV2LnhtbFBLAQIUABQAAAAIAIdO4kAz&#10;LwWeOwAAADkAAAAQAAAAAAAAAAEAIAAAAA4BAABkcnMvc2hhcGV4bWwueG1sUEsFBgAAAAAGAAYA&#10;WwEAALg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421" o:spid="_x0000_s1026" o:spt="75" type="#_x0000_t75" style="position:absolute;left:117347;top:546734;height:9524;width:9524;" filled="f" o:preferrelative="t" stroked="f" coordsize="21600,21600" o:gfxdata="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ycMv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422" o:spid="_x0000_s1026" o:spt="75" type="#_x0000_t75" style="position:absolute;left:469772;top:546734;height:9524;width:9524;" filled="f" o:preferrelative="t" stroked="f" coordsize="21600,21600" o:gfxdata="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11Y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423" o:spid="_x0000_s1026" o:spt="75" type="#_x0000_t75" style="position:absolute;left:117347;top:213359;height:9524;width:9524;" filled="f" o:preferrelative="t" stroked="f" coordsize="21600,21600" o:gfxdata="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5X+MO/&#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424" o:spid="_x0000_s1026" o:spt="75" type="#_x0000_t75" style="position:absolute;left:469772;top:213359;height:9524;width:9524;" filled="f" o:preferrelative="t" stroked="f" coordsize="21600,21600" o:gfxdata="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YLe/&#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425" o:spid="_x0000_s1026" o:spt="100" style="position:absolute;left:164972;top:251459;height:266700;width:266700;" fillcolor="#FFFFFF" filled="t" stroked="f" coordsize="266700,266700" o:gfxdata="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zqs37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426" o:spid="_x0000_s1026" o:spt="75" type="#_x0000_t75" style="position:absolute;left:228076;top:308133;height:146923;width:143676;" filled="f" o:preferrelative="t" stroked="f" coordsize="21600,21600" o:gfxdata="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N0Qm8AAAA&#10;3AAAAA8AAAAAAAAAAQAgAAAAIgAAAGRycy9kb3ducmV2LnhtbFBLAQIUABQAAAAIAIdO4kAzLwWe&#10;OwAAADkAAAAQAAAAAAAAAAEAIAAAAAsBAABkcnMvc2hhcGV4bWwueG1sUEsFBgAAAAAGAAYAWwEA&#10;ALUDAAAAAA==&#10;">
                  <v:fill on="f" focussize="0,0"/>
                  <v:stroke on="f"/>
                  <v:imagedata r:id="rId12" o:title=""/>
                  <o:lock v:ext="edit" aspectratio="f"/>
                </v:shape>
              </v:group>
            </w:pict>
          </mc:Fallback>
        </mc:AlternateContent>
      </w: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p w14:paraId="7676A423">
      <w:pPr>
        <w:pStyle w:val="7"/>
        <w:spacing w:before="68"/>
        <w:rPr>
          <w:rFonts w:ascii="Times New Roman"/>
          <w:sz w:val="29"/>
        </w:rPr>
      </w:pPr>
    </w:p>
    <w:p w14:paraId="51D34FE9">
      <w:pPr>
        <w:spacing w:before="0" w:line="204" w:lineRule="exact"/>
        <w:ind w:left="1841" w:right="0" w:firstLine="0"/>
        <w:jc w:val="left"/>
        <w:rPr>
          <w:rFonts w:ascii="Times New Roman" w:hAnsi="Times New Roman"/>
          <w:sz w:val="29"/>
        </w:rPr>
      </w:pPr>
      <w:r>
        <w:rPr>
          <w:rFonts w:ascii="Times New Roman" w:hAnsi="Times New Roman"/>
          <w:sz w:val="29"/>
        </w:rPr>
        <mc:AlternateContent>
          <mc:Choice Requires="wps">
            <w:drawing>
              <wp:anchor distT="0" distB="0" distL="0" distR="0" simplePos="0" relativeHeight="251719680" behindDoc="1" locked="0" layoutInCell="1" allowOverlap="1">
                <wp:simplePos x="0" y="0"/>
                <wp:positionH relativeFrom="page">
                  <wp:posOffset>3828415</wp:posOffset>
                </wp:positionH>
                <wp:positionV relativeFrom="paragraph">
                  <wp:posOffset>238125</wp:posOffset>
                </wp:positionV>
                <wp:extent cx="419100" cy="9525"/>
                <wp:effectExtent l="0" t="0" r="0" b="0"/>
                <wp:wrapNone/>
                <wp:docPr id="427" name="Graphic 427"/>
                <wp:cNvGraphicFramePr/>
                <a:graphic xmlns:a="http://schemas.openxmlformats.org/drawingml/2006/main">
                  <a:graphicData uri="http://schemas.microsoft.com/office/word/2010/wordprocessingShape">
                    <wps:wsp>
                      <wps:cNvSpPr/>
                      <wps:spPr>
                        <a:xfrm>
                          <a:off x="0" y="0"/>
                          <a:ext cx="419100" cy="9525"/>
                        </a:xfrm>
                        <a:custGeom>
                          <a:avLst/>
                          <a:gdLst/>
                          <a:ahLst/>
                          <a:cxnLst/>
                          <a:rect l="l" t="t" r="r" b="b"/>
                          <a:pathLst>
                            <a:path w="419100" h="9525">
                              <a:moveTo>
                                <a:pt x="419099" y="9524"/>
                              </a:moveTo>
                              <a:lnTo>
                                <a:pt x="0" y="9524"/>
                              </a:lnTo>
                              <a:lnTo>
                                <a:pt x="0" y="0"/>
                              </a:lnTo>
                              <a:lnTo>
                                <a:pt x="419099" y="0"/>
                              </a:lnTo>
                              <a:lnTo>
                                <a:pt x="419099" y="9524"/>
                              </a:lnTo>
                              <a:close/>
                            </a:path>
                          </a:pathLst>
                        </a:custGeom>
                        <a:solidFill>
                          <a:srgbClr val="0D0D0D"/>
                        </a:solidFill>
                      </wps:spPr>
                      <wps:bodyPr wrap="square" lIns="0" tIns="0" rIns="0" bIns="0" rtlCol="0">
                        <a:noAutofit/>
                      </wps:bodyPr>
                    </wps:wsp>
                  </a:graphicData>
                </a:graphic>
              </wp:anchor>
            </w:drawing>
          </mc:Choice>
          <mc:Fallback>
            <w:pict>
              <v:shape id="Graphic 427" o:spid="_x0000_s1026" o:spt="100" style="position:absolute;left:0pt;margin-left:301.45pt;margin-top:18.75pt;height:0.75pt;width:33pt;mso-position-horizontal-relative:page;z-index:-251596800;mso-width-relative:page;mso-height-relative:page;" fillcolor="#0D0D0D" filled="t" stroked="f" coordsize="419100,9525" o:gfxdata="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4x&#10;Bf3YAAAACQEAAA8AAAAAAAAAAQAgAAAAIgAAAGRycy9kb3ducmV2LnhtbFBLAQIUABQAAAAIAIdO&#10;4kDTRNd5IwIAAN4EAAAOAAAAAAAAAAEAIAAAACcBAABkcnMvZTJvRG9jLnhtbFBLBQYAAAAABgAG&#10;AFkBAAC8BQAAAAA=&#10;" path="m419099,9524l0,9524,0,0,419099,0,419099,9524xe">
                <v:fill on="t" focussize="0,0"/>
                <v:stroke on="f"/>
                <v:imagedata o:title=""/>
                <o:lock v:ext="edit" aspectratio="f"/>
                <v:textbox inset="0mm,0mm,0mm,0mm"/>
              </v:shape>
            </w:pict>
          </mc:Fallback>
        </mc:AlternateContent>
      </w:r>
      <w:r>
        <w:rPr>
          <w:rFonts w:ascii="Times New Roman" w:hAnsi="Times New Roman"/>
          <w:color w:val="0D0D0D"/>
          <w:spacing w:val="-4"/>
          <w:w w:val="110"/>
          <w:sz w:val="29"/>
        </w:rPr>
        <w:t>−5.7</w:t>
      </w:r>
    </w:p>
    <w:p w14:paraId="384334F9">
      <w:pPr>
        <w:spacing w:after="0" w:line="204" w:lineRule="exact"/>
        <w:jc w:val="left"/>
        <w:rPr>
          <w:rFonts w:ascii="Times New Roman" w:hAnsi="Times New Roman"/>
          <w:sz w:val="29"/>
        </w:rPr>
        <w:sectPr>
          <w:type w:val="continuous"/>
          <w:pgSz w:w="12240" w:h="15840"/>
          <w:pgMar w:top="1820" w:right="360" w:bottom="280" w:left="360" w:header="720" w:footer="720" w:gutter="0"/>
          <w:cols w:equalWidth="0" w:num="2">
            <w:col w:w="1970" w:space="1895"/>
            <w:col w:w="7655"/>
          </w:cols>
        </w:sectPr>
      </w:pPr>
    </w:p>
    <w:p w14:paraId="33EE583B">
      <w:pPr>
        <w:pStyle w:val="7"/>
        <w:rPr>
          <w:rFonts w:ascii="Times New Roman"/>
        </w:rPr>
      </w:pPr>
    </w:p>
    <w:p w14:paraId="2ACA3F3F">
      <w:pPr>
        <w:pStyle w:val="7"/>
        <w:rPr>
          <w:rFonts w:ascii="Times New Roman"/>
        </w:rPr>
      </w:pPr>
    </w:p>
    <w:p w14:paraId="18EB14BD">
      <w:pPr>
        <w:pStyle w:val="7"/>
        <w:rPr>
          <w:rFonts w:ascii="Times New Roman"/>
        </w:rPr>
      </w:pPr>
    </w:p>
    <w:p w14:paraId="259548E5">
      <w:pPr>
        <w:pStyle w:val="7"/>
        <w:spacing w:before="219"/>
        <w:rPr>
          <w:rFonts w:ascii="Times New Roman"/>
        </w:rPr>
      </w:pPr>
    </w:p>
    <w:p w14:paraId="7AD57162">
      <w:pPr>
        <w:pStyle w:val="7"/>
        <w:ind w:left="959"/>
      </w:pPr>
      <w:r>
        <w:rPr>
          <w:color w:val="0D0D0D"/>
        </w:rPr>
        <w:t xml:space="preserve">Degrees of </w:t>
      </w:r>
      <w:r>
        <w:rPr>
          <w:color w:val="0D0D0D"/>
          <w:spacing w:val="-2"/>
        </w:rPr>
        <w:t>freedom:</w:t>
      </w:r>
    </w:p>
    <w:p w14:paraId="260A326C">
      <w:pPr>
        <w:spacing w:before="0" w:line="520" w:lineRule="exact"/>
        <w:ind w:left="0" w:right="3888" w:firstLine="0"/>
        <w:jc w:val="center"/>
        <w:rPr>
          <w:rFonts w:ascii="Times New Roman"/>
          <w:sz w:val="29"/>
        </w:rPr>
      </w:pPr>
      <w:r>
        <w:br w:type="column"/>
      </w:r>
      <w:r>
        <w:rPr>
          <w:rFonts w:ascii="Arial"/>
          <w:i/>
          <w:color w:val="0D0D0D"/>
          <w:w w:val="120"/>
          <w:position w:val="19"/>
          <w:sz w:val="29"/>
        </w:rPr>
        <w:t>t</w:t>
      </w:r>
      <w:r>
        <w:rPr>
          <w:rFonts w:ascii="Arial"/>
          <w:i/>
          <w:color w:val="0D0D0D"/>
          <w:spacing w:val="-1"/>
          <w:w w:val="120"/>
          <w:position w:val="19"/>
          <w:sz w:val="29"/>
        </w:rPr>
        <w:t xml:space="preserve"> </w:t>
      </w:r>
      <w:r>
        <w:rPr>
          <w:rFonts w:ascii="Times New Roman"/>
          <w:color w:val="0D0D0D"/>
          <w:w w:val="120"/>
          <w:position w:val="19"/>
          <w:sz w:val="29"/>
        </w:rPr>
        <w:t>=</w:t>
      </w:r>
      <w:r>
        <w:rPr>
          <w:rFonts w:ascii="Times New Roman"/>
          <w:color w:val="0D0D0D"/>
          <w:spacing w:val="49"/>
          <w:w w:val="120"/>
          <w:position w:val="19"/>
          <w:sz w:val="29"/>
        </w:rPr>
        <w:t xml:space="preserve"> </w:t>
      </w:r>
      <w:r>
        <w:rPr>
          <w:rFonts w:ascii="Times New Roman"/>
          <w:color w:val="0D0D0D"/>
          <w:spacing w:val="-2"/>
          <w:w w:val="120"/>
          <w:sz w:val="29"/>
        </w:rPr>
        <w:t>3.429</w:t>
      </w:r>
    </w:p>
    <w:p w14:paraId="69BF696C">
      <w:pPr>
        <w:spacing w:before="160"/>
        <w:ind w:left="35" w:right="3888" w:firstLine="0"/>
        <w:jc w:val="center"/>
        <w:rPr>
          <w:rFonts w:ascii="Times New Roman" w:hAnsi="Times New Roman"/>
          <w:sz w:val="29"/>
        </w:rPr>
      </w:pPr>
      <w:r>
        <w:rPr>
          <w:rFonts w:ascii="Arial" w:hAnsi="Arial"/>
          <w:i/>
          <w:color w:val="0D0D0D"/>
          <w:w w:val="125"/>
          <w:sz w:val="29"/>
        </w:rPr>
        <w:t>t</w:t>
      </w:r>
      <w:r>
        <w:rPr>
          <w:rFonts w:ascii="Arial" w:hAnsi="Arial"/>
          <w:i/>
          <w:color w:val="0D0D0D"/>
          <w:spacing w:val="-8"/>
          <w:w w:val="125"/>
          <w:sz w:val="29"/>
        </w:rPr>
        <w:t xml:space="preserve"> </w:t>
      </w:r>
      <w:r>
        <w:rPr>
          <w:rFonts w:ascii="Times New Roman" w:hAnsi="Times New Roman"/>
          <w:color w:val="0D0D0D"/>
          <w:w w:val="125"/>
          <w:sz w:val="29"/>
        </w:rPr>
        <w:t>=</w:t>
      </w:r>
      <w:r>
        <w:rPr>
          <w:rFonts w:ascii="Times New Roman" w:hAnsi="Times New Roman"/>
          <w:color w:val="0D0D0D"/>
          <w:spacing w:val="3"/>
          <w:w w:val="125"/>
          <w:sz w:val="29"/>
        </w:rPr>
        <w:t xml:space="preserve"> </w:t>
      </w:r>
      <w:r>
        <w:rPr>
          <w:rFonts w:ascii="Times New Roman" w:hAnsi="Times New Roman"/>
          <w:color w:val="0D0D0D"/>
          <w:spacing w:val="-2"/>
          <w:w w:val="125"/>
          <w:sz w:val="29"/>
        </w:rPr>
        <w:t>−1.66</w:t>
      </w:r>
    </w:p>
    <w:p w14:paraId="5758F699">
      <w:pPr>
        <w:pStyle w:val="7"/>
        <w:rPr>
          <w:rFonts w:ascii="Times New Roman"/>
          <w:sz w:val="29"/>
        </w:rPr>
      </w:pPr>
    </w:p>
    <w:p w14:paraId="16710CDD">
      <w:pPr>
        <w:pStyle w:val="7"/>
        <w:spacing w:before="228"/>
        <w:rPr>
          <w:rFonts w:ascii="Times New Roman"/>
          <w:sz w:val="29"/>
        </w:rPr>
      </w:pPr>
    </w:p>
    <w:p w14:paraId="016C650F">
      <w:pPr>
        <w:spacing w:before="0"/>
        <w:ind w:left="35" w:right="3888" w:firstLine="0"/>
        <w:jc w:val="center"/>
        <w:rPr>
          <w:rFonts w:ascii="Times New Roman" w:hAnsi="Times New Roman"/>
          <w:sz w:val="29"/>
        </w:rPr>
      </w:pPr>
      <w:r>
        <w:rPr>
          <w:rFonts w:ascii="Arial" w:hAnsi="Arial"/>
          <w:i/>
          <w:color w:val="0D0D0D"/>
          <w:w w:val="120"/>
          <w:sz w:val="29"/>
        </w:rPr>
        <w:t>df</w:t>
      </w:r>
      <w:r>
        <w:rPr>
          <w:rFonts w:ascii="Arial" w:hAnsi="Arial"/>
          <w:i/>
          <w:color w:val="0D0D0D"/>
          <w:spacing w:val="22"/>
          <w:w w:val="120"/>
          <w:sz w:val="29"/>
        </w:rPr>
        <w:t xml:space="preserve"> </w:t>
      </w: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Times New Roman" w:hAnsi="Times New Roman"/>
          <w:color w:val="0D0D0D"/>
          <w:w w:val="120"/>
          <w:sz w:val="29"/>
        </w:rPr>
        <w:t>6</w:t>
      </w:r>
      <w:r>
        <w:rPr>
          <w:rFonts w:ascii="Times New Roman" w:hAnsi="Times New Roman"/>
          <w:color w:val="0D0D0D"/>
          <w:spacing w:val="-18"/>
          <w:w w:val="120"/>
          <w:sz w:val="29"/>
        </w:rPr>
        <w:t xml:space="preserve"> </w:t>
      </w:r>
      <w:r>
        <w:rPr>
          <w:rFonts w:ascii="Times New Roman" w:hAnsi="Times New Roman"/>
          <w:color w:val="0D0D0D"/>
          <w:w w:val="120"/>
          <w:sz w:val="29"/>
        </w:rPr>
        <w:t>−</w:t>
      </w:r>
      <w:r>
        <w:rPr>
          <w:rFonts w:ascii="Times New Roman" w:hAnsi="Times New Roman"/>
          <w:color w:val="0D0D0D"/>
          <w:spacing w:val="-19"/>
          <w:w w:val="120"/>
          <w:sz w:val="29"/>
        </w:rPr>
        <w:t xml:space="preserve"> </w:t>
      </w:r>
      <w:r>
        <w:rPr>
          <w:rFonts w:ascii="Times New Roman" w:hAnsi="Times New Roman"/>
          <w:color w:val="0D0D0D"/>
          <w:w w:val="120"/>
          <w:sz w:val="29"/>
        </w:rPr>
        <w:t>1</w:t>
      </w:r>
      <w:r>
        <w:rPr>
          <w:rFonts w:ascii="Times New Roman" w:hAnsi="Times New Roman"/>
          <w:color w:val="0D0D0D"/>
          <w:spacing w:val="-1"/>
          <w:w w:val="120"/>
          <w:sz w:val="29"/>
        </w:rPr>
        <w:t xml:space="preserve"> </w:t>
      </w: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Times New Roman" w:hAnsi="Times New Roman"/>
          <w:color w:val="0D0D0D"/>
          <w:spacing w:val="-10"/>
          <w:w w:val="120"/>
          <w:sz w:val="29"/>
        </w:rPr>
        <w:t>5</w:t>
      </w:r>
    </w:p>
    <w:p w14:paraId="00E494FC">
      <w:pPr>
        <w:spacing w:after="0"/>
        <w:jc w:val="center"/>
        <w:rPr>
          <w:rFonts w:ascii="Times New Roman" w:hAnsi="Times New Roman"/>
          <w:sz w:val="29"/>
        </w:rPr>
        <w:sectPr>
          <w:type w:val="continuous"/>
          <w:pgSz w:w="12240" w:h="15840"/>
          <w:pgMar w:top="1820" w:right="360" w:bottom="280" w:left="360" w:header="720" w:footer="720" w:gutter="0"/>
          <w:cols w:equalWidth="0" w:num="2">
            <w:col w:w="3169" w:space="686"/>
            <w:col w:w="7665"/>
          </w:cols>
        </w:sectPr>
      </w:pPr>
    </w:p>
    <w:p w14:paraId="075FF291">
      <w:pPr>
        <w:pStyle w:val="7"/>
        <w:spacing w:before="32"/>
        <w:rPr>
          <w:rFonts w:ascii="Times New Roman"/>
        </w:rPr>
      </w:pPr>
    </w:p>
    <w:p w14:paraId="779A9AA8">
      <w:pPr>
        <w:pStyle w:val="7"/>
        <w:spacing w:before="1"/>
        <w:ind w:left="959"/>
      </w:pPr>
      <w:r>
        <w:rPr>
          <w:color w:val="0D0D0D"/>
        </w:rPr>
        <w:t xml:space="preserve">Critical value at 5% significance </w:t>
      </w:r>
      <w:r>
        <w:rPr>
          <w:color w:val="0D0D0D"/>
          <w:spacing w:val="-2"/>
        </w:rPr>
        <w:t>level:</w:t>
      </w:r>
    </w:p>
    <w:p w14:paraId="7F98347D">
      <w:pPr>
        <w:spacing w:before="267"/>
        <w:ind w:left="0" w:right="0" w:firstLine="0"/>
        <w:jc w:val="center"/>
        <w:rPr>
          <w:rFonts w:ascii="Times New Roman" w:hAnsi="Times New Roman"/>
          <w:sz w:val="29"/>
        </w:rPr>
      </w:pPr>
      <w:r>
        <w:rPr>
          <w:rFonts w:ascii="Arial" w:hAnsi="Arial"/>
          <w:i/>
          <w:color w:val="0D0D0D"/>
          <w:w w:val="120"/>
          <w:sz w:val="29"/>
        </w:rPr>
        <w:t>t</w:t>
      </w:r>
      <w:r>
        <w:rPr>
          <w:rFonts w:ascii="Times New Roman" w:hAnsi="Times New Roman"/>
          <w:color w:val="0D0D0D"/>
          <w:w w:val="120"/>
          <w:sz w:val="29"/>
          <w:vertAlign w:val="subscript"/>
        </w:rPr>
        <w:t>0.05,5</w:t>
      </w:r>
      <w:r>
        <w:rPr>
          <w:rFonts w:ascii="Times New Roman" w:hAnsi="Times New Roman"/>
          <w:color w:val="0D0D0D"/>
          <w:spacing w:val="3"/>
          <w:w w:val="120"/>
          <w:sz w:val="29"/>
          <w:vertAlign w:val="baseline"/>
        </w:rPr>
        <w:t xml:space="preserve"> </w:t>
      </w:r>
      <w:r>
        <w:rPr>
          <w:rFonts w:ascii="Times New Roman" w:hAnsi="Times New Roman"/>
          <w:color w:val="0D0D0D"/>
          <w:w w:val="120"/>
          <w:sz w:val="29"/>
          <w:vertAlign w:val="baseline"/>
        </w:rPr>
        <w:t>=</w:t>
      </w:r>
      <w:r>
        <w:rPr>
          <w:rFonts w:ascii="Times New Roman" w:hAnsi="Times New Roman"/>
          <w:color w:val="0D0D0D"/>
          <w:spacing w:val="-11"/>
          <w:w w:val="120"/>
          <w:sz w:val="29"/>
          <w:vertAlign w:val="baseline"/>
        </w:rPr>
        <w:t xml:space="preserve"> </w:t>
      </w:r>
      <w:r>
        <w:rPr>
          <w:rFonts w:ascii="Times New Roman" w:hAnsi="Times New Roman"/>
          <w:color w:val="0D0D0D"/>
          <w:spacing w:val="-2"/>
          <w:w w:val="120"/>
          <w:sz w:val="29"/>
          <w:vertAlign w:val="baseline"/>
        </w:rPr>
        <w:t>−2.015</w:t>
      </w:r>
    </w:p>
    <w:p w14:paraId="6BD4D92E">
      <w:pPr>
        <w:pStyle w:val="7"/>
        <w:spacing w:before="5"/>
        <w:rPr>
          <w:rFonts w:ascii="Times New Roman"/>
          <w:sz w:val="19"/>
        </w:rPr>
      </w:pPr>
    </w:p>
    <w:p w14:paraId="4AD7E070">
      <w:pPr>
        <w:pStyle w:val="7"/>
        <w:spacing w:after="0"/>
        <w:rPr>
          <w:rFonts w:ascii="Times New Roman"/>
          <w:sz w:val="19"/>
        </w:rPr>
        <w:sectPr>
          <w:type w:val="continuous"/>
          <w:pgSz w:w="12240" w:h="15840"/>
          <w:pgMar w:top="1820" w:right="360" w:bottom="280" w:left="360" w:header="720" w:footer="720" w:gutter="0"/>
          <w:cols w:space="720" w:num="1"/>
        </w:sectPr>
      </w:pPr>
    </w:p>
    <w:p w14:paraId="0EE69DAF">
      <w:pPr>
        <w:pStyle w:val="7"/>
        <w:spacing w:before="100"/>
        <w:ind w:left="959"/>
      </w:pPr>
      <w:r>
        <w:rPr>
          <w:color w:val="0D0D0D"/>
          <w:spacing w:val="-2"/>
        </w:rPr>
        <w:t>Since:</w:t>
      </w:r>
    </w:p>
    <w:p w14:paraId="64ED61E4">
      <w:pPr>
        <w:pStyle w:val="7"/>
      </w:pPr>
    </w:p>
    <w:p w14:paraId="19A7E492">
      <w:pPr>
        <w:pStyle w:val="7"/>
        <w:spacing w:before="244"/>
      </w:pPr>
    </w:p>
    <w:p w14:paraId="165A6D85">
      <w:pPr>
        <w:pStyle w:val="7"/>
        <w:ind w:left="959"/>
      </w:pPr>
      <w:r>
        <w:rPr>
          <w:color w:val="0D0D0D"/>
        </w:rPr>
        <w:t>Fail</w:t>
      </w:r>
      <w:r>
        <w:rPr>
          <w:color w:val="0D0D0D"/>
          <w:spacing w:val="-3"/>
        </w:rPr>
        <w:t xml:space="preserve"> </w:t>
      </w:r>
      <w:r>
        <w:rPr>
          <w:color w:val="0D0D0D"/>
        </w:rPr>
        <w:t>to</w:t>
      </w:r>
      <w:r>
        <w:rPr>
          <w:color w:val="0D0D0D"/>
          <w:spacing w:val="-3"/>
        </w:rPr>
        <w:t xml:space="preserve"> </w:t>
      </w:r>
      <w:r>
        <w:rPr>
          <w:color w:val="0D0D0D"/>
        </w:rPr>
        <w:t>reject</w:t>
      </w:r>
      <w:r>
        <w:rPr>
          <w:color w:val="0D0D0D"/>
          <w:spacing w:val="-3"/>
        </w:rPr>
        <w:t xml:space="preserve"> </w:t>
      </w:r>
      <w:r>
        <w:rPr>
          <w:rFonts w:ascii="Arial"/>
          <w:i/>
          <w:color w:val="0D0D0D"/>
          <w:spacing w:val="-5"/>
          <w:sz w:val="29"/>
        </w:rPr>
        <w:t>H</w:t>
      </w:r>
      <w:r>
        <w:rPr>
          <w:rFonts w:ascii="Times New Roman"/>
          <w:color w:val="0D0D0D"/>
          <w:spacing w:val="-5"/>
          <w:sz w:val="29"/>
          <w:vertAlign w:val="subscript"/>
        </w:rPr>
        <w:t>0</w:t>
      </w:r>
      <w:r>
        <w:rPr>
          <w:color w:val="0D0D0D"/>
          <w:spacing w:val="-5"/>
          <w:vertAlign w:val="baseline"/>
        </w:rPr>
        <w:t>.</w:t>
      </w:r>
    </w:p>
    <w:p w14:paraId="570EBA9C">
      <w:pPr>
        <w:pStyle w:val="7"/>
        <w:spacing w:before="302"/>
        <w:rPr>
          <w:sz w:val="29"/>
        </w:rPr>
      </w:pPr>
      <w:r>
        <w:br w:type="column"/>
      </w:r>
    </w:p>
    <w:p w14:paraId="0F0F0E25">
      <w:pPr>
        <w:spacing w:before="1"/>
        <w:ind w:left="959" w:right="0" w:firstLine="0"/>
        <w:jc w:val="left"/>
        <w:rPr>
          <w:rFonts w:ascii="Times New Roman" w:hAnsi="Times New Roman"/>
          <w:sz w:val="29"/>
        </w:rPr>
      </w:pPr>
      <w:r>
        <w:rPr>
          <w:rFonts w:ascii="Times New Roman" w:hAnsi="Times New Roman"/>
          <w:color w:val="0D0D0D"/>
          <w:w w:val="115"/>
          <w:sz w:val="29"/>
        </w:rPr>
        <w:t>−1.66</w:t>
      </w:r>
      <w:r>
        <w:rPr>
          <w:rFonts w:ascii="Times New Roman" w:hAnsi="Times New Roman"/>
          <w:color w:val="0D0D0D"/>
          <w:spacing w:val="-1"/>
          <w:w w:val="115"/>
          <w:sz w:val="29"/>
        </w:rPr>
        <w:t xml:space="preserve"> </w:t>
      </w:r>
      <w:r>
        <w:rPr>
          <w:rFonts w:ascii="Times New Roman" w:hAnsi="Times New Roman"/>
          <w:color w:val="0D0D0D"/>
          <w:w w:val="115"/>
          <w:sz w:val="29"/>
        </w:rPr>
        <w:t xml:space="preserve">&gt; </w:t>
      </w:r>
      <w:r>
        <w:rPr>
          <w:rFonts w:ascii="Times New Roman" w:hAnsi="Times New Roman"/>
          <w:color w:val="0D0D0D"/>
          <w:spacing w:val="-2"/>
          <w:w w:val="115"/>
          <w:sz w:val="29"/>
        </w:rPr>
        <w:t>−2.015</w:t>
      </w:r>
    </w:p>
    <w:p w14:paraId="33384326">
      <w:pPr>
        <w:spacing w:after="0"/>
        <w:jc w:val="left"/>
        <w:rPr>
          <w:rFonts w:ascii="Times New Roman" w:hAnsi="Times New Roman"/>
          <w:sz w:val="29"/>
        </w:rPr>
        <w:sectPr>
          <w:type w:val="continuous"/>
          <w:pgSz w:w="12240" w:h="15840"/>
          <w:pgMar w:top="1820" w:right="360" w:bottom="280" w:left="360" w:header="720" w:footer="720" w:gutter="0"/>
          <w:cols w:equalWidth="0" w:num="2">
            <w:col w:w="2761" w:space="1030"/>
            <w:col w:w="7729"/>
          </w:cols>
        </w:sectPr>
      </w:pPr>
    </w:p>
    <w:p w14:paraId="51B9D234">
      <w:pPr>
        <w:pStyle w:val="7"/>
        <w:rPr>
          <w:rFonts w:ascii="Times New Roman"/>
          <w:sz w:val="20"/>
        </w:rPr>
      </w:pPr>
    </w:p>
    <w:p w14:paraId="04F7527B">
      <w:pPr>
        <w:pStyle w:val="7"/>
        <w:spacing w:before="3"/>
        <w:rPr>
          <w:rFonts w:ascii="Times New Roman"/>
          <w:sz w:val="20"/>
        </w:rPr>
      </w:pPr>
    </w:p>
    <w:p w14:paraId="0C0D29F7">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428" name="Group 428"/>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429" name="Graphic 429"/>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&#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e7OXXTAAAAAwEAAA8AAAAAAAAAAQAgAAAAIgAAAGRy&#10;cy9kb3ducmV2LnhtbFBLAQIUABQAAAAIAIdO4kDPb3WNfAIAADIGAAAOAAAAAAAAAAEAIAAAACIB&#10;AABkcnMvZTJvRG9jLnhtbFBLBQYAAAAABgAGAFkBAAAQBgAAAAA=&#10;">
                <o:lock v:ext="edit" aspectratio="f"/>
                <v:shape id="Graphic 429" o:spid="_x0000_s1026" o:spt="100" style="position:absolute;left:0;top:0;height:9525;width:6096000;" fillcolor="#000000" filled="t" stroked="f" coordsize="6096000,9525" o:gfxdata="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sueS/&#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45E3FFA4">
      <w:pPr>
        <w:pStyle w:val="7"/>
        <w:spacing w:before="2"/>
        <w:rPr>
          <w:rFonts w:ascii="Times New Roman"/>
          <w:sz w:val="36"/>
        </w:rPr>
      </w:pPr>
    </w:p>
    <w:p w14:paraId="55E6E5C7">
      <w:pPr>
        <w:pStyle w:val="2"/>
        <w:rPr>
          <w:b w:val="0"/>
        </w:rPr>
      </w:pPr>
      <w:bookmarkStart w:id="140" w:name="_Toc12748"/>
      <w:bookmarkStart w:id="141" w:name="_Toc26908"/>
      <w:bookmarkStart w:id="142" w:name="_Toc30367"/>
      <w:bookmarkStart w:id="143" w:name="_Toc17646"/>
      <w:r>
        <w:rPr>
          <w:b w:val="0"/>
          <w:color w:val="0D0D0D"/>
          <w:spacing w:val="-2"/>
        </w:rPr>
        <w:t>Conclusion</w:t>
      </w:r>
      <w:bookmarkEnd w:id="140"/>
      <w:bookmarkEnd w:id="141"/>
      <w:bookmarkEnd w:id="142"/>
      <w:bookmarkEnd w:id="143"/>
    </w:p>
    <w:p w14:paraId="58CD1974">
      <w:pPr>
        <w:pStyle w:val="7"/>
        <w:spacing w:before="146" w:line="292" w:lineRule="auto"/>
        <w:ind w:left="959" w:right="961"/>
      </w:pPr>
      <w:r>
        <w:rPr>
          <w:color w:val="0D0D0D"/>
        </w:rPr>
        <w:t>At</w:t>
      </w:r>
      <w:r>
        <w:rPr>
          <w:color w:val="0D0D0D"/>
          <w:spacing w:val="-3"/>
        </w:rPr>
        <w:t xml:space="preserve"> </w:t>
      </w:r>
      <w:r>
        <w:rPr>
          <w:color w:val="0D0D0D"/>
        </w:rPr>
        <w:t>0.05</w:t>
      </w:r>
      <w:r>
        <w:rPr>
          <w:color w:val="0D0D0D"/>
          <w:spacing w:val="-3"/>
        </w:rPr>
        <w:t xml:space="preserve"> </w:t>
      </w:r>
      <w:r>
        <w:rPr>
          <w:color w:val="0D0D0D"/>
        </w:rPr>
        <w:t>significance</w:t>
      </w:r>
      <w:r>
        <w:rPr>
          <w:color w:val="0D0D0D"/>
          <w:spacing w:val="-3"/>
        </w:rPr>
        <w:t xml:space="preserve"> </w:t>
      </w:r>
      <w:r>
        <w:rPr>
          <w:color w:val="0D0D0D"/>
        </w:rPr>
        <w:t>level,</w:t>
      </w:r>
      <w:r>
        <w:rPr>
          <w:color w:val="0D0D0D"/>
          <w:spacing w:val="-3"/>
        </w:rPr>
        <w:t xml:space="preserve"> </w:t>
      </w:r>
      <w:r>
        <w:rPr>
          <w:color w:val="0D0D0D"/>
        </w:rPr>
        <w:t>there</w:t>
      </w:r>
      <w:r>
        <w:rPr>
          <w:color w:val="0D0D0D"/>
          <w:spacing w:val="-3"/>
        </w:rPr>
        <w:t xml:space="preserve"> </w:t>
      </w:r>
      <w:r>
        <w:rPr>
          <w:color w:val="0D0D0D"/>
        </w:rPr>
        <w:t>is</w:t>
      </w:r>
      <w:r>
        <w:rPr>
          <w:color w:val="0D0D0D"/>
          <w:spacing w:val="-3"/>
        </w:rPr>
        <w:t xml:space="preserve"> </w:t>
      </w:r>
      <w:r>
        <w:rPr>
          <w:color w:val="0D0D0D"/>
        </w:rPr>
        <w:t>not</w:t>
      </w:r>
      <w:r>
        <w:rPr>
          <w:color w:val="0D0D0D"/>
          <w:spacing w:val="-3"/>
        </w:rPr>
        <w:t xml:space="preserve"> </w:t>
      </w:r>
      <w:r>
        <w:rPr>
          <w:color w:val="0D0D0D"/>
        </w:rPr>
        <w:t>enough</w:t>
      </w:r>
      <w:r>
        <w:rPr>
          <w:color w:val="0D0D0D"/>
          <w:spacing w:val="-3"/>
        </w:rPr>
        <w:t xml:space="preserve"> </w:t>
      </w:r>
      <w:r>
        <w:rPr>
          <w:color w:val="0D0D0D"/>
        </w:rPr>
        <w:t>evidence</w:t>
      </w:r>
      <w:r>
        <w:rPr>
          <w:color w:val="0D0D0D"/>
          <w:spacing w:val="-3"/>
        </w:rPr>
        <w:t xml:space="preserve"> </w:t>
      </w:r>
      <w:r>
        <w:rPr>
          <w:color w:val="0D0D0D"/>
        </w:rPr>
        <w:t>to</w:t>
      </w:r>
      <w:r>
        <w:rPr>
          <w:color w:val="0D0D0D"/>
          <w:spacing w:val="-3"/>
        </w:rPr>
        <w:t xml:space="preserve"> </w:t>
      </w:r>
      <w:r>
        <w:rPr>
          <w:color w:val="0D0D0D"/>
        </w:rPr>
        <w:t>conclude</w:t>
      </w:r>
      <w:r>
        <w:rPr>
          <w:color w:val="0D0D0D"/>
          <w:spacing w:val="-3"/>
        </w:rPr>
        <w:t xml:space="preserve"> </w:t>
      </w:r>
      <w:r>
        <w:rPr>
          <w:color w:val="0D0D0D"/>
        </w:rPr>
        <w:t>that</w:t>
      </w:r>
      <w:r>
        <w:rPr>
          <w:color w:val="0D0D0D"/>
          <w:spacing w:val="-3"/>
        </w:rPr>
        <w:t xml:space="preserve"> </w:t>
      </w:r>
      <w:r>
        <w:rPr>
          <w:color w:val="0D0D0D"/>
        </w:rPr>
        <w:t>the</w:t>
      </w:r>
      <w:r>
        <w:rPr>
          <w:color w:val="0D0D0D"/>
          <w:spacing w:val="-3"/>
        </w:rPr>
        <w:t xml:space="preserve"> </w:t>
      </w:r>
      <w:r>
        <w:rPr>
          <w:color w:val="0D0D0D"/>
        </w:rPr>
        <w:t>population mean is less than 100.</w:t>
      </w:r>
    </w:p>
    <w:p w14:paraId="0F3D9801">
      <w:pPr>
        <w:pStyle w:val="7"/>
        <w:spacing w:before="105"/>
        <w:rPr>
          <w:sz w:val="20"/>
        </w:rPr>
      </w:pPr>
      <w:r>
        <w:rPr>
          <w:sz w:val="20"/>
        </w:rPr>
        <mc:AlternateContent>
          <mc:Choice Requires="wps">
            <w:drawing>
              <wp:anchor distT="0" distB="0" distL="0" distR="0" simplePos="0" relativeHeight="251758592"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430" name="Graphic 43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30" o:spid="_x0000_s1026" o:spt="100" style="position:absolute;left:0pt;margin-left:65.95pt;margin-top:19.75pt;height:0.75pt;width:480pt;mso-position-horizontal-relative:page;mso-wrap-distance-bottom:0pt;mso-wrap-distance-top:0pt;z-index:-251557888;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7gOZvYAAAACgEAAA8AAAAAAAAAAQAgAAAAIgAAAGRycy9kb3ducmV2Lnht&#10;bFBLAQIUABQAAAAIAIdO4kCYq0w4MgIAAAQFAAAOAAAAAAAAAAEAIAAAACc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6353718C">
      <w:pPr>
        <w:pStyle w:val="7"/>
        <w:spacing w:before="102"/>
      </w:pPr>
    </w:p>
    <w:p w14:paraId="141532F4">
      <w:pPr>
        <w:pStyle w:val="2"/>
        <w:rPr>
          <w:b w:val="0"/>
        </w:rPr>
      </w:pPr>
      <w:bookmarkStart w:id="144" w:name="_Toc4448"/>
      <w:bookmarkStart w:id="145" w:name="_Toc17110"/>
      <w:bookmarkStart w:id="146" w:name="_Toc5042"/>
      <w:bookmarkStart w:id="147" w:name="_Toc24099"/>
      <w:r>
        <w:rPr>
          <w:b w:val="0"/>
          <w:color w:val="0D0D0D"/>
        </w:rPr>
        <w:t xml:space="preserve">R </w:t>
      </w:r>
      <w:r>
        <w:rPr>
          <w:b w:val="0"/>
          <w:color w:val="0D0D0D"/>
          <w:spacing w:val="-2"/>
        </w:rPr>
        <w:t>Program</w:t>
      </w:r>
      <w:bookmarkEnd w:id="144"/>
      <w:bookmarkEnd w:id="145"/>
      <w:bookmarkEnd w:id="146"/>
      <w:bookmarkEnd w:id="147"/>
    </w:p>
    <w:p w14:paraId="02D5B45B">
      <w:pPr>
        <w:pStyle w:val="2"/>
        <w:spacing w:after="0"/>
        <w:rPr>
          <w:b w:val="0"/>
        </w:rPr>
        <w:sectPr>
          <w:type w:val="continuous"/>
          <w:pgSz w:w="12240" w:h="15840"/>
          <w:pgMar w:top="1820" w:right="360" w:bottom="280" w:left="360" w:header="720" w:footer="720" w:gutter="0"/>
          <w:cols w:space="720" w:num="1"/>
        </w:sectPr>
      </w:pPr>
    </w:p>
    <w:p w14:paraId="2AD9C5A7">
      <w:pPr>
        <w:spacing w:line="240" w:lineRule="auto"/>
        <w:ind w:left="960" w:right="0" w:firstLine="0"/>
        <w:rPr>
          <w:rFonts w:ascii="Segoe UI Semibold"/>
          <w:sz w:val="20"/>
        </w:rPr>
      </w:pPr>
      <w:r>
        <w:rPr>
          <w:rFonts w:ascii="Segoe UI Semibold"/>
          <w:sz w:val="20"/>
        </w:rPr>
        <mc:AlternateContent>
          <mc:Choice Requires="wpg">
            <w:drawing>
              <wp:inline distT="0" distB="0" distL="0" distR="0">
                <wp:extent cx="6577330" cy="5734050"/>
                <wp:effectExtent l="9525" t="0" r="0" b="0"/>
                <wp:docPr id="431" name="Group 431"/>
                <wp:cNvGraphicFramePr/>
                <a:graphic xmlns:a="http://schemas.openxmlformats.org/drawingml/2006/main">
                  <a:graphicData uri="http://schemas.microsoft.com/office/word/2010/wordprocessingGroup">
                    <wpg:wgp>
                      <wpg:cNvGrpSpPr/>
                      <wpg:grpSpPr>
                        <a:xfrm>
                          <a:off x="0" y="0"/>
                          <a:ext cx="6577330" cy="5734050"/>
                          <a:chOff x="0" y="0"/>
                          <a:chExt cx="6577330" cy="5734050"/>
                        </a:xfrm>
                      </wpg:grpSpPr>
                      <wps:wsp>
                        <wps:cNvPr id="432" name="Graphic 432"/>
                        <wps:cNvSpPr/>
                        <wps:spPr>
                          <a:xfrm>
                            <a:off x="-12" y="0"/>
                            <a:ext cx="6096000" cy="5734050"/>
                          </a:xfrm>
                          <a:custGeom>
                            <a:avLst/>
                            <a:gdLst/>
                            <a:ahLst/>
                            <a:cxnLst/>
                            <a:rect l="l" t="t" r="r" b="b"/>
                            <a:pathLst>
                              <a:path w="6096000" h="5734050">
                                <a:moveTo>
                                  <a:pt x="6096000" y="228600"/>
                                </a:moveTo>
                                <a:lnTo>
                                  <a:pt x="6093815" y="192900"/>
                                </a:lnTo>
                                <a:lnTo>
                                  <a:pt x="6086475" y="158216"/>
                                </a:lnTo>
                                <a:lnTo>
                                  <a:pt x="6086475" y="224586"/>
                                </a:lnTo>
                                <a:lnTo>
                                  <a:pt x="6086475" y="5509488"/>
                                </a:lnTo>
                                <a:lnTo>
                                  <a:pt x="6074765" y="5582869"/>
                                </a:lnTo>
                                <a:lnTo>
                                  <a:pt x="6056414" y="5624080"/>
                                </a:lnTo>
                                <a:lnTo>
                                  <a:pt x="6025731" y="5663781"/>
                                </a:lnTo>
                                <a:lnTo>
                                  <a:pt x="5986030" y="5694464"/>
                                </a:lnTo>
                                <a:lnTo>
                                  <a:pt x="5944819" y="5712815"/>
                                </a:lnTo>
                                <a:lnTo>
                                  <a:pt x="5905487" y="5721845"/>
                                </a:lnTo>
                                <a:lnTo>
                                  <a:pt x="5871438" y="5724525"/>
                                </a:lnTo>
                                <a:lnTo>
                                  <a:pt x="224574" y="5724525"/>
                                </a:lnTo>
                                <a:lnTo>
                                  <a:pt x="151193" y="5712815"/>
                                </a:lnTo>
                                <a:lnTo>
                                  <a:pt x="109982" y="5694464"/>
                                </a:lnTo>
                                <a:lnTo>
                                  <a:pt x="70269" y="5663781"/>
                                </a:lnTo>
                                <a:lnTo>
                                  <a:pt x="39598" y="5624080"/>
                                </a:lnTo>
                                <a:lnTo>
                                  <a:pt x="21247" y="5582869"/>
                                </a:lnTo>
                                <a:lnTo>
                                  <a:pt x="12217" y="5543537"/>
                                </a:lnTo>
                                <a:lnTo>
                                  <a:pt x="9525" y="224586"/>
                                </a:lnTo>
                                <a:lnTo>
                                  <a:pt x="12217" y="190525"/>
                                </a:lnTo>
                                <a:lnTo>
                                  <a:pt x="21247" y="151206"/>
                                </a:lnTo>
                                <a:lnTo>
                                  <a:pt x="39598" y="109994"/>
                                </a:lnTo>
                                <a:lnTo>
                                  <a:pt x="70269" y="70269"/>
                                </a:lnTo>
                                <a:lnTo>
                                  <a:pt x="109994" y="39598"/>
                                </a:lnTo>
                                <a:lnTo>
                                  <a:pt x="151206" y="21247"/>
                                </a:lnTo>
                                <a:lnTo>
                                  <a:pt x="190525"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5505450"/>
                                </a:lnTo>
                                <a:lnTo>
                                  <a:pt x="11112" y="5583288"/>
                                </a:lnTo>
                                <a:lnTo>
                                  <a:pt x="30264" y="5627852"/>
                                </a:lnTo>
                                <a:lnTo>
                                  <a:pt x="63169" y="5670893"/>
                                </a:lnTo>
                                <a:lnTo>
                                  <a:pt x="106210" y="5703798"/>
                                </a:lnTo>
                                <a:lnTo>
                                  <a:pt x="150774" y="5722950"/>
                                </a:lnTo>
                                <a:lnTo>
                                  <a:pt x="192900" y="5731865"/>
                                </a:lnTo>
                                <a:lnTo>
                                  <a:pt x="228600" y="5734050"/>
                                </a:lnTo>
                                <a:lnTo>
                                  <a:pt x="5867400" y="5734050"/>
                                </a:lnTo>
                                <a:lnTo>
                                  <a:pt x="5903112" y="5731865"/>
                                </a:lnTo>
                                <a:lnTo>
                                  <a:pt x="5937770" y="5724525"/>
                                </a:lnTo>
                                <a:lnTo>
                                  <a:pt x="5945238" y="5722950"/>
                                </a:lnTo>
                                <a:lnTo>
                                  <a:pt x="5989802" y="5703798"/>
                                </a:lnTo>
                                <a:lnTo>
                                  <a:pt x="6032843" y="5670893"/>
                                </a:lnTo>
                                <a:lnTo>
                                  <a:pt x="6065748" y="5627852"/>
                                </a:lnTo>
                                <a:lnTo>
                                  <a:pt x="6084900" y="5583288"/>
                                </a:lnTo>
                                <a:lnTo>
                                  <a:pt x="6093815" y="5541162"/>
                                </a:lnTo>
                                <a:lnTo>
                                  <a:pt x="6096000" y="5505450"/>
                                </a:lnTo>
                                <a:lnTo>
                                  <a:pt x="6096000" y="228600"/>
                                </a:lnTo>
                                <a:close/>
                              </a:path>
                            </a:pathLst>
                          </a:custGeom>
                          <a:solidFill>
                            <a:srgbClr val="0D0D0D">
                              <a:alpha val="5099"/>
                            </a:srgbClr>
                          </a:solidFill>
                        </wps:spPr>
                        <wps:bodyPr wrap="square" lIns="0" tIns="0" rIns="0" bIns="0" rtlCol="0">
                          <a:noAutofit/>
                        </wps:bodyPr>
                      </wps:wsp>
                      <wps:wsp>
                        <wps:cNvPr id="433" name="Graphic 433"/>
                        <wps:cNvSpPr/>
                        <wps:spPr>
                          <a:xfrm>
                            <a:off x="9512" y="9524"/>
                            <a:ext cx="6076950" cy="5715000"/>
                          </a:xfrm>
                          <a:custGeom>
                            <a:avLst/>
                            <a:gdLst/>
                            <a:ahLst/>
                            <a:cxnLst/>
                            <a:rect l="l" t="t" r="r" b="b"/>
                            <a:pathLst>
                              <a:path w="6076950" h="571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5486400"/>
                                </a:lnTo>
                                <a:lnTo>
                                  <a:pt x="11112" y="5564238"/>
                                </a:lnTo>
                                <a:lnTo>
                                  <a:pt x="30264" y="5608802"/>
                                </a:lnTo>
                                <a:lnTo>
                                  <a:pt x="63169" y="5651843"/>
                                </a:lnTo>
                                <a:lnTo>
                                  <a:pt x="106210" y="5684748"/>
                                </a:lnTo>
                                <a:lnTo>
                                  <a:pt x="150774" y="5703900"/>
                                </a:lnTo>
                                <a:lnTo>
                                  <a:pt x="192900" y="5712815"/>
                                </a:lnTo>
                                <a:lnTo>
                                  <a:pt x="228600" y="5715000"/>
                                </a:lnTo>
                                <a:lnTo>
                                  <a:pt x="5848350" y="5715000"/>
                                </a:lnTo>
                                <a:lnTo>
                                  <a:pt x="5926188" y="5703900"/>
                                </a:lnTo>
                                <a:lnTo>
                                  <a:pt x="5970752" y="5684748"/>
                                </a:lnTo>
                                <a:lnTo>
                                  <a:pt x="6013793" y="5651843"/>
                                </a:lnTo>
                                <a:lnTo>
                                  <a:pt x="6046698" y="5608802"/>
                                </a:lnTo>
                                <a:lnTo>
                                  <a:pt x="6065850" y="5564238"/>
                                </a:lnTo>
                                <a:lnTo>
                                  <a:pt x="6074765" y="5522112"/>
                                </a:lnTo>
                                <a:lnTo>
                                  <a:pt x="6076950" y="5486400"/>
                                </a:lnTo>
                                <a:lnTo>
                                  <a:pt x="6076950" y="228600"/>
                                </a:lnTo>
                                <a:close/>
                              </a:path>
                            </a:pathLst>
                          </a:custGeom>
                          <a:solidFill>
                            <a:srgbClr val="FFFFFF"/>
                          </a:solidFill>
                        </wps:spPr>
                        <wps:bodyPr wrap="square" lIns="0" tIns="0" rIns="0" bIns="0" rtlCol="0">
                          <a:noAutofit/>
                        </wps:bodyPr>
                      </wps:wsp>
                      <wps:wsp>
                        <wps:cNvPr id="434" name="Graphic 434"/>
                        <wps:cNvSpPr/>
                        <wps:spPr>
                          <a:xfrm>
                            <a:off x="6092951"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435" name="Graphic 435"/>
                        <wps:cNvSpPr/>
                        <wps:spPr>
                          <a:xfrm>
                            <a:off x="6210299"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436" name="Image 436"/>
                          <pic:cNvPicPr/>
                        </pic:nvPicPr>
                        <pic:blipFill>
                          <a:blip r:embed="rId11" cstate="print"/>
                          <a:stretch>
                            <a:fillRect/>
                          </a:stretch>
                        </pic:blipFill>
                        <pic:spPr>
                          <a:xfrm>
                            <a:off x="6210299" y="3400425"/>
                            <a:ext cx="9524" cy="9524"/>
                          </a:xfrm>
                          <a:prstGeom prst="rect">
                            <a:avLst/>
                          </a:prstGeom>
                        </pic:spPr>
                      </pic:pic>
                      <pic:pic xmlns:pic="http://schemas.openxmlformats.org/drawingml/2006/picture">
                        <pic:nvPicPr>
                          <pic:cNvPr id="437" name="Image 437"/>
                          <pic:cNvPicPr/>
                        </pic:nvPicPr>
                        <pic:blipFill>
                          <a:blip r:embed="rId11" cstate="print"/>
                          <a:stretch>
                            <a:fillRect/>
                          </a:stretch>
                        </pic:blipFill>
                        <pic:spPr>
                          <a:xfrm>
                            <a:off x="6562725" y="3400425"/>
                            <a:ext cx="9524" cy="9524"/>
                          </a:xfrm>
                          <a:prstGeom prst="rect">
                            <a:avLst/>
                          </a:prstGeom>
                        </pic:spPr>
                      </pic:pic>
                      <pic:pic xmlns:pic="http://schemas.openxmlformats.org/drawingml/2006/picture">
                        <pic:nvPicPr>
                          <pic:cNvPr id="438" name="Image 438"/>
                          <pic:cNvPicPr/>
                        </pic:nvPicPr>
                        <pic:blipFill>
                          <a:blip r:embed="rId11" cstate="print"/>
                          <a:stretch>
                            <a:fillRect/>
                          </a:stretch>
                        </pic:blipFill>
                        <pic:spPr>
                          <a:xfrm>
                            <a:off x="6210299" y="3067050"/>
                            <a:ext cx="9524" cy="9524"/>
                          </a:xfrm>
                          <a:prstGeom prst="rect">
                            <a:avLst/>
                          </a:prstGeom>
                        </pic:spPr>
                      </pic:pic>
                      <pic:pic xmlns:pic="http://schemas.openxmlformats.org/drawingml/2006/picture">
                        <pic:nvPicPr>
                          <pic:cNvPr id="439" name="Image 439"/>
                          <pic:cNvPicPr/>
                        </pic:nvPicPr>
                        <pic:blipFill>
                          <a:blip r:embed="rId11" cstate="print"/>
                          <a:stretch>
                            <a:fillRect/>
                          </a:stretch>
                        </pic:blipFill>
                        <pic:spPr>
                          <a:xfrm>
                            <a:off x="6562725" y="3067050"/>
                            <a:ext cx="9524" cy="9524"/>
                          </a:xfrm>
                          <a:prstGeom prst="rect">
                            <a:avLst/>
                          </a:prstGeom>
                        </pic:spPr>
                      </pic:pic>
                      <wps:wsp>
                        <wps:cNvPr id="440" name="Graphic 440"/>
                        <wps:cNvSpPr/>
                        <wps:spPr>
                          <a:xfrm>
                            <a:off x="625792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441" name="Image 441"/>
                          <pic:cNvPicPr/>
                        </pic:nvPicPr>
                        <pic:blipFill>
                          <a:blip r:embed="rId12" cstate="print"/>
                          <a:stretch>
                            <a:fillRect/>
                          </a:stretch>
                        </pic:blipFill>
                        <pic:spPr>
                          <a:xfrm>
                            <a:off x="6321027" y="3161823"/>
                            <a:ext cx="143676" cy="146923"/>
                          </a:xfrm>
                          <a:prstGeom prst="rect">
                            <a:avLst/>
                          </a:prstGeom>
                        </pic:spPr>
                      </pic:pic>
                      <wps:wsp>
                        <wps:cNvPr id="442" name="Textbox 442"/>
                        <wps:cNvSpPr txBox="1"/>
                        <wps:spPr>
                          <a:xfrm>
                            <a:off x="0" y="0"/>
                            <a:ext cx="6577330" cy="5734050"/>
                          </a:xfrm>
                          <a:prstGeom prst="rect">
                            <a:avLst/>
                          </a:prstGeom>
                        </wps:spPr>
                        <wps:txbx>
                          <w:txbxContent>
                            <w:p w14:paraId="0DF6EC14">
                              <w:pPr>
                                <w:spacing w:before="0" w:line="240" w:lineRule="auto"/>
                                <w:rPr>
                                  <w:rFonts w:ascii="Segoe UI Semibold"/>
                                  <w:sz w:val="18"/>
                                </w:rPr>
                              </w:pPr>
                            </w:p>
                            <w:p w14:paraId="5CA5F6F0">
                              <w:pPr>
                                <w:spacing w:before="0" w:line="240" w:lineRule="auto"/>
                                <w:rPr>
                                  <w:rFonts w:ascii="Segoe UI Semibold"/>
                                  <w:sz w:val="18"/>
                                </w:rPr>
                              </w:pPr>
                            </w:p>
                            <w:p w14:paraId="5A239820">
                              <w:pPr>
                                <w:spacing w:before="61" w:line="240" w:lineRule="auto"/>
                                <w:rPr>
                                  <w:rFonts w:ascii="Segoe UI Semibold"/>
                                  <w:sz w:val="18"/>
                                </w:rPr>
                              </w:pPr>
                            </w:p>
                            <w:p w14:paraId="28E867E1">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Hypothesis</w:t>
                              </w:r>
                              <w:r>
                                <w:rPr>
                                  <w:rFonts w:ascii="Consolas"/>
                                  <w:i/>
                                  <w:color w:val="2D2D2D"/>
                                  <w:spacing w:val="14"/>
                                  <w:sz w:val="18"/>
                                </w:rPr>
                                <w:t xml:space="preserve"> </w:t>
                              </w:r>
                              <w:r>
                                <w:rPr>
                                  <w:rFonts w:ascii="Consolas"/>
                                  <w:i/>
                                  <w:color w:val="2D2D2D"/>
                                  <w:sz w:val="18"/>
                                </w:rPr>
                                <w:t>testing</w:t>
                              </w:r>
                              <w:r>
                                <w:rPr>
                                  <w:rFonts w:ascii="Consolas"/>
                                  <w:i/>
                                  <w:color w:val="2D2D2D"/>
                                  <w:spacing w:val="14"/>
                                  <w:sz w:val="18"/>
                                </w:rPr>
                                <w:t xml:space="preserve"> </w:t>
                              </w:r>
                              <w:r>
                                <w:rPr>
                                  <w:rFonts w:ascii="Consolas"/>
                                  <w:i/>
                                  <w:color w:val="2D2D2D"/>
                                  <w:spacing w:val="-2"/>
                                  <w:sz w:val="18"/>
                                </w:rPr>
                                <w:t>problem</w:t>
                              </w:r>
                            </w:p>
                            <w:p w14:paraId="6ED24AF6">
                              <w:pPr>
                                <w:spacing w:before="178" w:line="240" w:lineRule="auto"/>
                                <w:rPr>
                                  <w:rFonts w:ascii="Consolas"/>
                                  <w:i/>
                                  <w:sz w:val="18"/>
                                </w:rPr>
                              </w:pPr>
                            </w:p>
                            <w:p w14:paraId="48C53BC5">
                              <w:pPr>
                                <w:spacing w:before="0"/>
                                <w:ind w:left="255"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4"/>
                                  <w:sz w:val="18"/>
                                </w:rPr>
                                <w:t>94.3</w:t>
                              </w:r>
                            </w:p>
                            <w:p w14:paraId="768D16A9">
                              <w:pPr>
                                <w:spacing w:before="9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100</w:t>
                              </w:r>
                            </w:p>
                            <w:p w14:paraId="5CB2A636">
                              <w:pPr>
                                <w:spacing w:before="89"/>
                                <w:ind w:left="255" w:right="0" w:firstLine="0"/>
                                <w:jc w:val="left"/>
                                <w:rPr>
                                  <w:rFonts w:ascii="Consolas"/>
                                  <w:sz w:val="18"/>
                                </w:rPr>
                              </w:pPr>
                              <w:r>
                                <w:rPr>
                                  <w:rFonts w:ascii="Consolas"/>
                                  <w:color w:val="6A3AB4"/>
                                  <w:sz w:val="18"/>
                                </w:rPr>
                                <w:t>s</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8.4</w:t>
                              </w:r>
                            </w:p>
                            <w:p w14:paraId="06306FF4">
                              <w:pPr>
                                <w:spacing w:before="89"/>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10"/>
                                  <w:sz w:val="18"/>
                                </w:rPr>
                                <w:t>6</w:t>
                              </w:r>
                            </w:p>
                            <w:p w14:paraId="12F74069">
                              <w:pPr>
                                <w:spacing w:before="178" w:line="240" w:lineRule="auto"/>
                                <w:rPr>
                                  <w:rFonts w:ascii="Consolas"/>
                                  <w:sz w:val="18"/>
                                </w:rPr>
                              </w:pPr>
                            </w:p>
                            <w:p w14:paraId="088C0D09">
                              <w:pPr>
                                <w:spacing w:before="1"/>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t</w:t>
                              </w:r>
                              <w:r>
                                <w:rPr>
                                  <w:rFonts w:ascii="Consolas"/>
                                  <w:i/>
                                  <w:color w:val="2D2D2D"/>
                                  <w:spacing w:val="4"/>
                                  <w:sz w:val="18"/>
                                </w:rPr>
                                <w:t xml:space="preserve"> </w:t>
                              </w:r>
                              <w:r>
                                <w:rPr>
                                  <w:rFonts w:ascii="Consolas"/>
                                  <w:i/>
                                  <w:color w:val="2D2D2D"/>
                                  <w:spacing w:val="-2"/>
                                  <w:sz w:val="18"/>
                                </w:rPr>
                                <w:t>statistic</w:t>
                              </w:r>
                            </w:p>
                            <w:p w14:paraId="5CD6E49C">
                              <w:pPr>
                                <w:spacing w:before="178" w:line="240" w:lineRule="auto"/>
                                <w:rPr>
                                  <w:rFonts w:ascii="Consolas"/>
                                  <w:i/>
                                  <w:sz w:val="18"/>
                                </w:rPr>
                              </w:pPr>
                            </w:p>
                            <w:p w14:paraId="775E2E4B">
                              <w:pPr>
                                <w:spacing w:before="0" w:line="340" w:lineRule="auto"/>
                                <w:ind w:left="255" w:right="7263" w:firstLine="0"/>
                                <w:jc w:val="left"/>
                                <w:rPr>
                                  <w:rFonts w:ascii="Consolas"/>
                                  <w:sz w:val="18"/>
                                </w:rPr>
                              </w:pPr>
                              <w:r>
                                <w:rPr>
                                  <w:rFonts w:ascii="Consolas"/>
                                  <w:color w:val="6A3AB4"/>
                                  <w:sz w:val="18"/>
                                </w:rPr>
                                <w:t xml:space="preserve">t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t</w:t>
                              </w:r>
                            </w:p>
                            <w:p w14:paraId="084B3E53">
                              <w:pPr>
                                <w:spacing w:before="91" w:line="240" w:lineRule="auto"/>
                                <w:rPr>
                                  <w:rFonts w:ascii="Consolas"/>
                                  <w:sz w:val="18"/>
                                </w:rPr>
                              </w:pPr>
                            </w:p>
                            <w:p w14:paraId="60CBE7F5">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221A07F0">
                              <w:pPr>
                                <w:spacing w:before="178" w:line="240" w:lineRule="auto"/>
                                <w:rPr>
                                  <w:rFonts w:ascii="Consolas"/>
                                  <w:i/>
                                  <w:sz w:val="18"/>
                                </w:rPr>
                              </w:pPr>
                            </w:p>
                            <w:p w14:paraId="4DF5D0DF">
                              <w:pPr>
                                <w:spacing w:before="0" w:line="340" w:lineRule="auto"/>
                                <w:ind w:left="255" w:right="7263"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6A3AB4"/>
                                  <w:sz w:val="18"/>
                                </w:rPr>
                                <w:t>pt</w:t>
                              </w:r>
                              <w:r>
                                <w:rPr>
                                  <w:rFonts w:ascii="Consolas"/>
                                  <w:color w:val="0D0D0D"/>
                                  <w:sz w:val="18"/>
                                </w:rPr>
                                <w:t>(</w:t>
                              </w:r>
                              <w:r>
                                <w:rPr>
                                  <w:rFonts w:ascii="Consolas"/>
                                  <w:color w:val="6A3AB4"/>
                                  <w:sz w:val="18"/>
                                </w:rPr>
                                <w:t>t</w:t>
                              </w:r>
                              <w:r>
                                <w:rPr>
                                  <w:rFonts w:ascii="Consolas"/>
                                  <w:color w:val="0D0D0D"/>
                                  <w:sz w:val="18"/>
                                </w:rPr>
                                <w:t xml:space="preserve">, </w:t>
                              </w:r>
                              <w:r>
                                <w:rPr>
                                  <w:rFonts w:ascii="Consolas"/>
                                  <w:color w:val="6A3AB4"/>
                                  <w:sz w:val="18"/>
                                </w:rPr>
                                <w:t>df</w:t>
                              </w:r>
                              <w:r>
                                <w:rPr>
                                  <w:rFonts w:ascii="Consolas"/>
                                  <w:color w:val="662442"/>
                                  <w:sz w:val="18"/>
                                </w:rPr>
                                <w:t>=</w:t>
                              </w:r>
                              <w:r>
                                <w:rPr>
                                  <w:rFonts w:ascii="Consolas"/>
                                  <w:color w:val="6A3AB4"/>
                                  <w:sz w:val="18"/>
                                </w:rPr>
                                <w:t>n</w:t>
                              </w:r>
                              <w:r>
                                <w:rPr>
                                  <w:rFonts w:ascii="Consolas"/>
                                  <w:color w:val="662442"/>
                                  <w:sz w:val="18"/>
                                </w:rPr>
                                <w:t>-</w:t>
                              </w:r>
                              <w:r>
                                <w:rPr>
                                  <w:rFonts w:ascii="Consolas"/>
                                  <w:color w:val="B9480D"/>
                                  <w:sz w:val="18"/>
                                </w:rPr>
                                <w:t>1</w:t>
                              </w:r>
                              <w:r>
                                <w:rPr>
                                  <w:rFonts w:ascii="Consolas"/>
                                  <w:color w:val="0D0D0D"/>
                                  <w:sz w:val="18"/>
                                </w:rPr>
                                <w:t xml:space="preserve">) </w:t>
                              </w:r>
                              <w:r>
                                <w:rPr>
                                  <w:rFonts w:ascii="Consolas"/>
                                  <w:color w:val="6A3AB4"/>
                                  <w:spacing w:val="-2"/>
                                  <w:sz w:val="18"/>
                                </w:rPr>
                                <w:t>p_value</w:t>
                              </w:r>
                            </w:p>
                            <w:p w14:paraId="6A025B54">
                              <w:pPr>
                                <w:spacing w:before="91" w:line="240" w:lineRule="auto"/>
                                <w:rPr>
                                  <w:rFonts w:ascii="Consolas"/>
                                  <w:sz w:val="18"/>
                                </w:rPr>
                              </w:pPr>
                            </w:p>
                            <w:p w14:paraId="63996F18">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20CF7AB0">
                              <w:pPr>
                                <w:spacing w:before="178" w:line="240" w:lineRule="auto"/>
                                <w:rPr>
                                  <w:rFonts w:ascii="Consolas"/>
                                  <w:i/>
                                  <w:sz w:val="18"/>
                                </w:rPr>
                              </w:pPr>
                            </w:p>
                            <w:p w14:paraId="24F3C704">
                              <w:pPr>
                                <w:spacing w:before="0"/>
                                <w:ind w:left="255"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0.05</w:t>
                              </w:r>
                            </w:p>
                            <w:p w14:paraId="2C5B40B3">
                              <w:pPr>
                                <w:spacing w:before="179" w:line="240" w:lineRule="auto"/>
                                <w:rPr>
                                  <w:rFonts w:ascii="Consolas"/>
                                  <w:sz w:val="18"/>
                                </w:rPr>
                              </w:pPr>
                            </w:p>
                            <w:p w14:paraId="0EDFDE08">
                              <w:pPr>
                                <w:spacing w:before="0"/>
                                <w:ind w:left="255"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2609B358">
                              <w:pPr>
                                <w:spacing w:before="89"/>
                                <w:ind w:left="255" w:right="0" w:firstLine="0"/>
                                <w:jc w:val="left"/>
                                <w:rPr>
                                  <w:rFonts w:ascii="Consolas"/>
                                  <w:sz w:val="18"/>
                                </w:rPr>
                              </w:pPr>
                              <w:r>
                                <w:rPr>
                                  <w:rFonts w:ascii="Consolas"/>
                                  <w:color w:val="0D0D0D"/>
                                  <w:spacing w:val="-10"/>
                                  <w:sz w:val="18"/>
                                </w:rPr>
                                <w:t>{</w:t>
                              </w:r>
                            </w:p>
                            <w:p w14:paraId="48280170">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36E4A2A3">
                              <w:pPr>
                                <w:spacing w:before="90"/>
                                <w:ind w:left="255"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70D65E97">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10CB7EC5">
                              <w:pPr>
                                <w:spacing w:before="89"/>
                                <w:ind w:left="255" w:right="0" w:firstLine="0"/>
                                <w:jc w:val="left"/>
                                <w:rPr>
                                  <w:rFonts w:ascii="Consolas"/>
                                  <w:sz w:val="18"/>
                                </w:rPr>
                              </w:pPr>
                              <w:r>
                                <w:rPr>
                                  <w:rFonts w:ascii="Consolas"/>
                                  <w:color w:val="0D0D0D"/>
                                  <w:spacing w:val="-10"/>
                                  <w:sz w:val="18"/>
                                </w:rPr>
                                <w:t>}</w:t>
                              </w:r>
                            </w:p>
                          </w:txbxContent>
                        </wps:txbx>
                        <wps:bodyPr wrap="square" lIns="0" tIns="0" rIns="0" bIns="0" rtlCol="0">
                          <a:noAutofit/>
                        </wps:bodyPr>
                      </wps:wsp>
                    </wpg:wgp>
                  </a:graphicData>
                </a:graphic>
              </wp:inline>
            </w:drawing>
          </mc:Choice>
          <mc:Fallback>
            <w:pict>
              <v:group id="_x0000_s1026" o:spid="_x0000_s1026" o:spt="203" style="height:451.5pt;width:517.9pt;" coordsize="6577330,5734050" o:gfxdata="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">
                <o:lock v:ext="edit" aspectratio="f"/>
                <v:shape id="Graphic 432" o:spid="_x0000_s1026" o:spt="100" style="position:absolute;left:-12;top:0;height:5734050;width:6096000;" fillcolor="#0D0D0D" filled="t" stroked="f" coordsize="6096000,5734050" o:gfxdata="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Nnrm/&#10;AAAA3AAAAA8AAAAAAAAAAQAgAAAAIgAAAGRycy9kb3ducmV2LnhtbFBLAQIUABQAAAAIAIdO4kAz&#10;LwWeOwAAADkAAAAQAAAAAAAAAAEAIAAAAA4BAABkcnMvc2hhcGV4bWwueG1sUEsFBgAAAAAGAAYA&#10;WwEAALgDAAAAAA==&#10;" path="m6096000,228600l6093815,192900,6086475,158216,6086475,224586,6086475,5509488,6074765,5582869,6056414,5624080,6025731,5663781,5986030,5694464,5944819,5712815,5905487,5721845,5871438,5724525,224574,5724525,151193,5712815,109982,5694464,70269,5663781,39598,5624080,21247,5582869,12217,5543537,9525,224586,12217,190525,21247,151206,39598,109994,70269,70269,109994,39598,151206,21247,190525,12217,224586,9525,5871426,9525,5944806,21247,5986018,39598,6025731,70269,6056414,109994,6074765,151206,6083795,190525,6086475,224586,6086475,158216,6065748,106210,6032843,63169,5989802,30264,5945238,11112,5903112,2197,5867400,0,228600,0,150774,11112,106210,30264,63169,63169,30264,106210,11112,150774,2197,192900,0,228600,0,5505450,11112,5583288,30264,5627852,63169,5670893,106210,5703798,150774,5722950,192900,5731865,228600,5734050,5867400,5734050,5903112,5731865,5937770,5724525,5945238,5722950,5989802,5703798,6032843,5670893,6065748,5627852,6084900,5583288,6093815,5541162,6096000,5505450,6096000,228600xe">
                  <v:fill on="t" opacity="3341f" focussize="0,0"/>
                  <v:stroke on="f"/>
                  <v:imagedata o:title=""/>
                  <o:lock v:ext="edit" aspectratio="f"/>
                  <v:textbox inset="0mm,0mm,0mm,0mm"/>
                </v:shape>
                <v:shape id="Graphic 433" o:spid="_x0000_s1026" o:spt="100" style="position:absolute;left:9512;top:9524;height:5715000;width:6076950;" fillcolor="#FFFFFF" filled="t" stroked="f" coordsize="6076950,5715000" o:gfxdata="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qS528AAAA&#10;3A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5486400,11112,5564238,30264,5608802,63169,5651843,106210,5684748,150774,5703900,192900,5712815,228600,5715000,5848350,5715000,5926188,5703900,5970752,5684748,6013793,5651843,6046698,5608802,6065850,5564238,6074765,5522112,6076950,5486400,6076950,228600xe">
                  <v:fill on="t" focussize="0,0"/>
                  <v:stroke on="f"/>
                  <v:imagedata o:title=""/>
                  <o:lock v:ext="edit" aspectratio="f"/>
                  <v:textbox inset="0mm,0mm,0mm,0mm"/>
                </v:shape>
                <v:shape id="Graphic 434" o:spid="_x0000_s1026" o:spt="100" style="position:absolute;left:6092951;top:2853690;height:768350;width:484505;" fillcolor="#000000" filled="t" stroked="f" coordsize="484505,768350" o:gfxdata="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cghN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435" o:spid="_x0000_s1026" o:spt="100" style="position:absolute;left:6210299;top:3067050;height:342900;width:361950;" fillcolor="#FFFFFF" filled="t" stroked="f" coordsize="361950,342900" o:gfxdata="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G43&#10;W8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436" o:spid="_x0000_s1026" o:spt="75" type="#_x0000_t75" style="position:absolute;left:6210299;top:3400425;height:9524;width:9524;" filled="f" o:preferrelative="t" stroked="f" coordsize="21600,21600" o:gfxdata="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2G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437" o:spid="_x0000_s1026" o:spt="75" type="#_x0000_t75" style="position:absolute;left:6562725;top:3400425;height:9524;width:9524;" filled="f" o:preferrelative="t" stroked="f" coordsize="21600,21600" o:gfxdata="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1aB2/&#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438" o:spid="_x0000_s1026" o:spt="75" type="#_x0000_t75" style="position:absolute;left:6210299;top:3067050;height:9524;width:9524;" filled="f" o:preferrelative="t" stroked="f" coordsize="21600,21600" o:gfxdata="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q/G+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439" o:spid="_x0000_s1026" o:spt="75" type="#_x0000_t75" style="position:absolute;left:6562725;top:3067050;height:9524;width:9524;" filled="f" o:preferrelative="t" stroked="f" coordsize="21600,21600" o:gfxdata="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mWfS/&#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440" o:spid="_x0000_s1026" o:spt="100" style="position:absolute;left:6257924;top:3105150;height:266700;width:266700;" fillcolor="#FFFFFF" filled="t" stroked="f" coordsize="266700,266700" o:gfxdata="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pLq57sAAADc&#10;AAAADwAAAAAAAAABACAAAAAiAAAAZHJzL2Rvd25yZXYueG1sUEsBAhQAFAAAAAgAh07iQDMvBZ47&#10;AAAAOQAAABAAAAAAAAAAAQAgAAAACgEAAGRycy9zaGFwZXhtbC54bWxQSwUGAAAAAAYABgBbAQAA&#10;tA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441" o:spid="_x0000_s1026" o:spt="75" type="#_x0000_t75" style="position:absolute;left:6321027;top:3161823;height:146923;width:143676;" filled="f" o:preferrelative="t" stroked="f" coordsize="21600,21600" o:gfxdata="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Lus3b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Textbox 442" o:spid="_x0000_s1026" o:spt="202" type="#_x0000_t202" style="position:absolute;left:0;top:0;height:5734050;width:6577330;" filled="f" stroked="f" coordsize="21600,21600" o:gfxdata="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p3y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DF6EC14">
                        <w:pPr>
                          <w:spacing w:before="0" w:line="240" w:lineRule="auto"/>
                          <w:rPr>
                            <w:rFonts w:ascii="Segoe UI Semibold"/>
                            <w:sz w:val="18"/>
                          </w:rPr>
                        </w:pPr>
                      </w:p>
                      <w:p w14:paraId="5CA5F6F0">
                        <w:pPr>
                          <w:spacing w:before="0" w:line="240" w:lineRule="auto"/>
                          <w:rPr>
                            <w:rFonts w:ascii="Segoe UI Semibold"/>
                            <w:sz w:val="18"/>
                          </w:rPr>
                        </w:pPr>
                      </w:p>
                      <w:p w14:paraId="5A239820">
                        <w:pPr>
                          <w:spacing w:before="61" w:line="240" w:lineRule="auto"/>
                          <w:rPr>
                            <w:rFonts w:ascii="Segoe UI Semibold"/>
                            <w:sz w:val="18"/>
                          </w:rPr>
                        </w:pPr>
                      </w:p>
                      <w:p w14:paraId="28E867E1">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Hypothesis</w:t>
                        </w:r>
                        <w:r>
                          <w:rPr>
                            <w:rFonts w:ascii="Consolas"/>
                            <w:i/>
                            <w:color w:val="2D2D2D"/>
                            <w:spacing w:val="14"/>
                            <w:sz w:val="18"/>
                          </w:rPr>
                          <w:t xml:space="preserve"> </w:t>
                        </w:r>
                        <w:r>
                          <w:rPr>
                            <w:rFonts w:ascii="Consolas"/>
                            <w:i/>
                            <w:color w:val="2D2D2D"/>
                            <w:sz w:val="18"/>
                          </w:rPr>
                          <w:t>testing</w:t>
                        </w:r>
                        <w:r>
                          <w:rPr>
                            <w:rFonts w:ascii="Consolas"/>
                            <w:i/>
                            <w:color w:val="2D2D2D"/>
                            <w:spacing w:val="14"/>
                            <w:sz w:val="18"/>
                          </w:rPr>
                          <w:t xml:space="preserve"> </w:t>
                        </w:r>
                        <w:r>
                          <w:rPr>
                            <w:rFonts w:ascii="Consolas"/>
                            <w:i/>
                            <w:color w:val="2D2D2D"/>
                            <w:spacing w:val="-2"/>
                            <w:sz w:val="18"/>
                          </w:rPr>
                          <w:t>problem</w:t>
                        </w:r>
                      </w:p>
                      <w:p w14:paraId="6ED24AF6">
                        <w:pPr>
                          <w:spacing w:before="178" w:line="240" w:lineRule="auto"/>
                          <w:rPr>
                            <w:rFonts w:ascii="Consolas"/>
                            <w:i/>
                            <w:sz w:val="18"/>
                          </w:rPr>
                        </w:pPr>
                      </w:p>
                      <w:p w14:paraId="48C53BC5">
                        <w:pPr>
                          <w:spacing w:before="0"/>
                          <w:ind w:left="255"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4"/>
                            <w:sz w:val="18"/>
                          </w:rPr>
                          <w:t>94.3</w:t>
                        </w:r>
                      </w:p>
                      <w:p w14:paraId="768D16A9">
                        <w:pPr>
                          <w:spacing w:before="9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100</w:t>
                        </w:r>
                      </w:p>
                      <w:p w14:paraId="5CB2A636">
                        <w:pPr>
                          <w:spacing w:before="89"/>
                          <w:ind w:left="255" w:right="0" w:firstLine="0"/>
                          <w:jc w:val="left"/>
                          <w:rPr>
                            <w:rFonts w:ascii="Consolas"/>
                            <w:sz w:val="18"/>
                          </w:rPr>
                        </w:pPr>
                        <w:r>
                          <w:rPr>
                            <w:rFonts w:ascii="Consolas"/>
                            <w:color w:val="6A3AB4"/>
                            <w:sz w:val="18"/>
                          </w:rPr>
                          <w:t>s</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8.4</w:t>
                        </w:r>
                      </w:p>
                      <w:p w14:paraId="06306FF4">
                        <w:pPr>
                          <w:spacing w:before="89"/>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10"/>
                            <w:sz w:val="18"/>
                          </w:rPr>
                          <w:t>6</w:t>
                        </w:r>
                      </w:p>
                      <w:p w14:paraId="12F74069">
                        <w:pPr>
                          <w:spacing w:before="178" w:line="240" w:lineRule="auto"/>
                          <w:rPr>
                            <w:rFonts w:ascii="Consolas"/>
                            <w:sz w:val="18"/>
                          </w:rPr>
                        </w:pPr>
                      </w:p>
                      <w:p w14:paraId="088C0D09">
                        <w:pPr>
                          <w:spacing w:before="1"/>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t</w:t>
                        </w:r>
                        <w:r>
                          <w:rPr>
                            <w:rFonts w:ascii="Consolas"/>
                            <w:i/>
                            <w:color w:val="2D2D2D"/>
                            <w:spacing w:val="4"/>
                            <w:sz w:val="18"/>
                          </w:rPr>
                          <w:t xml:space="preserve"> </w:t>
                        </w:r>
                        <w:r>
                          <w:rPr>
                            <w:rFonts w:ascii="Consolas"/>
                            <w:i/>
                            <w:color w:val="2D2D2D"/>
                            <w:spacing w:val="-2"/>
                            <w:sz w:val="18"/>
                          </w:rPr>
                          <w:t>statistic</w:t>
                        </w:r>
                      </w:p>
                      <w:p w14:paraId="5CD6E49C">
                        <w:pPr>
                          <w:spacing w:before="178" w:line="240" w:lineRule="auto"/>
                          <w:rPr>
                            <w:rFonts w:ascii="Consolas"/>
                            <w:i/>
                            <w:sz w:val="18"/>
                          </w:rPr>
                        </w:pPr>
                      </w:p>
                      <w:p w14:paraId="775E2E4B">
                        <w:pPr>
                          <w:spacing w:before="0" w:line="340" w:lineRule="auto"/>
                          <w:ind w:left="255" w:right="7263" w:firstLine="0"/>
                          <w:jc w:val="left"/>
                          <w:rPr>
                            <w:rFonts w:ascii="Consolas"/>
                            <w:sz w:val="18"/>
                          </w:rPr>
                        </w:pPr>
                        <w:r>
                          <w:rPr>
                            <w:rFonts w:ascii="Consolas"/>
                            <w:color w:val="6A3AB4"/>
                            <w:sz w:val="18"/>
                          </w:rPr>
                          <w:t xml:space="preserve">t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t</w:t>
                        </w:r>
                      </w:p>
                      <w:p w14:paraId="084B3E53">
                        <w:pPr>
                          <w:spacing w:before="91" w:line="240" w:lineRule="auto"/>
                          <w:rPr>
                            <w:rFonts w:ascii="Consolas"/>
                            <w:sz w:val="18"/>
                          </w:rPr>
                        </w:pPr>
                      </w:p>
                      <w:p w14:paraId="60CBE7F5">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221A07F0">
                        <w:pPr>
                          <w:spacing w:before="178" w:line="240" w:lineRule="auto"/>
                          <w:rPr>
                            <w:rFonts w:ascii="Consolas"/>
                            <w:i/>
                            <w:sz w:val="18"/>
                          </w:rPr>
                        </w:pPr>
                      </w:p>
                      <w:p w14:paraId="4DF5D0DF">
                        <w:pPr>
                          <w:spacing w:before="0" w:line="340" w:lineRule="auto"/>
                          <w:ind w:left="255" w:right="7263"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6A3AB4"/>
                            <w:sz w:val="18"/>
                          </w:rPr>
                          <w:t>pt</w:t>
                        </w:r>
                        <w:r>
                          <w:rPr>
                            <w:rFonts w:ascii="Consolas"/>
                            <w:color w:val="0D0D0D"/>
                            <w:sz w:val="18"/>
                          </w:rPr>
                          <w:t>(</w:t>
                        </w:r>
                        <w:r>
                          <w:rPr>
                            <w:rFonts w:ascii="Consolas"/>
                            <w:color w:val="6A3AB4"/>
                            <w:sz w:val="18"/>
                          </w:rPr>
                          <w:t>t</w:t>
                        </w:r>
                        <w:r>
                          <w:rPr>
                            <w:rFonts w:ascii="Consolas"/>
                            <w:color w:val="0D0D0D"/>
                            <w:sz w:val="18"/>
                          </w:rPr>
                          <w:t xml:space="preserve">, </w:t>
                        </w:r>
                        <w:r>
                          <w:rPr>
                            <w:rFonts w:ascii="Consolas"/>
                            <w:color w:val="6A3AB4"/>
                            <w:sz w:val="18"/>
                          </w:rPr>
                          <w:t>df</w:t>
                        </w:r>
                        <w:r>
                          <w:rPr>
                            <w:rFonts w:ascii="Consolas"/>
                            <w:color w:val="662442"/>
                            <w:sz w:val="18"/>
                          </w:rPr>
                          <w:t>=</w:t>
                        </w:r>
                        <w:r>
                          <w:rPr>
                            <w:rFonts w:ascii="Consolas"/>
                            <w:color w:val="6A3AB4"/>
                            <w:sz w:val="18"/>
                          </w:rPr>
                          <w:t>n</w:t>
                        </w:r>
                        <w:r>
                          <w:rPr>
                            <w:rFonts w:ascii="Consolas"/>
                            <w:color w:val="662442"/>
                            <w:sz w:val="18"/>
                          </w:rPr>
                          <w:t>-</w:t>
                        </w:r>
                        <w:r>
                          <w:rPr>
                            <w:rFonts w:ascii="Consolas"/>
                            <w:color w:val="B9480D"/>
                            <w:sz w:val="18"/>
                          </w:rPr>
                          <w:t>1</w:t>
                        </w:r>
                        <w:r>
                          <w:rPr>
                            <w:rFonts w:ascii="Consolas"/>
                            <w:color w:val="0D0D0D"/>
                            <w:sz w:val="18"/>
                          </w:rPr>
                          <w:t xml:space="preserve">) </w:t>
                        </w:r>
                        <w:r>
                          <w:rPr>
                            <w:rFonts w:ascii="Consolas"/>
                            <w:color w:val="6A3AB4"/>
                            <w:spacing w:val="-2"/>
                            <w:sz w:val="18"/>
                          </w:rPr>
                          <w:t>p_value</w:t>
                        </w:r>
                      </w:p>
                      <w:p w14:paraId="6A025B54">
                        <w:pPr>
                          <w:spacing w:before="91" w:line="240" w:lineRule="auto"/>
                          <w:rPr>
                            <w:rFonts w:ascii="Consolas"/>
                            <w:sz w:val="18"/>
                          </w:rPr>
                        </w:pPr>
                      </w:p>
                      <w:p w14:paraId="63996F18">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20CF7AB0">
                        <w:pPr>
                          <w:spacing w:before="178" w:line="240" w:lineRule="auto"/>
                          <w:rPr>
                            <w:rFonts w:ascii="Consolas"/>
                            <w:i/>
                            <w:sz w:val="18"/>
                          </w:rPr>
                        </w:pPr>
                      </w:p>
                      <w:p w14:paraId="24F3C704">
                        <w:pPr>
                          <w:spacing w:before="0"/>
                          <w:ind w:left="255"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0.05</w:t>
                        </w:r>
                      </w:p>
                      <w:p w14:paraId="2C5B40B3">
                        <w:pPr>
                          <w:spacing w:before="179" w:line="240" w:lineRule="auto"/>
                          <w:rPr>
                            <w:rFonts w:ascii="Consolas"/>
                            <w:sz w:val="18"/>
                          </w:rPr>
                        </w:pPr>
                      </w:p>
                      <w:p w14:paraId="0EDFDE08">
                        <w:pPr>
                          <w:spacing w:before="0"/>
                          <w:ind w:left="255"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2609B358">
                        <w:pPr>
                          <w:spacing w:before="89"/>
                          <w:ind w:left="255" w:right="0" w:firstLine="0"/>
                          <w:jc w:val="left"/>
                          <w:rPr>
                            <w:rFonts w:ascii="Consolas"/>
                            <w:sz w:val="18"/>
                          </w:rPr>
                        </w:pPr>
                        <w:r>
                          <w:rPr>
                            <w:rFonts w:ascii="Consolas"/>
                            <w:color w:val="0D0D0D"/>
                            <w:spacing w:val="-10"/>
                            <w:sz w:val="18"/>
                          </w:rPr>
                          <w:t>{</w:t>
                        </w:r>
                      </w:p>
                      <w:p w14:paraId="48280170">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36E4A2A3">
                        <w:pPr>
                          <w:spacing w:before="90"/>
                          <w:ind w:left="255"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70D65E97">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10CB7EC5">
                        <w:pPr>
                          <w:spacing w:before="89"/>
                          <w:ind w:left="255" w:right="0" w:firstLine="0"/>
                          <w:jc w:val="left"/>
                          <w:rPr>
                            <w:rFonts w:ascii="Consolas"/>
                            <w:sz w:val="18"/>
                          </w:rPr>
                        </w:pPr>
                        <w:r>
                          <w:rPr>
                            <w:rFonts w:ascii="Consolas"/>
                            <w:color w:val="0D0D0D"/>
                            <w:spacing w:val="-10"/>
                            <w:sz w:val="18"/>
                          </w:rPr>
                          <w:t>}</w:t>
                        </w:r>
                      </w:p>
                    </w:txbxContent>
                  </v:textbox>
                </v:shape>
                <w10:wrap type="none"/>
                <w10:anchorlock/>
              </v:group>
            </w:pict>
          </mc:Fallback>
        </mc:AlternateContent>
      </w:r>
    </w:p>
    <w:p w14:paraId="4B3AC759">
      <w:pPr>
        <w:pStyle w:val="7"/>
        <w:spacing w:before="114"/>
        <w:rPr>
          <w:rFonts w:ascii="Segoe UI Semibold"/>
          <w:sz w:val="20"/>
        </w:rPr>
      </w:pPr>
      <w:r>
        <w:rPr>
          <w:rFonts w:ascii="Segoe UI Semibold"/>
          <w:sz w:val="20"/>
        </w:rPr>
        <mc:AlternateContent>
          <mc:Choice Requires="wps">
            <w:drawing>
              <wp:anchor distT="0" distB="0" distL="0" distR="0" simplePos="0" relativeHeight="251759616"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443" name="Graphic 443"/>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43" o:spid="_x0000_s1026" o:spt="100" style="position:absolute;left:0pt;margin-left:65.95pt;margin-top:20.2pt;height:0.75pt;width:480pt;mso-position-horizontal-relative:page;mso-wrap-distance-bottom:0pt;mso-wrap-distance-top:0pt;z-index:-251556864;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Zrc3XAAAACgEAAA8AAAAAAAAAAQAgAAAAIgAAAGRycy9kb3ducmV2Lnht&#10;bFBLAQIUABQAAAAIAIdO4kAAw62X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54D4C3B2">
      <w:pPr>
        <w:pStyle w:val="2"/>
        <w:spacing w:before="421"/>
        <w:rPr>
          <w:b w:val="0"/>
        </w:rPr>
      </w:pPr>
      <w:bookmarkStart w:id="148" w:name="_Toc31032"/>
      <w:bookmarkStart w:id="149" w:name="_Toc5595"/>
      <w:bookmarkStart w:id="150" w:name="_Toc16916"/>
      <w:bookmarkStart w:id="151" w:name="_Toc24359"/>
      <w:r>
        <w:rPr>
          <w:b w:val="0"/>
          <w:color w:val="0D0D0D"/>
          <w:spacing w:val="-2"/>
        </w:rPr>
        <w:t>Output</w:t>
      </w:r>
      <w:bookmarkEnd w:id="148"/>
      <w:bookmarkEnd w:id="149"/>
      <w:bookmarkEnd w:id="150"/>
      <w:bookmarkEnd w:id="151"/>
    </w:p>
    <w:p w14:paraId="1BDC17B5">
      <w:pPr>
        <w:pStyle w:val="7"/>
        <w:spacing w:before="3"/>
        <w:rPr>
          <w:rFonts w:ascii="Segoe UI Semibold"/>
          <w:sz w:val="16"/>
        </w:rPr>
      </w:pPr>
      <w:r>
        <w:rPr>
          <w:rFonts w:ascii="Segoe UI Semibold"/>
          <w:sz w:val="16"/>
        </w:rPr>
        <mc:AlternateContent>
          <mc:Choice Requires="wpg">
            <w:drawing>
              <wp:anchor distT="0" distB="0" distL="0" distR="0" simplePos="0" relativeHeight="251759616" behindDoc="1" locked="0" layoutInCell="1" allowOverlap="1">
                <wp:simplePos x="0" y="0"/>
                <wp:positionH relativeFrom="page">
                  <wp:posOffset>837565</wp:posOffset>
                </wp:positionH>
                <wp:positionV relativeFrom="paragraph">
                  <wp:posOffset>152400</wp:posOffset>
                </wp:positionV>
                <wp:extent cx="6096000" cy="1924050"/>
                <wp:effectExtent l="0" t="0" r="0" b="0"/>
                <wp:wrapTopAndBottom/>
                <wp:docPr id="444" name="Group 444"/>
                <wp:cNvGraphicFramePr/>
                <a:graphic xmlns:a="http://schemas.openxmlformats.org/drawingml/2006/main">
                  <a:graphicData uri="http://schemas.microsoft.com/office/word/2010/wordprocessingGroup">
                    <wpg:wgp>
                      <wpg:cNvGrpSpPr/>
                      <wpg:grpSpPr>
                        <a:xfrm>
                          <a:off x="0" y="0"/>
                          <a:ext cx="6096000" cy="1924050"/>
                          <a:chOff x="0" y="0"/>
                          <a:chExt cx="6096000" cy="1924050"/>
                        </a:xfrm>
                      </wpg:grpSpPr>
                      <wps:wsp>
                        <wps:cNvPr id="445" name="Graphic 445"/>
                        <wps:cNvSpPr/>
                        <wps:spPr>
                          <a:xfrm>
                            <a:off x="-12" y="0"/>
                            <a:ext cx="6096000" cy="1924050"/>
                          </a:xfrm>
                          <a:custGeom>
                            <a:avLst/>
                            <a:gdLst/>
                            <a:ahLst/>
                            <a:cxnLst/>
                            <a:rect l="l" t="t" r="r" b="b"/>
                            <a:pathLst>
                              <a:path w="6096000" h="19240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695450"/>
                                </a:lnTo>
                                <a:lnTo>
                                  <a:pt x="2197" y="1731162"/>
                                </a:lnTo>
                                <a:lnTo>
                                  <a:pt x="11112" y="1773288"/>
                                </a:lnTo>
                                <a:lnTo>
                                  <a:pt x="30264" y="1817852"/>
                                </a:lnTo>
                                <a:lnTo>
                                  <a:pt x="63169" y="1860892"/>
                                </a:lnTo>
                                <a:lnTo>
                                  <a:pt x="70269" y="1853780"/>
                                </a:lnTo>
                                <a:lnTo>
                                  <a:pt x="39598" y="1814080"/>
                                </a:lnTo>
                                <a:lnTo>
                                  <a:pt x="21247" y="1772869"/>
                                </a:lnTo>
                                <a:lnTo>
                                  <a:pt x="12217" y="1733537"/>
                                </a:lnTo>
                                <a:lnTo>
                                  <a:pt x="9537" y="1699488"/>
                                </a:lnTo>
                                <a:lnTo>
                                  <a:pt x="9525" y="224586"/>
                                </a:lnTo>
                                <a:lnTo>
                                  <a:pt x="12217" y="190525"/>
                                </a:lnTo>
                                <a:lnTo>
                                  <a:pt x="21247" y="151206"/>
                                </a:lnTo>
                                <a:lnTo>
                                  <a:pt x="39598" y="109994"/>
                                </a:lnTo>
                                <a:lnTo>
                                  <a:pt x="70281" y="70269"/>
                                </a:lnTo>
                                <a:lnTo>
                                  <a:pt x="109982" y="39598"/>
                                </a:lnTo>
                                <a:lnTo>
                                  <a:pt x="151193" y="21247"/>
                                </a:lnTo>
                                <a:lnTo>
                                  <a:pt x="190525" y="12217"/>
                                </a:lnTo>
                                <a:lnTo>
                                  <a:pt x="224574" y="9525"/>
                                </a:lnTo>
                                <a:lnTo>
                                  <a:pt x="5871438" y="9525"/>
                                </a:lnTo>
                                <a:lnTo>
                                  <a:pt x="5944819" y="21247"/>
                                </a:lnTo>
                                <a:lnTo>
                                  <a:pt x="5986030" y="39598"/>
                                </a:lnTo>
                                <a:lnTo>
                                  <a:pt x="6025731" y="70269"/>
                                </a:lnTo>
                                <a:lnTo>
                                  <a:pt x="6056414" y="109994"/>
                                </a:lnTo>
                                <a:lnTo>
                                  <a:pt x="6074765" y="151206"/>
                                </a:lnTo>
                                <a:lnTo>
                                  <a:pt x="6083795" y="190525"/>
                                </a:lnTo>
                                <a:lnTo>
                                  <a:pt x="6086475" y="224586"/>
                                </a:lnTo>
                                <a:lnTo>
                                  <a:pt x="6086475" y="1699488"/>
                                </a:lnTo>
                                <a:lnTo>
                                  <a:pt x="6074765" y="1772869"/>
                                </a:lnTo>
                                <a:lnTo>
                                  <a:pt x="6056414" y="1814080"/>
                                </a:lnTo>
                                <a:lnTo>
                                  <a:pt x="6025731" y="1853780"/>
                                </a:lnTo>
                                <a:lnTo>
                                  <a:pt x="5986030" y="1884464"/>
                                </a:lnTo>
                                <a:lnTo>
                                  <a:pt x="5944819" y="1902815"/>
                                </a:lnTo>
                                <a:lnTo>
                                  <a:pt x="5905487" y="1911845"/>
                                </a:lnTo>
                                <a:lnTo>
                                  <a:pt x="5871438" y="1914525"/>
                                </a:lnTo>
                                <a:lnTo>
                                  <a:pt x="224574" y="1914525"/>
                                </a:lnTo>
                                <a:lnTo>
                                  <a:pt x="190525" y="1911845"/>
                                </a:lnTo>
                                <a:lnTo>
                                  <a:pt x="151193" y="1902815"/>
                                </a:lnTo>
                                <a:lnTo>
                                  <a:pt x="109982" y="1884464"/>
                                </a:lnTo>
                                <a:lnTo>
                                  <a:pt x="70281" y="1853780"/>
                                </a:lnTo>
                                <a:lnTo>
                                  <a:pt x="63169" y="1860892"/>
                                </a:lnTo>
                                <a:lnTo>
                                  <a:pt x="106210" y="1893798"/>
                                </a:lnTo>
                                <a:lnTo>
                                  <a:pt x="150774" y="1912950"/>
                                </a:lnTo>
                                <a:lnTo>
                                  <a:pt x="192900" y="1921865"/>
                                </a:lnTo>
                                <a:lnTo>
                                  <a:pt x="228600" y="1924050"/>
                                </a:lnTo>
                                <a:lnTo>
                                  <a:pt x="5867400" y="1924050"/>
                                </a:lnTo>
                                <a:lnTo>
                                  <a:pt x="5903112" y="1921865"/>
                                </a:lnTo>
                                <a:lnTo>
                                  <a:pt x="5937770" y="1914525"/>
                                </a:lnTo>
                                <a:lnTo>
                                  <a:pt x="5945238" y="1912950"/>
                                </a:lnTo>
                                <a:lnTo>
                                  <a:pt x="5989802" y="1893798"/>
                                </a:lnTo>
                                <a:lnTo>
                                  <a:pt x="6032843" y="1860892"/>
                                </a:lnTo>
                                <a:lnTo>
                                  <a:pt x="6065748" y="1817852"/>
                                </a:lnTo>
                                <a:lnTo>
                                  <a:pt x="6084900" y="1773288"/>
                                </a:lnTo>
                                <a:lnTo>
                                  <a:pt x="6093815" y="1731162"/>
                                </a:lnTo>
                                <a:lnTo>
                                  <a:pt x="6096000" y="1695450"/>
                                </a:lnTo>
                                <a:lnTo>
                                  <a:pt x="6096000" y="228600"/>
                                </a:lnTo>
                                <a:close/>
                              </a:path>
                            </a:pathLst>
                          </a:custGeom>
                          <a:solidFill>
                            <a:srgbClr val="0D0D0D">
                              <a:alpha val="5099"/>
                            </a:srgbClr>
                          </a:solidFill>
                        </wps:spPr>
                        <wps:bodyPr wrap="square" lIns="0" tIns="0" rIns="0" bIns="0" rtlCol="0">
                          <a:noAutofit/>
                        </wps:bodyPr>
                      </wps:wsp>
                      <wps:wsp>
                        <wps:cNvPr id="446" name="Graphic 446"/>
                        <wps:cNvSpPr/>
                        <wps:spPr>
                          <a:xfrm>
                            <a:off x="9512" y="9525"/>
                            <a:ext cx="6076950" cy="1905000"/>
                          </a:xfrm>
                          <a:custGeom>
                            <a:avLst/>
                            <a:gdLst/>
                            <a:ahLst/>
                            <a:cxnLst/>
                            <a:rect l="l" t="t" r="r" b="b"/>
                            <a:pathLst>
                              <a:path w="6076950" h="190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676400"/>
                                </a:lnTo>
                                <a:lnTo>
                                  <a:pt x="11112" y="1754238"/>
                                </a:lnTo>
                                <a:lnTo>
                                  <a:pt x="30264" y="1798802"/>
                                </a:lnTo>
                                <a:lnTo>
                                  <a:pt x="63169" y="1841842"/>
                                </a:lnTo>
                                <a:lnTo>
                                  <a:pt x="106210" y="1874748"/>
                                </a:lnTo>
                                <a:lnTo>
                                  <a:pt x="150774" y="1893900"/>
                                </a:lnTo>
                                <a:lnTo>
                                  <a:pt x="192900" y="1902815"/>
                                </a:lnTo>
                                <a:lnTo>
                                  <a:pt x="228600" y="1905000"/>
                                </a:lnTo>
                                <a:lnTo>
                                  <a:pt x="5848350" y="1905000"/>
                                </a:lnTo>
                                <a:lnTo>
                                  <a:pt x="5926188" y="1893900"/>
                                </a:lnTo>
                                <a:lnTo>
                                  <a:pt x="5970752" y="1874748"/>
                                </a:lnTo>
                                <a:lnTo>
                                  <a:pt x="6013793" y="1841842"/>
                                </a:lnTo>
                                <a:lnTo>
                                  <a:pt x="6038329" y="1809750"/>
                                </a:lnTo>
                                <a:lnTo>
                                  <a:pt x="6065850" y="1754238"/>
                                </a:lnTo>
                                <a:lnTo>
                                  <a:pt x="6074765" y="1712112"/>
                                </a:lnTo>
                                <a:lnTo>
                                  <a:pt x="6076950" y="1676400"/>
                                </a:lnTo>
                                <a:lnTo>
                                  <a:pt x="6076950" y="228600"/>
                                </a:lnTo>
                                <a:close/>
                              </a:path>
                            </a:pathLst>
                          </a:custGeom>
                          <a:solidFill>
                            <a:srgbClr val="FFFFFF"/>
                          </a:solidFill>
                        </wps:spPr>
                        <wps:bodyPr wrap="square" lIns="0" tIns="0" rIns="0" bIns="0" rtlCol="0">
                          <a:noAutofit/>
                        </wps:bodyPr>
                      </wps:wsp>
                      <wps:wsp>
                        <wps:cNvPr id="447" name="Textbox 447"/>
                        <wps:cNvSpPr txBox="1"/>
                        <wps:spPr>
                          <a:xfrm>
                            <a:off x="161925" y="513419"/>
                            <a:ext cx="591185" cy="307340"/>
                          </a:xfrm>
                          <a:prstGeom prst="rect">
                            <a:avLst/>
                          </a:prstGeom>
                        </wps:spPr>
                        <wps:txbx>
                          <w:txbxContent>
                            <w:p w14:paraId="0C5064D9">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t</w:t>
                              </w:r>
                            </w:p>
                            <w:p w14:paraId="5D8A5CC0">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9"/>
                                  <w:sz w:val="18"/>
                                </w:rPr>
                                <w:t xml:space="preserve"> </w:t>
                              </w:r>
                              <w:r>
                                <w:rPr>
                                  <w:rFonts w:ascii="Consolas"/>
                                  <w:color w:val="662442"/>
                                  <w:sz w:val="18"/>
                                </w:rPr>
                                <w:t>-</w:t>
                              </w:r>
                              <w:r>
                                <w:rPr>
                                  <w:rFonts w:ascii="Consolas"/>
                                  <w:color w:val="B9480D"/>
                                  <w:spacing w:val="-4"/>
                                  <w:sz w:val="18"/>
                                </w:rPr>
                                <w:t>1.66</w:t>
                              </w:r>
                            </w:p>
                          </w:txbxContent>
                        </wps:txbx>
                        <wps:bodyPr wrap="square" lIns="0" tIns="0" rIns="0" bIns="0" rtlCol="0">
                          <a:noAutofit/>
                        </wps:bodyPr>
                      </wps:wsp>
                      <wps:wsp>
                        <wps:cNvPr id="448" name="Textbox 448"/>
                        <wps:cNvSpPr txBox="1"/>
                        <wps:spPr>
                          <a:xfrm>
                            <a:off x="161925" y="1084919"/>
                            <a:ext cx="590550" cy="307340"/>
                          </a:xfrm>
                          <a:prstGeom prst="rect">
                            <a:avLst/>
                          </a:prstGeom>
                        </wps:spPr>
                        <wps:txbx>
                          <w:txbxContent>
                            <w:p w14:paraId="58B1EEF6">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357A6F91">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0.078</w:t>
                              </w:r>
                            </w:p>
                          </w:txbxContent>
                        </wps:txbx>
                        <wps:bodyPr wrap="square" lIns="0" tIns="0" rIns="0" bIns="0" rtlCol="0">
                          <a:noAutofit/>
                        </wps:bodyPr>
                      </wps:wsp>
                      <wps:wsp>
                        <wps:cNvPr id="449" name="Textbox 449"/>
                        <wps:cNvSpPr txBox="1"/>
                        <wps:spPr>
                          <a:xfrm>
                            <a:off x="161925" y="1656419"/>
                            <a:ext cx="2194560" cy="116839"/>
                          </a:xfrm>
                          <a:prstGeom prst="rect">
                            <a:avLst/>
                          </a:prstGeom>
                        </wps:spPr>
                        <wps:txbx>
                          <w:txbxContent>
                            <w:p w14:paraId="7135815A">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"Fail</w:t>
                              </w:r>
                              <w:r>
                                <w:rPr>
                                  <w:rFonts w:ascii="Consolas"/>
                                  <w:color w:val="008634"/>
                                  <w:spacing w:val="9"/>
                                  <w:sz w:val="18"/>
                                </w:rPr>
                                <w:t xml:space="preserve"> </w:t>
                              </w:r>
                              <w:r>
                                <w:rPr>
                                  <w:rFonts w:ascii="Consolas"/>
                                  <w:color w:val="008634"/>
                                  <w:sz w:val="18"/>
                                </w:rPr>
                                <w:t>to</w:t>
                              </w:r>
                              <w:r>
                                <w:rPr>
                                  <w:rFonts w:ascii="Consolas"/>
                                  <w:color w:val="008634"/>
                                  <w:spacing w:val="9"/>
                                  <w:sz w:val="18"/>
                                </w:rPr>
                                <w:t xml:space="preserve"> </w:t>
                              </w:r>
                              <w:r>
                                <w:rPr>
                                  <w:rFonts w:ascii="Consolas"/>
                                  <w:color w:val="008634"/>
                                  <w:sz w:val="18"/>
                                </w:rPr>
                                <w:t>Reject</w:t>
                              </w:r>
                              <w:r>
                                <w:rPr>
                                  <w:rFonts w:ascii="Consolas"/>
                                  <w:color w:val="008634"/>
                                  <w:spacing w:val="9"/>
                                  <w:sz w:val="18"/>
                                </w:rPr>
                                <w:t xml:space="preserve"> </w:t>
                              </w:r>
                              <w:r>
                                <w:rPr>
                                  <w:rFonts w:ascii="Consolas"/>
                                  <w:color w:val="008634"/>
                                  <w:sz w:val="18"/>
                                </w:rPr>
                                <w:t>Null</w:t>
                              </w:r>
                              <w:r>
                                <w:rPr>
                                  <w:rFonts w:ascii="Consolas"/>
                                  <w:color w:val="008634"/>
                                  <w:spacing w:val="9"/>
                                  <w:sz w:val="18"/>
                                </w:rPr>
                                <w:t xml:space="preserve"> </w:t>
                              </w:r>
                              <w:r>
                                <w:rPr>
                                  <w:rFonts w:ascii="Consolas"/>
                                  <w:color w:val="008634"/>
                                  <w:spacing w:val="-2"/>
                                  <w:sz w:val="18"/>
                                </w:rPr>
                                <w:t>Hypothesis"</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151.5pt;width:480pt;mso-position-horizontal-relative:page;mso-wrap-distance-bottom:0pt;mso-wrap-distance-top:0pt;z-index:-251556864;mso-width-relative:page;mso-height-relative:page;" coordsize="6096000,1924050" o:gfxdata="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">
                <o:lock v:ext="edit" aspectratio="f"/>
                <v:shape id="Graphic 445" o:spid="_x0000_s1026" o:spt="100" style="position:absolute;left:-12;top:0;height:1924050;width:6096000;" fillcolor="#0D0D0D" filled="t" stroked="f" coordsize="6096000,1924050" o:gfxdata="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7VM5ugAAANwA&#10;AAAPAAAAAAAAAAEAIAAAACIAAABkcnMvZG93bnJldi54bWxQSwECFAAUAAAACACHTuJAMy8FnjsA&#10;AAA5AAAAEAAAAAAAAAABACAAAAAJAQAAZHJzL3NoYXBleG1sLnhtbFBLBQYAAAAABgAGAFsBAACz&#10;AwAAAAA=&#10;" path="m6096000,228600l6084900,150774,6065748,106210,6032843,63169,5989802,30264,5945238,11112,5903112,2197,5867400,0,228600,0,150774,11112,106210,30264,63169,63169,30264,106210,11112,150774,2197,192900,0,228600,0,1695450,2197,1731162,11112,1773288,30264,1817852,63169,1860892,70269,1853780,39598,1814080,21247,1772869,12217,1733537,9537,1699488,9525,224586,12217,190525,21247,151206,39598,109994,70281,70269,109982,39598,151193,21247,190525,12217,224574,9525,5871438,9525,5944819,21247,5986030,39598,6025731,70269,6056414,109994,6074765,151206,6083795,190525,6086475,224586,6086475,1699488,6074765,1772869,6056414,1814080,6025731,1853780,5986030,1884464,5944819,1902815,5905487,1911845,5871438,1914525,224574,1914525,190525,1911845,151193,1902815,109982,1884464,70281,1853780,63169,1860892,106210,1893798,150774,1912950,192900,1921865,228600,1924050,5867400,1924050,5903112,1921865,5937770,1914525,5945238,1912950,5989802,1893798,6032843,1860892,6065748,1817852,6084900,1773288,6093815,1731162,6096000,1695450,6096000,228600xe">
                  <v:fill on="t" opacity="3341f" focussize="0,0"/>
                  <v:stroke on="f"/>
                  <v:imagedata o:title=""/>
                  <o:lock v:ext="edit" aspectratio="f"/>
                  <v:textbox inset="0mm,0mm,0mm,0mm"/>
                </v:shape>
                <v:shape id="Graphic 446" o:spid="_x0000_s1026" o:spt="100" style="position:absolute;left:9512;top:9525;height:1905000;width:6076950;" fillcolor="#FFFFFF" filled="t" stroked="f" coordsize="6076950,1905000" o:gfxdata="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pRFy8AAAA&#10;3A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1676400,11112,1754238,30264,1798802,63169,1841842,106210,1874748,150774,1893900,192900,1902815,228600,1905000,5848350,1905000,5926188,1893900,5970752,1874748,6013793,1841842,6038329,1809750,6065850,1754238,6074765,1712112,6076950,1676400,6076950,228600xe">
                  <v:fill on="t" focussize="0,0"/>
                  <v:stroke on="f"/>
                  <v:imagedata o:title=""/>
                  <o:lock v:ext="edit" aspectratio="f"/>
                  <v:textbox inset="0mm,0mm,0mm,0mm"/>
                </v:shape>
                <v:shape id="Textbox 447" o:spid="_x0000_s1026" o:spt="202" type="#_x0000_t202" style="position:absolute;left:161925;top:513419;height:307340;width:591185;" filled="f" stroked="f" coordsize="21600,21600" o:gfxdata="UEsDBAoAAAAAAIdO4kAAAAAAAAAAAAAAAAAEAAAAZHJzL1BLAwQUAAAACACHTuJA023UUr8AAADc&#10;AAAADwAAAGRycy9kb3ducmV2LnhtbEWPT2sCMRTE70K/Q3gFb5ooYu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t1F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C5064D9">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t</w:t>
                        </w:r>
                      </w:p>
                      <w:p w14:paraId="5D8A5CC0">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9"/>
                            <w:sz w:val="18"/>
                          </w:rPr>
                          <w:t xml:space="preserve"> </w:t>
                        </w:r>
                        <w:r>
                          <w:rPr>
                            <w:rFonts w:ascii="Consolas"/>
                            <w:color w:val="662442"/>
                            <w:sz w:val="18"/>
                          </w:rPr>
                          <w:t>-</w:t>
                        </w:r>
                        <w:r>
                          <w:rPr>
                            <w:rFonts w:ascii="Consolas"/>
                            <w:color w:val="B9480D"/>
                            <w:spacing w:val="-4"/>
                            <w:sz w:val="18"/>
                          </w:rPr>
                          <w:t>1.66</w:t>
                        </w:r>
                      </w:p>
                    </w:txbxContent>
                  </v:textbox>
                </v:shape>
                <v:shape id="Textbox 448" o:spid="_x0000_s1026" o:spt="202" type="#_x0000_t202" style="position:absolute;left:161925;top:1084919;height:307340;width:590550;" filled="f" stroked="f" coordsize="21600,21600" o:gfxdata="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JAI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8B1EEF6">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357A6F91">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0.078</w:t>
                        </w:r>
                      </w:p>
                    </w:txbxContent>
                  </v:textbox>
                </v:shape>
                <v:shape id="Textbox 449" o:spid="_x0000_s1026" o:spt="202" type="#_x0000_t202" style="position:absolute;left:161925;top:1656419;height:116839;width:2194560;" filled="f" stroked="f" coordsize="21600,21600" o:gfxdata="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2+5b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35815A">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"Fail</w:t>
                        </w:r>
                        <w:r>
                          <w:rPr>
                            <w:rFonts w:ascii="Consolas"/>
                            <w:color w:val="008634"/>
                            <w:spacing w:val="9"/>
                            <w:sz w:val="18"/>
                          </w:rPr>
                          <w:t xml:space="preserve"> </w:t>
                        </w:r>
                        <w:r>
                          <w:rPr>
                            <w:rFonts w:ascii="Consolas"/>
                            <w:color w:val="008634"/>
                            <w:sz w:val="18"/>
                          </w:rPr>
                          <w:t>to</w:t>
                        </w:r>
                        <w:r>
                          <w:rPr>
                            <w:rFonts w:ascii="Consolas"/>
                            <w:color w:val="008634"/>
                            <w:spacing w:val="9"/>
                            <w:sz w:val="18"/>
                          </w:rPr>
                          <w:t xml:space="preserve"> </w:t>
                        </w:r>
                        <w:r>
                          <w:rPr>
                            <w:rFonts w:ascii="Consolas"/>
                            <w:color w:val="008634"/>
                            <w:sz w:val="18"/>
                          </w:rPr>
                          <w:t>Reject</w:t>
                        </w:r>
                        <w:r>
                          <w:rPr>
                            <w:rFonts w:ascii="Consolas"/>
                            <w:color w:val="008634"/>
                            <w:spacing w:val="9"/>
                            <w:sz w:val="18"/>
                          </w:rPr>
                          <w:t xml:space="preserve"> </w:t>
                        </w:r>
                        <w:r>
                          <w:rPr>
                            <w:rFonts w:ascii="Consolas"/>
                            <w:color w:val="008634"/>
                            <w:sz w:val="18"/>
                          </w:rPr>
                          <w:t>Null</w:t>
                        </w:r>
                        <w:r>
                          <w:rPr>
                            <w:rFonts w:ascii="Consolas"/>
                            <w:color w:val="008634"/>
                            <w:spacing w:val="9"/>
                            <w:sz w:val="18"/>
                          </w:rPr>
                          <w:t xml:space="preserve"> </w:t>
                        </w:r>
                        <w:r>
                          <w:rPr>
                            <w:rFonts w:ascii="Consolas"/>
                            <w:color w:val="008634"/>
                            <w:spacing w:val="-2"/>
                            <w:sz w:val="18"/>
                          </w:rPr>
                          <w:t>Hypothesis"</w:t>
                        </w:r>
                      </w:p>
                    </w:txbxContent>
                  </v:textbox>
                </v:shape>
                <w10:wrap type="topAndBottom"/>
              </v:group>
            </w:pict>
          </mc:Fallback>
        </mc:AlternateContent>
      </w:r>
      <w:r>
        <w:rPr>
          <w:rFonts w:ascii="Segoe UI Semibold"/>
          <w:sz w:val="16"/>
        </w:rPr>
        <mc:AlternateContent>
          <mc:Choice Requires="wps">
            <w:drawing>
              <wp:anchor distT="0" distB="0" distL="0" distR="0" simplePos="0" relativeHeight="251760640" behindDoc="1" locked="0" layoutInCell="1" allowOverlap="1">
                <wp:simplePos x="0" y="0"/>
                <wp:positionH relativeFrom="page">
                  <wp:posOffset>837565</wp:posOffset>
                </wp:positionH>
                <wp:positionV relativeFrom="paragraph">
                  <wp:posOffset>2342515</wp:posOffset>
                </wp:positionV>
                <wp:extent cx="6096000" cy="9525"/>
                <wp:effectExtent l="0" t="0" r="0" b="0"/>
                <wp:wrapTopAndBottom/>
                <wp:docPr id="450" name="Graphic 45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50" o:spid="_x0000_s1026" o:spt="100" style="position:absolute;left:0pt;margin-left:65.95pt;margin-top:184.45pt;height:0.75pt;width:480pt;mso-position-horizontal-relative:page;mso-wrap-distance-bottom:0pt;mso-wrap-distance-top:0pt;z-index:-251555840;mso-width-relative:page;mso-height-relative:page;" fillcolor="#000000" filled="t" stroked="f" coordsize="6096000,9525" o:gfxdata="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APbZ2QAAAAwBAAAPAAAAAAAAAAEAIAAAACIAAABkcnMvZG93bnJldi54&#10;bWxQSwECFAAUAAAACACHTuJAeySkzTICAAAEBQAADgAAAAAAAAABACAAAAAo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66BD22E7">
      <w:pPr>
        <w:pStyle w:val="7"/>
        <w:spacing w:before="129"/>
        <w:rPr>
          <w:rFonts w:ascii="Segoe UI Semibold"/>
          <w:sz w:val="20"/>
        </w:rPr>
      </w:pPr>
    </w:p>
    <w:p w14:paraId="284E595B">
      <w:pPr>
        <w:pStyle w:val="7"/>
        <w:spacing w:after="0"/>
        <w:rPr>
          <w:rFonts w:ascii="Segoe UI Semibold"/>
          <w:sz w:val="20"/>
        </w:rPr>
        <w:sectPr>
          <w:pgSz w:w="12240" w:h="15840"/>
          <w:pgMar w:top="560" w:right="360" w:bottom="280" w:left="360" w:header="720" w:footer="720" w:gutter="0"/>
          <w:cols w:space="720" w:num="1"/>
        </w:sectPr>
      </w:pPr>
    </w:p>
    <w:p w14:paraId="6AD70227">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152" w:name="_Toc3494"/>
      <w:bookmarkStart w:id="153" w:name="_Toc16159"/>
      <w:bookmarkStart w:id="154" w:name="_Toc15634"/>
      <w:bookmarkStart w:id="155" w:name="_Toc6942"/>
      <w:r>
        <w:rPr>
          <w:rFonts w:hint="default" w:ascii="Bahnschrift" w:hAnsi="Bahnschrift" w:cs="Bahnschrift"/>
          <w:i/>
          <w:iCs/>
          <w:sz w:val="44"/>
          <w:szCs w:val="44"/>
          <w:u w:val="single"/>
          <w:lang w:val="en-US"/>
          <w14:glow w14:rad="139700">
            <w14:schemeClr w14:val="accent3">
              <w14:satMod w14:val="175000"/>
              <w14:alpha w14:val="60000"/>
            </w14:schemeClr>
          </w14:glow>
        </w:rPr>
        <w:t>9.</w:t>
      </w:r>
      <w:r>
        <w:rPr>
          <w:rFonts w:hint="default" w:ascii="Bahnschrift" w:hAnsi="Bahnschrift" w:cs="Bahnschrift"/>
          <w:i/>
          <w:iCs/>
          <w:sz w:val="44"/>
          <w:szCs w:val="44"/>
          <w:u w:val="single"/>
          <w14:glow w14:rad="139700">
            <w14:schemeClr w14:val="accent3">
              <w14:satMod w14:val="175000"/>
              <w14:alpha w14:val="60000"/>
            </w14:schemeClr>
          </w14:glow>
        </w:rPr>
        <w:t>Light Bulb Lifetime Problem</w:t>
      </w:r>
      <w:bookmarkEnd w:id="152"/>
      <w:bookmarkEnd w:id="153"/>
      <w:bookmarkEnd w:id="154"/>
      <w:bookmarkEnd w:id="155"/>
    </w:p>
    <w:p w14:paraId="73AE3D8C">
      <w:pPr>
        <w:pStyle w:val="3"/>
        <w:rPr>
          <w:b w:val="0"/>
        </w:rPr>
      </w:pPr>
      <w:r>
        <w:rPr>
          <w:b w:val="0"/>
          <w:color w:val="0D0D0D"/>
          <w:spacing w:val="-2"/>
        </w:rPr>
        <w:t>Question</w:t>
      </w:r>
    </w:p>
    <w:p w14:paraId="5983B7FF">
      <w:pPr>
        <w:pStyle w:val="7"/>
        <w:spacing w:before="161" w:line="292" w:lineRule="auto"/>
        <w:ind w:left="959" w:right="1007"/>
      </w:pPr>
      <w:r>
        <w:rPr>
          <w:color w:val="0D0D0D"/>
        </w:rPr>
        <w:t>Suppose the manufacturer claims that the mean lifetime of a light bulb is more than 10,000 hours. In a sample of 30 light bulbs, it was found that they only last 9,900 hours on average.</w:t>
      </w:r>
      <w:r>
        <w:rPr>
          <w:color w:val="0D0D0D"/>
          <w:spacing w:val="-4"/>
        </w:rPr>
        <w:t xml:space="preserve"> </w:t>
      </w:r>
      <w:r>
        <w:rPr>
          <w:color w:val="0D0D0D"/>
        </w:rPr>
        <w:t>Assume</w:t>
      </w:r>
      <w:r>
        <w:rPr>
          <w:color w:val="0D0D0D"/>
          <w:spacing w:val="-4"/>
        </w:rPr>
        <w:t xml:space="preserve"> </w:t>
      </w:r>
      <w:r>
        <w:rPr>
          <w:color w:val="0D0D0D"/>
        </w:rPr>
        <w:t>the</w:t>
      </w:r>
      <w:r>
        <w:rPr>
          <w:color w:val="0D0D0D"/>
          <w:spacing w:val="-4"/>
        </w:rPr>
        <w:t xml:space="preserve"> </w:t>
      </w:r>
      <w:r>
        <w:rPr>
          <w:color w:val="0D0D0D"/>
        </w:rPr>
        <w:t>population</w:t>
      </w:r>
      <w:r>
        <w:rPr>
          <w:color w:val="0D0D0D"/>
          <w:spacing w:val="-4"/>
        </w:rPr>
        <w:t xml:space="preserve"> </w:t>
      </w:r>
      <w:r>
        <w:rPr>
          <w:color w:val="0D0D0D"/>
        </w:rPr>
        <w:t>standard</w:t>
      </w:r>
      <w:r>
        <w:rPr>
          <w:color w:val="0D0D0D"/>
          <w:spacing w:val="-4"/>
        </w:rPr>
        <w:t xml:space="preserve"> </w:t>
      </w:r>
      <w:r>
        <w:rPr>
          <w:color w:val="0D0D0D"/>
        </w:rPr>
        <w:t>deviation</w:t>
      </w:r>
      <w:r>
        <w:rPr>
          <w:color w:val="0D0D0D"/>
          <w:spacing w:val="-4"/>
        </w:rPr>
        <w:t xml:space="preserve"> </w:t>
      </w:r>
      <w:r>
        <w:rPr>
          <w:color w:val="0D0D0D"/>
        </w:rPr>
        <w:t>is</w:t>
      </w:r>
      <w:r>
        <w:rPr>
          <w:color w:val="0D0D0D"/>
          <w:spacing w:val="-4"/>
        </w:rPr>
        <w:t xml:space="preserve"> </w:t>
      </w:r>
      <w:r>
        <w:rPr>
          <w:color w:val="0D0D0D"/>
        </w:rPr>
        <w:t>120</w:t>
      </w:r>
      <w:r>
        <w:rPr>
          <w:color w:val="0D0D0D"/>
          <w:spacing w:val="-4"/>
        </w:rPr>
        <w:t xml:space="preserve"> </w:t>
      </w:r>
      <w:r>
        <w:rPr>
          <w:color w:val="0D0D0D"/>
        </w:rPr>
        <w:t>hours.</w:t>
      </w:r>
      <w:r>
        <w:rPr>
          <w:color w:val="0D0D0D"/>
          <w:spacing w:val="-4"/>
        </w:rPr>
        <w:t xml:space="preserve"> </w:t>
      </w:r>
      <w:r>
        <w:rPr>
          <w:color w:val="0D0D0D"/>
        </w:rPr>
        <w:t>At</w:t>
      </w:r>
      <w:r>
        <w:rPr>
          <w:color w:val="0D0D0D"/>
          <w:spacing w:val="-4"/>
        </w:rPr>
        <w:t xml:space="preserve"> </w:t>
      </w:r>
      <w:r>
        <w:rPr>
          <w:color w:val="0D0D0D"/>
        </w:rPr>
        <w:t>0.05</w:t>
      </w:r>
      <w:r>
        <w:rPr>
          <w:color w:val="0D0D0D"/>
          <w:spacing w:val="-4"/>
        </w:rPr>
        <w:t xml:space="preserve"> </w:t>
      </w:r>
      <w:r>
        <w:rPr>
          <w:color w:val="0D0D0D"/>
        </w:rPr>
        <w:t>significance</w:t>
      </w:r>
      <w:r>
        <w:rPr>
          <w:color w:val="0D0D0D"/>
          <w:spacing w:val="-4"/>
        </w:rPr>
        <w:t xml:space="preserve"> </w:t>
      </w:r>
      <w:r>
        <w:rPr>
          <w:color w:val="0D0D0D"/>
        </w:rPr>
        <w:t>level, can we reject the claim by the manufacturer?</w:t>
      </w:r>
    </w:p>
    <w:p w14:paraId="70C9DC93">
      <w:pPr>
        <w:pStyle w:val="7"/>
        <w:spacing w:before="106"/>
        <w:rPr>
          <w:sz w:val="20"/>
        </w:rPr>
      </w:pPr>
      <w:r>
        <w:rPr>
          <w:sz w:val="20"/>
        </w:rPr>
        <mc:AlternateContent>
          <mc:Choice Requires="wps">
            <w:drawing>
              <wp:anchor distT="0" distB="0" distL="0" distR="0" simplePos="0" relativeHeight="251760640" behindDoc="1" locked="0" layoutInCell="1" allowOverlap="1">
                <wp:simplePos x="0" y="0"/>
                <wp:positionH relativeFrom="page">
                  <wp:posOffset>837565</wp:posOffset>
                </wp:positionH>
                <wp:positionV relativeFrom="paragraph">
                  <wp:posOffset>251460</wp:posOffset>
                </wp:positionV>
                <wp:extent cx="6096000" cy="9525"/>
                <wp:effectExtent l="0" t="0" r="0" b="0"/>
                <wp:wrapTopAndBottom/>
                <wp:docPr id="451" name="Graphic 45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51" o:spid="_x0000_s1026" o:spt="100" style="position:absolute;left:0pt;margin-left:65.95pt;margin-top:19.8pt;height:0.75pt;width:480pt;mso-position-horizontal-relative:page;mso-wrap-distance-bottom:0pt;mso-wrap-distance-top:0pt;z-index:-251555840;mso-width-relative:page;mso-height-relative:page;" fillcolor="#000000" filled="t" stroked="f" coordsize="6096000,9525" o:gfxdata="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ZfuhbXAAAACgEAAA8AAAAAAAAAAQAgAAAAIgAAAGRycy9kb3ducmV2Lnht&#10;bFBLAQIUABQAAAAIAIdO4kCC7FC4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649F9292">
      <w:pPr>
        <w:pStyle w:val="7"/>
        <w:spacing w:before="55"/>
        <w:rPr>
          <w:sz w:val="20"/>
        </w:rPr>
      </w:pPr>
    </w:p>
    <w:p w14:paraId="5479CE14">
      <w:pPr>
        <w:pStyle w:val="7"/>
        <w:spacing w:after="0"/>
        <w:rPr>
          <w:sz w:val="20"/>
        </w:rPr>
        <w:sectPr>
          <w:pgSz w:w="12240" w:h="15840"/>
          <w:pgMar w:top="500" w:right="360" w:bottom="280" w:left="360" w:header="720" w:footer="720" w:gutter="0"/>
          <w:cols w:space="720" w:num="1"/>
        </w:sectPr>
      </w:pPr>
    </w:p>
    <w:p w14:paraId="7056DCD4">
      <w:pPr>
        <w:pStyle w:val="2"/>
        <w:spacing w:before="100"/>
        <w:rPr>
          <w:b w:val="0"/>
        </w:rPr>
      </w:pPr>
      <w:bookmarkStart w:id="156" w:name="_Toc3440"/>
      <w:bookmarkStart w:id="157" w:name="_Toc21384"/>
      <w:bookmarkStart w:id="158" w:name="_Toc13528"/>
      <w:bookmarkStart w:id="159" w:name="_Toc31586"/>
      <w:r>
        <w:rPr>
          <w:b w:val="0"/>
          <w:color w:val="0D0D0D"/>
          <w:spacing w:val="-2"/>
        </w:rPr>
        <w:t>Solution</w:t>
      </w:r>
      <w:bookmarkEnd w:id="156"/>
      <w:bookmarkEnd w:id="157"/>
      <w:bookmarkEnd w:id="158"/>
      <w:bookmarkEnd w:id="159"/>
    </w:p>
    <w:p w14:paraId="3AC70B2F">
      <w:pPr>
        <w:pStyle w:val="7"/>
        <w:spacing w:before="146"/>
        <w:ind w:left="959"/>
      </w:pPr>
      <w:r>
        <w:rPr>
          <w:color w:val="0D0D0D"/>
          <w:spacing w:val="-2"/>
        </w:rPr>
        <w:t>Given:</w:t>
      </w:r>
    </w:p>
    <w:p w14:paraId="25D43B9F">
      <w:pPr>
        <w:pStyle w:val="10"/>
        <w:numPr>
          <w:ilvl w:val="0"/>
          <w:numId w:val="9"/>
        </w:numPr>
        <w:tabs>
          <w:tab w:val="left" w:pos="1439"/>
        </w:tabs>
        <w:spacing w:before="131" w:after="0" w:line="240" w:lineRule="auto"/>
        <w:ind w:left="1439" w:right="0" w:hanging="360"/>
        <w:jc w:val="left"/>
        <w:rPr>
          <w:sz w:val="24"/>
        </w:rPr>
      </w:pPr>
      <w:r>
        <w:rPr>
          <w:color w:val="0D0D0D"/>
          <w:sz w:val="24"/>
        </w:rPr>
        <w:t xml:space="preserve">Claimed </w:t>
      </w:r>
      <w:r>
        <w:rPr>
          <w:color w:val="0D0D0D"/>
          <w:spacing w:val="-4"/>
          <w:sz w:val="24"/>
        </w:rPr>
        <w:t>mean</w:t>
      </w:r>
    </w:p>
    <w:p w14:paraId="0CF54495">
      <w:pPr>
        <w:pStyle w:val="7"/>
      </w:pPr>
    </w:p>
    <w:p w14:paraId="60FDD4B8">
      <w:pPr>
        <w:pStyle w:val="7"/>
        <w:spacing w:before="272"/>
      </w:pPr>
    </w:p>
    <w:p w14:paraId="3875556B">
      <w:pPr>
        <w:pStyle w:val="10"/>
        <w:numPr>
          <w:ilvl w:val="0"/>
          <w:numId w:val="9"/>
        </w:numPr>
        <w:tabs>
          <w:tab w:val="left" w:pos="1439"/>
        </w:tabs>
        <w:spacing w:before="0" w:after="0" w:line="240" w:lineRule="auto"/>
        <w:ind w:left="1439" w:right="0" w:hanging="360"/>
        <w:jc w:val="left"/>
        <w:rPr>
          <w:sz w:val="24"/>
        </w:rPr>
      </w:pPr>
      <w:r>
        <w:rPr>
          <w:color w:val="0D0D0D"/>
          <w:sz w:val="24"/>
        </w:rPr>
        <w:t xml:space="preserve">Sample </w:t>
      </w:r>
      <w:r>
        <w:rPr>
          <w:color w:val="0D0D0D"/>
          <w:spacing w:val="-4"/>
          <w:sz w:val="24"/>
        </w:rPr>
        <w:t>mean</w:t>
      </w:r>
    </w:p>
    <w:p w14:paraId="0B461A3D">
      <w:pPr>
        <w:pStyle w:val="7"/>
      </w:pPr>
    </w:p>
    <w:p w14:paraId="324520AA">
      <w:pPr>
        <w:pStyle w:val="7"/>
        <w:spacing w:before="257"/>
      </w:pPr>
    </w:p>
    <w:p w14:paraId="78C8A7C5">
      <w:pPr>
        <w:pStyle w:val="10"/>
        <w:numPr>
          <w:ilvl w:val="0"/>
          <w:numId w:val="9"/>
        </w:numPr>
        <w:tabs>
          <w:tab w:val="left" w:pos="1439"/>
        </w:tabs>
        <w:spacing w:before="0" w:after="0" w:line="240" w:lineRule="auto"/>
        <w:ind w:left="1439" w:right="0" w:hanging="360"/>
        <w:jc w:val="left"/>
        <w:rPr>
          <w:sz w:val="24"/>
        </w:rPr>
      </w:pPr>
      <w:r>
        <w:rPr>
          <w:color w:val="0D0D0D"/>
          <w:sz w:val="24"/>
        </w:rPr>
        <w:t>Population</w:t>
      </w:r>
      <w:r>
        <w:rPr>
          <w:color w:val="0D0D0D"/>
          <w:spacing w:val="-5"/>
          <w:sz w:val="24"/>
        </w:rPr>
        <w:t xml:space="preserve"> </w:t>
      </w:r>
      <w:r>
        <w:rPr>
          <w:color w:val="0D0D0D"/>
          <w:sz w:val="24"/>
        </w:rPr>
        <w:t>standard</w:t>
      </w:r>
      <w:r>
        <w:rPr>
          <w:color w:val="0D0D0D"/>
          <w:spacing w:val="-4"/>
          <w:sz w:val="24"/>
        </w:rPr>
        <w:t xml:space="preserve"> </w:t>
      </w:r>
      <w:r>
        <w:rPr>
          <w:color w:val="0D0D0D"/>
          <w:spacing w:val="-2"/>
          <w:sz w:val="24"/>
        </w:rPr>
        <w:t>deviation</w:t>
      </w:r>
    </w:p>
    <w:p w14:paraId="1C504BED">
      <w:pPr>
        <w:pStyle w:val="7"/>
      </w:pPr>
    </w:p>
    <w:p w14:paraId="66183CB9">
      <w:pPr>
        <w:pStyle w:val="7"/>
        <w:spacing w:before="287"/>
      </w:pPr>
    </w:p>
    <w:p w14:paraId="71A0AC9A">
      <w:pPr>
        <w:pStyle w:val="10"/>
        <w:numPr>
          <w:ilvl w:val="0"/>
          <w:numId w:val="9"/>
        </w:numPr>
        <w:tabs>
          <w:tab w:val="left" w:pos="1439"/>
        </w:tabs>
        <w:spacing w:before="1" w:after="0" w:line="240" w:lineRule="auto"/>
        <w:ind w:left="1439" w:right="0" w:hanging="360"/>
        <w:jc w:val="left"/>
        <w:rPr>
          <w:sz w:val="24"/>
        </w:rPr>
      </w:pPr>
      <w:r>
        <w:rPr>
          <w:color w:val="0D0D0D"/>
          <w:sz w:val="24"/>
        </w:rPr>
        <w:t xml:space="preserve">Sample </w:t>
      </w:r>
      <w:r>
        <w:rPr>
          <w:color w:val="0D0D0D"/>
          <w:spacing w:val="-4"/>
          <w:sz w:val="24"/>
        </w:rPr>
        <w:t>size</w:t>
      </w:r>
    </w:p>
    <w:p w14:paraId="3CB72C6D">
      <w:pPr>
        <w:pStyle w:val="7"/>
      </w:pPr>
    </w:p>
    <w:p w14:paraId="089F6A09">
      <w:pPr>
        <w:pStyle w:val="7"/>
        <w:spacing w:before="272"/>
      </w:pPr>
    </w:p>
    <w:p w14:paraId="573B8CDE">
      <w:pPr>
        <w:pStyle w:val="10"/>
        <w:numPr>
          <w:ilvl w:val="0"/>
          <w:numId w:val="9"/>
        </w:numPr>
        <w:tabs>
          <w:tab w:val="left" w:pos="1439"/>
        </w:tabs>
        <w:spacing w:before="0" w:after="0" w:line="240" w:lineRule="auto"/>
        <w:ind w:left="1439" w:right="0" w:hanging="360"/>
        <w:jc w:val="left"/>
        <w:rPr>
          <w:sz w:val="24"/>
        </w:rPr>
      </w:pPr>
      <w:r>
        <w:rPr>
          <w:color w:val="0D0D0D"/>
          <w:sz w:val="24"/>
        </w:rPr>
        <w:t xml:space="preserve">Significance </w:t>
      </w:r>
      <w:r>
        <w:rPr>
          <w:color w:val="0D0D0D"/>
          <w:spacing w:val="-2"/>
          <w:sz w:val="24"/>
        </w:rPr>
        <w:t>level</w:t>
      </w:r>
    </w:p>
    <w:p w14:paraId="261522E5">
      <w:pPr>
        <w:pStyle w:val="7"/>
      </w:pPr>
    </w:p>
    <w:p w14:paraId="70CD0E8D">
      <w:pPr>
        <w:pStyle w:val="7"/>
      </w:pPr>
    </w:p>
    <w:p w14:paraId="4D9B0B8C">
      <w:pPr>
        <w:pStyle w:val="7"/>
      </w:pPr>
    </w:p>
    <w:p w14:paraId="556C0E68">
      <w:pPr>
        <w:pStyle w:val="7"/>
        <w:spacing w:before="224"/>
      </w:pPr>
    </w:p>
    <w:p w14:paraId="4BF655FB">
      <w:pPr>
        <w:pStyle w:val="2"/>
        <w:rPr>
          <w:b w:val="0"/>
        </w:rPr>
      </w:pPr>
      <w:bookmarkStart w:id="160" w:name="_Toc13312"/>
      <w:bookmarkStart w:id="161" w:name="_Toc16416"/>
      <w:bookmarkStart w:id="162" w:name="_Toc25011"/>
      <w:bookmarkStart w:id="163" w:name="_Toc27277"/>
      <w:r>
        <w:rPr>
          <w:b w:val="0"/>
        </w:rPr>
        <mc:AlternateContent>
          <mc:Choice Requires="wps">
            <w:drawing>
              <wp:anchor distT="0" distB="0" distL="0" distR="0" simplePos="0" relativeHeight="251680768" behindDoc="0" locked="0" layoutInCell="1" allowOverlap="1">
                <wp:simplePos x="0" y="0"/>
                <wp:positionH relativeFrom="page">
                  <wp:posOffset>837565</wp:posOffset>
                </wp:positionH>
                <wp:positionV relativeFrom="paragraph">
                  <wp:posOffset>-276225</wp:posOffset>
                </wp:positionV>
                <wp:extent cx="6096000" cy="9525"/>
                <wp:effectExtent l="0" t="0" r="0" b="0"/>
                <wp:wrapNone/>
                <wp:docPr id="452" name="Graphic 45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52" o:spid="_x0000_s1026" o:spt="100" style="position:absolute;left:0pt;margin-left:65.95pt;margin-top:-21.75pt;height:0.75pt;width:480pt;mso-position-horizontal-relative:page;z-index:251680768;mso-width-relative:page;mso-height-relative:page;" fillcolor="#000000" filled="t" stroked="f" coordsize="6096000,9525" o:gfxdata="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mbAkq2AAAAAwBAAAPAAAAAAAAAAEAIAAAACIAAABkcnMvZG93bnJldi54&#10;bWxQSwECFAAUAAAACACHTuJAibVNJjMCAAAEBQAADgAAAAAAAAABACAAAAAnAQAAZHJzL2Uyb0Rv&#10;Yy54bWxQSwUGAAAAAAYABgBZAQAAzAUAAAAA&#10;" path="m6095999,9524l0,9524,0,0,6095999,0,6095999,9524xe">
                <v:fill on="t" opacity="9763f" focussize="0,0"/>
                <v:stroke on="f"/>
                <v:imagedata o:title=""/>
                <o:lock v:ext="edit" aspectratio="f"/>
                <v:textbox inset="0mm,0mm,0mm,0mm"/>
              </v:shape>
            </w:pict>
          </mc:Fallback>
        </mc:AlternateContent>
      </w:r>
      <w:r>
        <w:rPr>
          <w:b w:val="0"/>
          <w:color w:val="0D0D0D"/>
          <w:spacing w:val="-2"/>
        </w:rPr>
        <w:t>Hypotheses</w:t>
      </w:r>
      <w:bookmarkEnd w:id="160"/>
      <w:bookmarkEnd w:id="161"/>
      <w:bookmarkEnd w:id="162"/>
      <w:bookmarkEnd w:id="163"/>
    </w:p>
    <w:p w14:paraId="154D0A1E">
      <w:pPr>
        <w:pStyle w:val="7"/>
        <w:rPr>
          <w:rFonts w:ascii="Segoe UI Semibold"/>
          <w:sz w:val="29"/>
        </w:rPr>
      </w:pPr>
      <w:r>
        <w:br w:type="column"/>
      </w:r>
    </w:p>
    <w:p w14:paraId="3EE1EA46">
      <w:pPr>
        <w:pStyle w:val="7"/>
        <w:rPr>
          <w:rFonts w:ascii="Segoe UI Semibold"/>
          <w:sz w:val="29"/>
        </w:rPr>
      </w:pPr>
    </w:p>
    <w:p w14:paraId="3F9734D0">
      <w:pPr>
        <w:pStyle w:val="7"/>
        <w:rPr>
          <w:rFonts w:ascii="Segoe UI Semibold"/>
          <w:sz w:val="29"/>
        </w:rPr>
      </w:pPr>
    </w:p>
    <w:p w14:paraId="1F808A38">
      <w:pPr>
        <w:pStyle w:val="7"/>
        <w:spacing w:before="219"/>
        <w:rPr>
          <w:rFonts w:ascii="Segoe UI Semibold"/>
          <w:sz w:val="29"/>
        </w:rPr>
      </w:pPr>
    </w:p>
    <w:p w14:paraId="65511FBE">
      <w:pPr>
        <w:spacing w:before="0"/>
        <w:ind w:left="1" w:right="4656" w:firstLine="0"/>
        <w:jc w:val="center"/>
        <w:rPr>
          <w:rFonts w:ascii="Times New Roman" w:hAnsi="Times New Roman"/>
          <w:sz w:val="29"/>
        </w:rPr>
      </w:pPr>
      <w:r>
        <w:rPr>
          <w:rFonts w:ascii="Arial" w:hAnsi="Arial"/>
          <w:i/>
          <w:color w:val="0D0D0D"/>
          <w:w w:val="110"/>
          <w:sz w:val="29"/>
        </w:rPr>
        <w:t>μ</w:t>
      </w:r>
      <w:r>
        <w:rPr>
          <w:rFonts w:ascii="Arial" w:hAnsi="Arial"/>
          <w:i/>
          <w:color w:val="0D0D0D"/>
          <w:spacing w:val="14"/>
          <w:w w:val="110"/>
          <w:sz w:val="29"/>
        </w:rPr>
        <w:t xml:space="preserve"> </w:t>
      </w:r>
      <w:r>
        <w:rPr>
          <w:rFonts w:ascii="Times New Roman" w:hAnsi="Times New Roman"/>
          <w:color w:val="0D0D0D"/>
          <w:w w:val="110"/>
          <w:sz w:val="29"/>
        </w:rPr>
        <w:t>=</w:t>
      </w:r>
      <w:r>
        <w:rPr>
          <w:rFonts w:ascii="Times New Roman" w:hAnsi="Times New Roman"/>
          <w:color w:val="0D0D0D"/>
          <w:spacing w:val="24"/>
          <w:w w:val="110"/>
          <w:sz w:val="29"/>
        </w:rPr>
        <w:t xml:space="preserve"> </w:t>
      </w:r>
      <w:r>
        <w:rPr>
          <w:rFonts w:ascii="Times New Roman" w:hAnsi="Times New Roman"/>
          <w:color w:val="0D0D0D"/>
          <w:spacing w:val="-4"/>
          <w:w w:val="110"/>
          <w:sz w:val="29"/>
        </w:rPr>
        <w:t>10000</w:t>
      </w:r>
    </w:p>
    <w:p w14:paraId="2DE0DE9F">
      <w:pPr>
        <w:pStyle w:val="7"/>
        <w:rPr>
          <w:rFonts w:ascii="Times New Roman"/>
          <w:sz w:val="29"/>
        </w:rPr>
      </w:pPr>
    </w:p>
    <w:p w14:paraId="07625152">
      <w:pPr>
        <w:pStyle w:val="7"/>
        <w:spacing w:before="228"/>
        <w:rPr>
          <w:rFonts w:ascii="Times New Roman"/>
          <w:sz w:val="29"/>
        </w:rPr>
      </w:pPr>
    </w:p>
    <w:p w14:paraId="67F3DE3B">
      <w:pPr>
        <w:spacing w:before="0"/>
        <w:ind w:left="0" w:right="4656" w:firstLine="0"/>
        <w:jc w:val="center"/>
        <w:rPr>
          <w:rFonts w:ascii="Times New Roman" w:hAnsi="Times New Roman"/>
          <w:sz w:val="29"/>
        </w:rPr>
      </w:pPr>
      <w:r>
        <w:rPr>
          <w:rFonts w:ascii="Times New Roman" w:hAnsi="Times New Roman"/>
          <w:sz w:val="29"/>
        </w:rPr>
        <mc:AlternateContent>
          <mc:Choice Requires="wpg">
            <w:drawing>
              <wp:anchor distT="0" distB="0" distL="0" distR="0" simplePos="0" relativeHeight="251681792" behindDoc="0" locked="0" layoutInCell="1" allowOverlap="1">
                <wp:simplePos x="0" y="0"/>
                <wp:positionH relativeFrom="page">
                  <wp:posOffset>6931025</wp:posOffset>
                </wp:positionH>
                <wp:positionV relativeFrom="paragraph">
                  <wp:posOffset>-1316355</wp:posOffset>
                </wp:positionV>
                <wp:extent cx="484505" cy="768350"/>
                <wp:effectExtent l="0" t="0" r="0" b="0"/>
                <wp:wrapNone/>
                <wp:docPr id="453" name="Group 453"/>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454" name="Graphic 454"/>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455" name="Graphic 455"/>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456" name="Image 456"/>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457" name="Image 457"/>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458" name="Image 458"/>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459" name="Image 459"/>
                          <pic:cNvPicPr/>
                        </pic:nvPicPr>
                        <pic:blipFill>
                          <a:blip r:embed="rId11" cstate="print"/>
                          <a:stretch>
                            <a:fillRect/>
                          </a:stretch>
                        </pic:blipFill>
                        <pic:spPr>
                          <a:xfrm>
                            <a:off x="469772" y="213359"/>
                            <a:ext cx="9524" cy="9524"/>
                          </a:xfrm>
                          <a:prstGeom prst="rect">
                            <a:avLst/>
                          </a:prstGeom>
                        </pic:spPr>
                      </pic:pic>
                      <wps:wsp>
                        <wps:cNvPr id="460" name="Graphic 460"/>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461" name="Image 461"/>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103.65pt;height:60.5pt;width:38.15pt;mso-position-horizontal-relative:page;z-index:251681792;mso-width-relative:page;mso-height-relative:page;" coordsize="484505,768350" o:gfxdata="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">
                <o:lock v:ext="edit" aspectratio="f"/>
                <v:shape id="Graphic 454" o:spid="_x0000_s1026" o:spt="100" style="position:absolute;left:0;top:0;height:768350;width:484505;" fillcolor="#000000" filled="t" stroked="f" coordsize="484505,768350" o:gfxdata="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e3t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455" o:spid="_x0000_s1026" o:spt="100" style="position:absolute;left:117347;top:213359;height:342900;width:361950;" fillcolor="#FFFFFF" filled="t" stroked="f" coordsize="361950,342900" o:gfxdata="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bHS&#10;+8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456" o:spid="_x0000_s1026" o:spt="75" type="#_x0000_t75" style="position:absolute;left:117347;top:546734;height:9524;width:9524;" filled="f" o:preferrelative="t" stroked="f" coordsize="21600,21600" o:gfxdata="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Jigm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457" o:spid="_x0000_s1026" o:spt="75" type="#_x0000_t75" style="position:absolute;left:469772;top:546734;height:9524;width:9524;" filled="f" o:preferrelative="t" stroked="f" coordsize="21600,21600" o:gfxdata="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qjb2/&#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458" o:spid="_x0000_s1026" o:spt="75" type="#_x0000_t75" style="position:absolute;left:117347;top:213359;height:9524;width:9524;" filled="f" o:preferrelative="t" stroked="f" coordsize="21600,21600" o:gfxdata="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1Gc+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459" o:spid="_x0000_s1026" o:spt="75" type="#_x0000_t75" style="position:absolute;left:469772;top:213359;height:9524;width:9524;" filled="f" o:preferrelative="t" stroked="f" coordsize="21600,21600" o:gfxdata="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5vFS/&#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460" o:spid="_x0000_s1026" o:spt="100" style="position:absolute;left:164972;top:251459;height:266700;width:266700;" fillcolor="#FFFFFF" filled="t" stroked="f" coordsize="266700,266700" o:gfxdata="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J7aHugAAANwA&#10;AAAPAAAAAAAAAAEAIAAAACIAAABkcnMvZG93bnJldi54bWxQSwECFAAUAAAACACHTuJAMy8FnjsA&#10;AAA5AAAAEAAAAAAAAAABACAAAAAJAQAAZHJzL3NoYXBleG1sLnhtbFBLBQYAAAAABgAGAFsBAACz&#10;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461" o:spid="_x0000_s1026" o:spt="75" type="#_x0000_t75" style="position:absolute;left:228076;top:308133;height:146923;width:143676;" filled="f" o:preferrelative="t" stroked="f" coordsize="21600,21600" o:gfxdata="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DvC9vQAA&#10;ANw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rFonts w:ascii="Arial" w:hAnsi="Arial"/>
          <w:i/>
          <w:color w:val="0D0D0D"/>
          <w:spacing w:val="-148"/>
          <w:w w:val="102"/>
          <w:sz w:val="29"/>
        </w:rPr>
        <w:t>x</w:t>
      </w:r>
      <w:r>
        <w:rPr>
          <w:rFonts w:ascii="Times New Roman" w:hAnsi="Times New Roman"/>
          <w:color w:val="0D0D0D"/>
          <w:w w:val="138"/>
          <w:sz w:val="29"/>
        </w:rPr>
        <w:t>ˉ</w:t>
      </w:r>
      <w:r>
        <w:rPr>
          <w:rFonts w:ascii="Times New Roman" w:hAnsi="Times New Roman"/>
          <w:color w:val="0D0D0D"/>
          <w:spacing w:val="25"/>
          <w:w w:val="120"/>
          <w:sz w:val="29"/>
        </w:rPr>
        <w:t xml:space="preserve"> </w:t>
      </w:r>
      <w:r>
        <w:rPr>
          <w:rFonts w:ascii="Times New Roman" w:hAnsi="Times New Roman"/>
          <w:color w:val="0D0D0D"/>
          <w:w w:val="120"/>
          <w:sz w:val="29"/>
        </w:rPr>
        <w:t>=</w:t>
      </w:r>
      <w:r>
        <w:rPr>
          <w:rFonts w:ascii="Times New Roman" w:hAnsi="Times New Roman"/>
          <w:color w:val="0D0D0D"/>
          <w:spacing w:val="22"/>
          <w:w w:val="120"/>
          <w:sz w:val="29"/>
        </w:rPr>
        <w:t xml:space="preserve"> </w:t>
      </w:r>
      <w:r>
        <w:rPr>
          <w:rFonts w:ascii="Times New Roman" w:hAnsi="Times New Roman"/>
          <w:color w:val="0D0D0D"/>
          <w:spacing w:val="-4"/>
          <w:w w:val="120"/>
          <w:sz w:val="29"/>
        </w:rPr>
        <w:t>9900</w:t>
      </w:r>
    </w:p>
    <w:p w14:paraId="4E43CE64">
      <w:pPr>
        <w:pStyle w:val="7"/>
        <w:rPr>
          <w:rFonts w:ascii="Times New Roman"/>
          <w:sz w:val="29"/>
        </w:rPr>
      </w:pPr>
    </w:p>
    <w:p w14:paraId="7C280AA0">
      <w:pPr>
        <w:pStyle w:val="7"/>
        <w:spacing w:before="213"/>
        <w:rPr>
          <w:rFonts w:ascii="Times New Roman"/>
          <w:sz w:val="29"/>
        </w:rPr>
      </w:pPr>
    </w:p>
    <w:p w14:paraId="2FB1DBEF">
      <w:pPr>
        <w:spacing w:before="0"/>
        <w:ind w:left="0" w:right="4656" w:firstLine="0"/>
        <w:jc w:val="center"/>
        <w:rPr>
          <w:rFonts w:ascii="Times New Roman" w:hAnsi="Times New Roman"/>
          <w:sz w:val="29"/>
        </w:rPr>
      </w:pPr>
      <w:r>
        <w:rPr>
          <w:rFonts w:ascii="Arial" w:hAnsi="Arial"/>
          <w:i/>
          <w:color w:val="0D0D0D"/>
          <w:w w:val="110"/>
          <w:sz w:val="29"/>
        </w:rPr>
        <w:t>σ</w:t>
      </w:r>
      <w:r>
        <w:rPr>
          <w:rFonts w:ascii="Arial" w:hAnsi="Arial"/>
          <w:i/>
          <w:color w:val="0D0D0D"/>
          <w:spacing w:val="3"/>
          <w:w w:val="115"/>
          <w:sz w:val="29"/>
        </w:rPr>
        <w:t xml:space="preserve"> </w:t>
      </w:r>
      <w:r>
        <w:rPr>
          <w:rFonts w:ascii="Times New Roman" w:hAnsi="Times New Roman"/>
          <w:color w:val="0D0D0D"/>
          <w:w w:val="115"/>
          <w:sz w:val="29"/>
        </w:rPr>
        <w:t>=</w:t>
      </w:r>
      <w:r>
        <w:rPr>
          <w:rFonts w:ascii="Times New Roman" w:hAnsi="Times New Roman"/>
          <w:color w:val="0D0D0D"/>
          <w:spacing w:val="1"/>
          <w:w w:val="115"/>
          <w:sz w:val="29"/>
        </w:rPr>
        <w:t xml:space="preserve"> </w:t>
      </w:r>
      <w:r>
        <w:rPr>
          <w:rFonts w:ascii="Times New Roman" w:hAnsi="Times New Roman"/>
          <w:color w:val="0D0D0D"/>
          <w:spacing w:val="-5"/>
          <w:w w:val="110"/>
          <w:sz w:val="29"/>
        </w:rPr>
        <w:t>120</w:t>
      </w:r>
    </w:p>
    <w:p w14:paraId="4C75568A">
      <w:pPr>
        <w:pStyle w:val="7"/>
        <w:rPr>
          <w:rFonts w:ascii="Times New Roman"/>
          <w:sz w:val="29"/>
        </w:rPr>
      </w:pPr>
    </w:p>
    <w:p w14:paraId="2DE75249">
      <w:pPr>
        <w:pStyle w:val="7"/>
        <w:spacing w:before="244"/>
        <w:rPr>
          <w:rFonts w:ascii="Times New Roman"/>
          <w:sz w:val="29"/>
        </w:rPr>
      </w:pPr>
    </w:p>
    <w:p w14:paraId="5CE9917F">
      <w:pPr>
        <w:spacing w:before="0"/>
        <w:ind w:left="0" w:right="4656" w:firstLine="0"/>
        <w:jc w:val="center"/>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30</w:t>
      </w:r>
    </w:p>
    <w:p w14:paraId="64B997B2">
      <w:pPr>
        <w:pStyle w:val="7"/>
        <w:rPr>
          <w:rFonts w:ascii="Times New Roman"/>
          <w:sz w:val="29"/>
        </w:rPr>
      </w:pPr>
    </w:p>
    <w:p w14:paraId="21CA9101">
      <w:pPr>
        <w:pStyle w:val="7"/>
        <w:spacing w:before="228"/>
        <w:rPr>
          <w:rFonts w:ascii="Times New Roman"/>
          <w:sz w:val="29"/>
        </w:rPr>
      </w:pPr>
    </w:p>
    <w:p w14:paraId="35CF687C">
      <w:pPr>
        <w:spacing w:before="0"/>
        <w:ind w:left="0" w:right="4656" w:firstLine="0"/>
        <w:jc w:val="center"/>
        <w:rPr>
          <w:rFonts w:ascii="Times New Roman" w:hAnsi="Times New Roman"/>
          <w:sz w:val="29"/>
        </w:rPr>
      </w:pPr>
      <w:r>
        <w:rPr>
          <w:rFonts w:ascii="Arial" w:hAnsi="Arial"/>
          <w:i/>
          <w:color w:val="0D0D0D"/>
          <w:w w:val="115"/>
          <w:sz w:val="29"/>
        </w:rPr>
        <w:t>α</w:t>
      </w:r>
      <w:r>
        <w:rPr>
          <w:rFonts w:ascii="Arial" w:hAnsi="Arial"/>
          <w:i/>
          <w:color w:val="0D0D0D"/>
          <w:spacing w:val="5"/>
          <w:w w:val="115"/>
          <w:sz w:val="29"/>
        </w:rPr>
        <w:t xml:space="preserve"> </w:t>
      </w:r>
      <w:r>
        <w:rPr>
          <w:rFonts w:ascii="Times New Roman" w:hAnsi="Times New Roman"/>
          <w:color w:val="0D0D0D"/>
          <w:w w:val="115"/>
          <w:sz w:val="29"/>
        </w:rPr>
        <w:t>=</w:t>
      </w:r>
      <w:r>
        <w:rPr>
          <w:rFonts w:ascii="Times New Roman" w:hAnsi="Times New Roman"/>
          <w:color w:val="0D0D0D"/>
          <w:spacing w:val="13"/>
          <w:w w:val="115"/>
          <w:sz w:val="29"/>
        </w:rPr>
        <w:t xml:space="preserve"> </w:t>
      </w:r>
      <w:r>
        <w:rPr>
          <w:rFonts w:ascii="Times New Roman" w:hAnsi="Times New Roman"/>
          <w:color w:val="0D0D0D"/>
          <w:spacing w:val="-4"/>
          <w:w w:val="115"/>
          <w:sz w:val="29"/>
        </w:rPr>
        <w:t>0.05</w:t>
      </w:r>
    </w:p>
    <w:p w14:paraId="6F8FFB5D">
      <w:pPr>
        <w:pStyle w:val="7"/>
        <w:rPr>
          <w:rFonts w:ascii="Times New Roman"/>
          <w:sz w:val="29"/>
        </w:rPr>
      </w:pPr>
    </w:p>
    <w:p w14:paraId="23F45E94">
      <w:pPr>
        <w:pStyle w:val="7"/>
        <w:rPr>
          <w:rFonts w:ascii="Times New Roman"/>
          <w:sz w:val="29"/>
        </w:rPr>
      </w:pPr>
    </w:p>
    <w:p w14:paraId="6F4CBAA1">
      <w:pPr>
        <w:pStyle w:val="7"/>
        <w:rPr>
          <w:rFonts w:ascii="Times New Roman"/>
          <w:sz w:val="29"/>
        </w:rPr>
      </w:pPr>
    </w:p>
    <w:p w14:paraId="17083229">
      <w:pPr>
        <w:pStyle w:val="7"/>
        <w:spacing w:before="266"/>
        <w:rPr>
          <w:rFonts w:ascii="Times New Roman"/>
          <w:sz w:val="29"/>
        </w:rPr>
      </w:pPr>
    </w:p>
    <w:p w14:paraId="6CB099EA">
      <w:pPr>
        <w:spacing w:before="0"/>
        <w:ind w:left="1" w:right="4656" w:firstLine="0"/>
        <w:jc w:val="center"/>
        <w:rPr>
          <w:rFonts w:ascii="Times New Roman" w:hAnsi="Times New Roman"/>
          <w:sz w:val="29"/>
        </w:rPr>
      </w:pPr>
      <w:r>
        <w:rPr>
          <w:rFonts w:ascii="Arial" w:hAnsi="Arial"/>
          <w:i/>
          <w:color w:val="0D0D0D"/>
          <w:w w:val="110"/>
          <w:sz w:val="29"/>
        </w:rPr>
        <w:t>H</w:t>
      </w:r>
      <w:r>
        <w:rPr>
          <w:rFonts w:ascii="Times New Roman" w:hAnsi="Times New Roman"/>
          <w:color w:val="0D0D0D"/>
          <w:w w:val="110"/>
          <w:sz w:val="29"/>
          <w:vertAlign w:val="subscript"/>
        </w:rPr>
        <w:t>0</w:t>
      </w:r>
      <w:r>
        <w:rPr>
          <w:rFonts w:ascii="Times New Roman" w:hAnsi="Times New Roman"/>
          <w:color w:val="0D0D0D"/>
          <w:spacing w:val="27"/>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2"/>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2"/>
          <w:w w:val="110"/>
          <w:sz w:val="29"/>
          <w:vertAlign w:val="baseline"/>
        </w:rPr>
        <w:t xml:space="preserve"> </w:t>
      </w:r>
      <w:r>
        <w:rPr>
          <w:rFonts w:ascii="Times New Roman" w:hAnsi="Times New Roman"/>
          <w:color w:val="0D0D0D"/>
          <w:spacing w:val="-4"/>
          <w:w w:val="110"/>
          <w:sz w:val="29"/>
          <w:vertAlign w:val="baseline"/>
        </w:rPr>
        <w:t>10000</w:t>
      </w:r>
    </w:p>
    <w:p w14:paraId="14951907">
      <w:pPr>
        <w:spacing w:before="266"/>
        <w:ind w:left="1" w:right="4656" w:firstLine="0"/>
        <w:jc w:val="center"/>
        <w:rPr>
          <w:rFonts w:ascii="Times New Roman" w:hAnsi="Times New Roman"/>
          <w:sz w:val="29"/>
        </w:rPr>
      </w:pPr>
      <w:r>
        <w:rPr>
          <w:rFonts w:ascii="Times New Roman" w:hAnsi="Times New Roman"/>
          <w:sz w:val="29"/>
        </w:rPr>
        <mc:AlternateContent>
          <mc:Choice Requires="wps">
            <w:drawing>
              <wp:anchor distT="0" distB="0" distL="0" distR="0" simplePos="0" relativeHeight="251720704" behindDoc="1" locked="0" layoutInCell="1" allowOverlap="1">
                <wp:simplePos x="0" y="0"/>
                <wp:positionH relativeFrom="page">
                  <wp:posOffset>361950</wp:posOffset>
                </wp:positionH>
                <wp:positionV relativeFrom="paragraph">
                  <wp:posOffset>354330</wp:posOffset>
                </wp:positionV>
                <wp:extent cx="7053580" cy="1029970"/>
                <wp:effectExtent l="0" t="0" r="0" b="0"/>
                <wp:wrapNone/>
                <wp:docPr id="462" name="Textbox 462"/>
                <wp:cNvGraphicFramePr/>
                <a:graphic xmlns:a="http://schemas.openxmlformats.org/drawingml/2006/main">
                  <a:graphicData uri="http://schemas.microsoft.com/office/word/2010/wordprocessingShape">
                    <wps:wsp>
                      <wps:cNvSpPr txBox="1"/>
                      <wps:spPr>
                        <a:xfrm>
                          <a:off x="0" y="0"/>
                          <a:ext cx="7053580" cy="1029969"/>
                        </a:xfrm>
                        <a:prstGeom prst="rect">
                          <a:avLst/>
                        </a:prstGeom>
                      </wps:spPr>
                      <wps:txbx>
                        <w:txbxContent>
                          <w:p w14:paraId="7DB40F55">
                            <w:pPr>
                              <w:pStyle w:val="7"/>
                              <w:spacing w:before="87"/>
                              <w:rPr>
                                <w:rFonts w:ascii="Times New Roman"/>
                              </w:rPr>
                            </w:pPr>
                          </w:p>
                          <w:p w14:paraId="309B0B13">
                            <w:pPr>
                              <w:pStyle w:val="7"/>
                              <w:spacing w:before="1" w:line="472" w:lineRule="auto"/>
                              <w:ind w:left="749" w:right="4038"/>
                            </w:pPr>
                            <w:r>
                              <w:rPr>
                                <w:color w:val="0D0D0D"/>
                              </w:rPr>
                              <w:t>Use</w:t>
                            </w:r>
                            <w:r>
                              <w:rPr>
                                <w:color w:val="0D0D0D"/>
                                <w:spacing w:val="-6"/>
                              </w:rPr>
                              <w:t xml:space="preserve"> </w:t>
                            </w:r>
                            <w:r>
                              <w:rPr>
                                <w:color w:val="0D0D0D"/>
                              </w:rPr>
                              <w:t>Z-test</w:t>
                            </w:r>
                            <w:r>
                              <w:rPr>
                                <w:color w:val="0D0D0D"/>
                                <w:spacing w:val="-6"/>
                              </w:rPr>
                              <w:t xml:space="preserve"> </w:t>
                            </w:r>
                            <w:r>
                              <w:rPr>
                                <w:color w:val="0D0D0D"/>
                              </w:rPr>
                              <w:t>because</w:t>
                            </w:r>
                            <w:r>
                              <w:rPr>
                                <w:color w:val="0D0D0D"/>
                                <w:spacing w:val="-6"/>
                              </w:rPr>
                              <w:t xml:space="preserve"> </w:t>
                            </w:r>
                            <w:r>
                              <w:rPr>
                                <w:color w:val="0D0D0D"/>
                              </w:rPr>
                              <w:t>population</w:t>
                            </w:r>
                            <w:r>
                              <w:rPr>
                                <w:color w:val="0D0D0D"/>
                                <w:spacing w:val="-6"/>
                              </w:rPr>
                              <w:t xml:space="preserve"> </w:t>
                            </w:r>
                            <w:r>
                              <w:rPr>
                                <w:color w:val="0D0D0D"/>
                              </w:rPr>
                              <w:t>standard</w:t>
                            </w:r>
                            <w:r>
                              <w:rPr>
                                <w:color w:val="0D0D0D"/>
                                <w:spacing w:val="-6"/>
                              </w:rPr>
                              <w:t xml:space="preserve"> </w:t>
                            </w:r>
                            <w:r>
                              <w:rPr>
                                <w:color w:val="0D0D0D"/>
                              </w:rPr>
                              <w:t>deviation</w:t>
                            </w:r>
                            <w:r>
                              <w:rPr>
                                <w:color w:val="0D0D0D"/>
                                <w:spacing w:val="-6"/>
                              </w:rPr>
                              <w:t xml:space="preserve"> </w:t>
                            </w:r>
                            <w:r>
                              <w:rPr>
                                <w:color w:val="0D0D0D"/>
                              </w:rPr>
                              <w:t>is</w:t>
                            </w:r>
                            <w:r>
                              <w:rPr>
                                <w:color w:val="0D0D0D"/>
                                <w:spacing w:val="-6"/>
                              </w:rPr>
                              <w:t xml:space="preserve"> </w:t>
                            </w:r>
                            <w:r>
                              <w:rPr>
                                <w:color w:val="0D0D0D"/>
                              </w:rPr>
                              <w:t>known. Test statistic:</w:t>
                            </w:r>
                          </w:p>
                        </w:txbxContent>
                      </wps:txbx>
                      <wps:bodyPr wrap="square" lIns="0" tIns="0" rIns="0" bIns="0" rtlCol="0">
                        <a:noAutofit/>
                      </wps:bodyPr>
                    </wps:wsp>
                  </a:graphicData>
                </a:graphic>
              </wp:anchor>
            </w:drawing>
          </mc:Choice>
          <mc:Fallback>
            <w:pict>
              <v:shape id="Textbox 462" o:spid="_x0000_s1026" o:spt="202" type="#_x0000_t202" style="position:absolute;left:0pt;margin-left:28.5pt;margin-top:27.9pt;height:81.1pt;width:555.4pt;mso-position-horizontal-relative:page;z-index:-251595776;mso-width-relative:page;mso-height-relative:page;" filled="f" stroked="f" coordsize="21600,21600" o:gfxdata="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X1ud9gAAAAKAQAADwAAAAAAAAABACAAAAAiAAAAZHJzL2Rvd25yZXYueG1sUEsBAhQAFAAA&#10;AAgAh07iQCi8KBW2AQAAeQMAAA4AAAAAAAAAAQAgAAAAJwEAAGRycy9lMm9Eb2MueG1sUEsFBgAA&#10;AAAGAAYAWQEAAE8FAAAAAA==&#10;">
                <v:fill on="f" focussize="0,0"/>
                <v:stroke on="f"/>
                <v:imagedata o:title=""/>
                <o:lock v:ext="edit" aspectratio="f"/>
                <v:textbox inset="0mm,0mm,0mm,0mm">
                  <w:txbxContent>
                    <w:p w14:paraId="7DB40F55">
                      <w:pPr>
                        <w:pStyle w:val="7"/>
                        <w:spacing w:before="87"/>
                        <w:rPr>
                          <w:rFonts w:ascii="Times New Roman"/>
                        </w:rPr>
                      </w:pPr>
                    </w:p>
                    <w:p w14:paraId="309B0B13">
                      <w:pPr>
                        <w:pStyle w:val="7"/>
                        <w:spacing w:before="1" w:line="472" w:lineRule="auto"/>
                        <w:ind w:left="749" w:right="4038"/>
                      </w:pPr>
                      <w:r>
                        <w:rPr>
                          <w:color w:val="0D0D0D"/>
                        </w:rPr>
                        <w:t>Use</w:t>
                      </w:r>
                      <w:r>
                        <w:rPr>
                          <w:color w:val="0D0D0D"/>
                          <w:spacing w:val="-6"/>
                        </w:rPr>
                        <w:t xml:space="preserve"> </w:t>
                      </w:r>
                      <w:r>
                        <w:rPr>
                          <w:color w:val="0D0D0D"/>
                        </w:rPr>
                        <w:t>Z-test</w:t>
                      </w:r>
                      <w:r>
                        <w:rPr>
                          <w:color w:val="0D0D0D"/>
                          <w:spacing w:val="-6"/>
                        </w:rPr>
                        <w:t xml:space="preserve"> </w:t>
                      </w:r>
                      <w:r>
                        <w:rPr>
                          <w:color w:val="0D0D0D"/>
                        </w:rPr>
                        <w:t>because</w:t>
                      </w:r>
                      <w:r>
                        <w:rPr>
                          <w:color w:val="0D0D0D"/>
                          <w:spacing w:val="-6"/>
                        </w:rPr>
                        <w:t xml:space="preserve"> </w:t>
                      </w:r>
                      <w:r>
                        <w:rPr>
                          <w:color w:val="0D0D0D"/>
                        </w:rPr>
                        <w:t>population</w:t>
                      </w:r>
                      <w:r>
                        <w:rPr>
                          <w:color w:val="0D0D0D"/>
                          <w:spacing w:val="-6"/>
                        </w:rPr>
                        <w:t xml:space="preserve"> </w:t>
                      </w:r>
                      <w:r>
                        <w:rPr>
                          <w:color w:val="0D0D0D"/>
                        </w:rPr>
                        <w:t>standard</w:t>
                      </w:r>
                      <w:r>
                        <w:rPr>
                          <w:color w:val="0D0D0D"/>
                          <w:spacing w:val="-6"/>
                        </w:rPr>
                        <w:t xml:space="preserve"> </w:t>
                      </w:r>
                      <w:r>
                        <w:rPr>
                          <w:color w:val="0D0D0D"/>
                        </w:rPr>
                        <w:t>deviation</w:t>
                      </w:r>
                      <w:r>
                        <w:rPr>
                          <w:color w:val="0D0D0D"/>
                          <w:spacing w:val="-6"/>
                        </w:rPr>
                        <w:t xml:space="preserve"> </w:t>
                      </w:r>
                      <w:r>
                        <w:rPr>
                          <w:color w:val="0D0D0D"/>
                        </w:rPr>
                        <w:t>is</w:t>
                      </w:r>
                      <w:r>
                        <w:rPr>
                          <w:color w:val="0D0D0D"/>
                          <w:spacing w:val="-6"/>
                        </w:rPr>
                        <w:t xml:space="preserve"> </w:t>
                      </w:r>
                      <w:r>
                        <w:rPr>
                          <w:color w:val="0D0D0D"/>
                        </w:rPr>
                        <w:t>known. Test statistic:</w:t>
                      </w:r>
                    </w:p>
                  </w:txbxContent>
                </v:textbox>
              </v:shape>
            </w:pict>
          </mc:Fallback>
        </mc:AlternateContent>
      </w:r>
      <w:r>
        <w:rPr>
          <w:rFonts w:ascii="Times New Roman" w:hAnsi="Times New Roman"/>
          <w:sz w:val="29"/>
        </w:rPr>
        <mc:AlternateContent>
          <mc:Choice Requires="wpg">
            <w:drawing>
              <wp:anchor distT="0" distB="0" distL="0" distR="0" simplePos="0" relativeHeight="251682816" behindDoc="0" locked="0" layoutInCell="1" allowOverlap="1">
                <wp:simplePos x="0" y="0"/>
                <wp:positionH relativeFrom="page">
                  <wp:posOffset>361950</wp:posOffset>
                </wp:positionH>
                <wp:positionV relativeFrom="paragraph">
                  <wp:posOffset>354330</wp:posOffset>
                </wp:positionV>
                <wp:extent cx="7053580" cy="1029970"/>
                <wp:effectExtent l="0" t="0" r="0" b="0"/>
                <wp:wrapNone/>
                <wp:docPr id="463" name="Group 463"/>
                <wp:cNvGraphicFramePr/>
                <a:graphic xmlns:a="http://schemas.openxmlformats.org/drawingml/2006/main">
                  <a:graphicData uri="http://schemas.microsoft.com/office/word/2010/wordprocessingGroup">
                    <wpg:wgp>
                      <wpg:cNvGrpSpPr/>
                      <wpg:grpSpPr>
                        <a:xfrm>
                          <a:off x="0" y="0"/>
                          <a:ext cx="7053580" cy="1029969"/>
                          <a:chOff x="0" y="0"/>
                          <a:chExt cx="7053580" cy="1029969"/>
                        </a:xfrm>
                      </wpg:grpSpPr>
                      <wps:wsp>
                        <wps:cNvPr id="464" name="Graphic 464"/>
                        <wps:cNvSpPr/>
                        <wps:spPr>
                          <a:xfrm>
                            <a:off x="0" y="0"/>
                            <a:ext cx="7053580" cy="1029969"/>
                          </a:xfrm>
                          <a:custGeom>
                            <a:avLst/>
                            <a:gdLst/>
                            <a:ahLst/>
                            <a:cxnLst/>
                            <a:rect l="l" t="t" r="r" b="b"/>
                            <a:pathLst>
                              <a:path w="7053580" h="1029969">
                                <a:moveTo>
                                  <a:pt x="0" y="0"/>
                                </a:moveTo>
                                <a:lnTo>
                                  <a:pt x="7053262" y="0"/>
                                </a:lnTo>
                                <a:lnTo>
                                  <a:pt x="7053262" y="1029652"/>
                                </a:lnTo>
                                <a:lnTo>
                                  <a:pt x="0" y="1029652"/>
                                </a:lnTo>
                                <a:lnTo>
                                  <a:pt x="0" y="0"/>
                                </a:lnTo>
                                <a:close/>
                              </a:path>
                            </a:pathLst>
                          </a:custGeom>
                          <a:solidFill>
                            <a:srgbClr val="000000">
                              <a:alpha val="1959"/>
                            </a:srgbClr>
                          </a:solidFill>
                        </wps:spPr>
                        <wps:bodyPr wrap="square" lIns="0" tIns="0" rIns="0" bIns="0" rtlCol="0">
                          <a:noAutofit/>
                        </wps:bodyPr>
                      </wps:wsp>
                      <wps:wsp>
                        <wps:cNvPr id="465" name="Graphic 465"/>
                        <wps:cNvSpPr/>
                        <wps:spPr>
                          <a:xfrm>
                            <a:off x="589295" y="1024889"/>
                            <a:ext cx="5869940" cy="5080"/>
                          </a:xfrm>
                          <a:custGeom>
                            <a:avLst/>
                            <a:gdLst/>
                            <a:ahLst/>
                            <a:cxnLst/>
                            <a:rect l="l" t="t" r="r" b="b"/>
                            <a:pathLst>
                              <a:path w="5869940" h="5080">
                                <a:moveTo>
                                  <a:pt x="5869906" y="4762"/>
                                </a:moveTo>
                                <a:lnTo>
                                  <a:pt x="0" y="4762"/>
                                </a:lnTo>
                                <a:lnTo>
                                  <a:pt x="7764" y="3111"/>
                                </a:lnTo>
                                <a:lnTo>
                                  <a:pt x="15604" y="1750"/>
                                </a:lnTo>
                                <a:lnTo>
                                  <a:pt x="23482" y="777"/>
                                </a:lnTo>
                                <a:lnTo>
                                  <a:pt x="31399" y="194"/>
                                </a:lnTo>
                                <a:lnTo>
                                  <a:pt x="39354" y="0"/>
                                </a:lnTo>
                                <a:lnTo>
                                  <a:pt x="5830553" y="0"/>
                                </a:lnTo>
                                <a:lnTo>
                                  <a:pt x="5869906" y="4762"/>
                                </a:lnTo>
                                <a:close/>
                              </a:path>
                            </a:pathLst>
                          </a:custGeom>
                          <a:solidFill>
                            <a:srgbClr val="000000">
                              <a:alpha val="7058"/>
                            </a:srgbClr>
                          </a:solidFill>
                        </wps:spPr>
                        <wps:bodyPr wrap="square" lIns="0" tIns="0" rIns="0" bIns="0" rtlCol="0">
                          <a:noAutofit/>
                        </wps:bodyPr>
                      </wps:wsp>
                    </wpg:wgp>
                  </a:graphicData>
                </a:graphic>
              </wp:anchor>
            </w:drawing>
          </mc:Choice>
          <mc:Fallback>
            <w:pict>
              <v:group id="_x0000_s1026" o:spid="_x0000_s1026" o:spt="203" style="position:absolute;left:0pt;margin-left:28.5pt;margin-top:27.9pt;height:81.1pt;width:555.4pt;mso-position-horizontal-relative:page;z-index:251682816;mso-width-relative:page;mso-height-relative:page;" coordsize="7053580,1029969" o:gfxdata="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PePFjNkAAAAKAQAADwAAAAAAAAABACAAAAAi&#10;AAAAZHJzL2Rvd25yZXYueG1sUEsBAhQAFAAAAAgAh07iQPYkWt8mAwAAFwoAAA4AAAAAAAAAAQAg&#10;AAAAKAEAAGRycy9lMm9Eb2MueG1sUEsFBgAAAAAGAAYAWQEAAMAGAAAAAA==&#10;">
                <o:lock v:ext="edit" aspectratio="f"/>
                <v:shape id="Graphic 464" o:spid="_x0000_s1026" o:spt="100" style="position:absolute;left:0;top:0;height:1029969;width:7053580;" fillcolor="#000000" filled="t" stroked="f" coordsize="7053580,1029969" o:gfxdata="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J00e/&#10;AAAA3AAAAA8AAAAAAAAAAQAgAAAAIgAAAGRycy9kb3ducmV2LnhtbFBLAQIUABQAAAAIAIdO4kAz&#10;LwWeOwAAADkAAAAQAAAAAAAAAAEAIAAAAA4BAABkcnMvc2hhcGV4bWwueG1sUEsFBgAAAAAGAAYA&#10;WwEAALgDAAAAAA==&#10;" path="m0,0l7053262,0,7053262,1029652,0,1029652,0,0xe">
                  <v:fill on="t" opacity="1283f" focussize="0,0"/>
                  <v:stroke on="f"/>
                  <v:imagedata o:title=""/>
                  <o:lock v:ext="edit" aspectratio="f"/>
                  <v:textbox inset="0mm,0mm,0mm,0mm"/>
                </v:shape>
                <v:shape id="Graphic 465" o:spid="_x0000_s1026" o:spt="100" style="position:absolute;left:589295;top:1024889;height:5080;width:5869940;" fillcolor="#000000" filled="t" stroked="f" coordsize="5869940,5080" o:gfxdata="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JONI&#10;wAAAANwAAAAPAAAAAAAAAAEAIAAAACIAAABkcnMvZG93bnJldi54bWxQSwECFAAUAAAACACHTuJA&#10;My8FnjsAAAA5AAAAEAAAAAAAAAABACAAAAAPAQAAZHJzL3NoYXBleG1sLnhtbFBLBQYAAAAABgAG&#10;AFsBAAC5AwAAAAA=&#10;" path="m5869906,4762l0,4762,7764,3111,15604,1750,23482,777,31399,194,39354,0,5830553,0,5869906,4762xe">
                  <v:fill on="t" opacity="4625f" focussize="0,0"/>
                  <v:stroke on="f"/>
                  <v:imagedata o:title=""/>
                  <o:lock v:ext="edit" aspectratio="f"/>
                  <v:textbox inset="0mm,0mm,0mm,0mm"/>
                </v:shape>
              </v:group>
            </w:pict>
          </mc:Fallback>
        </mc:AlternateContent>
      </w:r>
      <w:r>
        <w:rPr>
          <w:rFonts w:ascii="Arial" w:hAnsi="Arial"/>
          <w:i/>
          <w:color w:val="0D0D0D"/>
          <w:w w:val="110"/>
          <w:sz w:val="29"/>
        </w:rPr>
        <w:t>H</w:t>
      </w:r>
      <w:r>
        <w:rPr>
          <w:rFonts w:ascii="Times New Roman" w:hAnsi="Times New Roman"/>
          <w:color w:val="0D0D0D"/>
          <w:w w:val="110"/>
          <w:sz w:val="29"/>
          <w:vertAlign w:val="subscript"/>
        </w:rPr>
        <w:t>1</w:t>
      </w:r>
      <w:r>
        <w:rPr>
          <w:rFonts w:ascii="Times New Roman" w:hAnsi="Times New Roman"/>
          <w:color w:val="0D0D0D"/>
          <w:spacing w:val="27"/>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2"/>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0"/>
          <w:sz w:val="29"/>
          <w:vertAlign w:val="baseline"/>
        </w:rPr>
        <w:t xml:space="preserve"> </w:t>
      </w:r>
      <w:r>
        <w:rPr>
          <w:rFonts w:ascii="Times New Roman" w:hAnsi="Times New Roman"/>
          <w:color w:val="0D0D0D"/>
          <w:w w:val="110"/>
          <w:sz w:val="29"/>
          <w:vertAlign w:val="baseline"/>
        </w:rPr>
        <w:t>&lt;</w:t>
      </w:r>
      <w:r>
        <w:rPr>
          <w:rFonts w:ascii="Times New Roman" w:hAnsi="Times New Roman"/>
          <w:color w:val="0D0D0D"/>
          <w:spacing w:val="12"/>
          <w:w w:val="110"/>
          <w:sz w:val="29"/>
          <w:vertAlign w:val="baseline"/>
        </w:rPr>
        <w:t xml:space="preserve"> </w:t>
      </w:r>
      <w:r>
        <w:rPr>
          <w:rFonts w:ascii="Times New Roman" w:hAnsi="Times New Roman"/>
          <w:color w:val="0D0D0D"/>
          <w:spacing w:val="-4"/>
          <w:w w:val="110"/>
          <w:sz w:val="29"/>
          <w:vertAlign w:val="baseline"/>
        </w:rPr>
        <w:t>10000</w:t>
      </w:r>
    </w:p>
    <w:p w14:paraId="7CD17046">
      <w:pPr>
        <w:spacing w:after="0"/>
        <w:jc w:val="center"/>
        <w:rPr>
          <w:rFonts w:ascii="Times New Roman" w:hAnsi="Times New Roman"/>
          <w:sz w:val="29"/>
        </w:rPr>
        <w:sectPr>
          <w:type w:val="continuous"/>
          <w:pgSz w:w="12240" w:h="15840"/>
          <w:pgMar w:top="1820" w:right="360" w:bottom="280" w:left="360" w:header="720" w:footer="720" w:gutter="0"/>
          <w:cols w:equalWidth="0" w:num="2">
            <w:col w:w="4618" w:space="40"/>
            <w:col w:w="6862"/>
          </w:cols>
        </w:sectPr>
      </w:pPr>
    </w:p>
    <w:p w14:paraId="4BA74FD0">
      <w:pPr>
        <w:pStyle w:val="7"/>
        <w:rPr>
          <w:rFonts w:ascii="Times New Roman"/>
          <w:sz w:val="20"/>
        </w:rPr>
      </w:pPr>
    </w:p>
    <w:p w14:paraId="5ABF8121">
      <w:pPr>
        <w:pStyle w:val="7"/>
        <w:rPr>
          <w:rFonts w:ascii="Times New Roman"/>
          <w:sz w:val="20"/>
        </w:rPr>
      </w:pPr>
    </w:p>
    <w:p w14:paraId="6EE3A3D8">
      <w:pPr>
        <w:pStyle w:val="7"/>
        <w:rPr>
          <w:rFonts w:ascii="Times New Roman"/>
          <w:sz w:val="20"/>
        </w:rPr>
      </w:pPr>
    </w:p>
    <w:p w14:paraId="6CBCA2A2">
      <w:pPr>
        <w:pStyle w:val="7"/>
        <w:rPr>
          <w:rFonts w:ascii="Times New Roman"/>
          <w:sz w:val="20"/>
        </w:rPr>
      </w:pPr>
    </w:p>
    <w:p w14:paraId="67D0D0C7">
      <w:pPr>
        <w:pStyle w:val="7"/>
        <w:spacing w:before="163"/>
        <w:rPr>
          <w:rFonts w:ascii="Times New Roman"/>
          <w:sz w:val="20"/>
        </w:rPr>
      </w:pPr>
    </w:p>
    <w:tbl>
      <w:tblPr>
        <w:tblStyle w:val="6"/>
        <w:tblW w:w="0" w:type="auto"/>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78"/>
        <w:gridCol w:w="473"/>
      </w:tblGrid>
      <w:tr w14:paraId="070A0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23C5209E">
            <w:pPr>
              <w:pStyle w:val="11"/>
              <w:spacing w:before="0" w:line="192" w:lineRule="exact"/>
              <w:rPr>
                <w:rFonts w:ascii="Arial"/>
                <w:i/>
                <w:sz w:val="19"/>
              </w:rPr>
            </w:pPr>
            <w:r>
              <w:rPr>
                <w:rFonts w:ascii="Arial"/>
                <w:i/>
                <w:color w:val="5C5C5C"/>
                <w:spacing w:val="-10"/>
                <w:w w:val="120"/>
                <w:sz w:val="19"/>
              </w:rPr>
              <w:t>x</w:t>
            </w:r>
          </w:p>
        </w:tc>
        <w:tc>
          <w:tcPr>
            <w:tcW w:w="473" w:type="dxa"/>
          </w:tcPr>
          <w:p w14:paraId="156F0A94">
            <w:pPr>
              <w:pStyle w:val="11"/>
              <w:spacing w:before="9"/>
              <w:ind w:left="157"/>
              <w:jc w:val="center"/>
              <w:rPr>
                <w:sz w:val="16"/>
              </w:rPr>
            </w:pPr>
            <w:r>
              <w:rPr>
                <w:color w:val="0D0D0D"/>
                <w:spacing w:val="-5"/>
                <w:w w:val="105"/>
                <w:sz w:val="16"/>
              </w:rPr>
              <w:t>1.2</w:t>
            </w:r>
          </w:p>
        </w:tc>
      </w:tr>
      <w:tr w14:paraId="05162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9" w:hRule="atLeast"/>
        </w:trPr>
        <w:tc>
          <w:tcPr>
            <w:tcW w:w="378" w:type="dxa"/>
          </w:tcPr>
          <w:p w14:paraId="0BDD8F88">
            <w:pPr>
              <w:pStyle w:val="11"/>
              <w:spacing w:before="102"/>
              <w:rPr>
                <w:rFonts w:ascii="Arial" w:hAnsi="Arial"/>
                <w:i/>
                <w:sz w:val="19"/>
              </w:rPr>
            </w:pPr>
            <w:r>
              <w:rPr>
                <w:rFonts w:ascii="Arial" w:hAnsi="Arial"/>
                <w:i/>
                <w:color w:val="5C5C5C"/>
                <w:spacing w:val="-10"/>
                <w:w w:val="115"/>
                <w:sz w:val="19"/>
              </w:rPr>
              <w:t>μ</w:t>
            </w:r>
          </w:p>
        </w:tc>
        <w:tc>
          <w:tcPr>
            <w:tcW w:w="473" w:type="dxa"/>
          </w:tcPr>
          <w:p w14:paraId="39C03C31">
            <w:pPr>
              <w:pStyle w:val="11"/>
              <w:spacing w:before="137"/>
              <w:ind w:left="157"/>
              <w:jc w:val="center"/>
              <w:rPr>
                <w:sz w:val="16"/>
              </w:rPr>
            </w:pPr>
            <w:r>
              <w:rPr>
                <w:color w:val="0D0D0D"/>
                <w:spacing w:val="-5"/>
                <w:w w:val="105"/>
                <w:sz w:val="16"/>
              </w:rPr>
              <w:t>0.0</w:t>
            </w:r>
          </w:p>
        </w:tc>
      </w:tr>
      <w:tr w14:paraId="40BF7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5624DCE5">
            <w:pPr>
              <w:pStyle w:val="11"/>
              <w:spacing w:before="102"/>
              <w:rPr>
                <w:rFonts w:ascii="Arial" w:hAnsi="Arial"/>
                <w:i/>
                <w:sz w:val="19"/>
              </w:rPr>
            </w:pPr>
            <w:r>
              <w:rPr>
                <w:rFonts w:ascii="Arial" w:hAnsi="Arial"/>
                <w:i/>
                <w:color w:val="5C5C5C"/>
                <w:spacing w:val="-10"/>
                <w:sz w:val="19"/>
              </w:rPr>
              <w:t>σ</w:t>
            </w:r>
          </w:p>
        </w:tc>
        <w:tc>
          <w:tcPr>
            <w:tcW w:w="473" w:type="dxa"/>
          </w:tcPr>
          <w:p w14:paraId="0682DBDD">
            <w:pPr>
              <w:pStyle w:val="11"/>
              <w:spacing w:before="137" w:line="194" w:lineRule="exact"/>
              <w:ind w:left="157"/>
              <w:jc w:val="center"/>
              <w:rPr>
                <w:sz w:val="16"/>
              </w:rPr>
            </w:pPr>
            <w:r>
              <w:rPr>
                <w:color w:val="0D0D0D"/>
                <w:spacing w:val="-5"/>
                <w:w w:val="105"/>
                <w:sz w:val="16"/>
              </w:rPr>
              <w:t>1.0</w:t>
            </w:r>
          </w:p>
        </w:tc>
      </w:tr>
    </w:tbl>
    <w:p w14:paraId="52F6115E">
      <w:pPr>
        <w:pStyle w:val="7"/>
        <w:rPr>
          <w:rFonts w:ascii="Times New Roman"/>
          <w:sz w:val="20"/>
        </w:rPr>
      </w:pPr>
    </w:p>
    <w:p w14:paraId="04DE1F5E">
      <w:pPr>
        <w:pStyle w:val="7"/>
        <w:rPr>
          <w:rFonts w:ascii="Times New Roman"/>
          <w:sz w:val="20"/>
        </w:rPr>
      </w:pPr>
    </w:p>
    <w:p w14:paraId="64028849">
      <w:pPr>
        <w:pStyle w:val="7"/>
        <w:rPr>
          <w:rFonts w:ascii="Times New Roman"/>
          <w:sz w:val="20"/>
        </w:rPr>
      </w:pPr>
    </w:p>
    <w:p w14:paraId="4B3D9383">
      <w:pPr>
        <w:pStyle w:val="7"/>
        <w:rPr>
          <w:rFonts w:ascii="Times New Roman"/>
          <w:sz w:val="20"/>
        </w:rPr>
      </w:pPr>
    </w:p>
    <w:p w14:paraId="10D0058D">
      <w:pPr>
        <w:pStyle w:val="7"/>
        <w:rPr>
          <w:rFonts w:ascii="Times New Roman"/>
          <w:sz w:val="20"/>
        </w:rPr>
      </w:pPr>
    </w:p>
    <w:p w14:paraId="1C79F0E0">
      <w:pPr>
        <w:pStyle w:val="7"/>
        <w:rPr>
          <w:rFonts w:ascii="Times New Roman"/>
          <w:sz w:val="20"/>
        </w:rPr>
      </w:pPr>
    </w:p>
    <w:p w14:paraId="3BEC1AE6">
      <w:pPr>
        <w:pStyle w:val="7"/>
        <w:rPr>
          <w:rFonts w:ascii="Times New Roman"/>
          <w:sz w:val="20"/>
        </w:rPr>
      </w:pPr>
    </w:p>
    <w:p w14:paraId="0874233E">
      <w:pPr>
        <w:pStyle w:val="7"/>
        <w:rPr>
          <w:rFonts w:ascii="Times New Roman"/>
          <w:sz w:val="20"/>
        </w:rPr>
      </w:pPr>
    </w:p>
    <w:p w14:paraId="52A239DA">
      <w:pPr>
        <w:pStyle w:val="7"/>
        <w:rPr>
          <w:rFonts w:ascii="Times New Roman"/>
          <w:sz w:val="20"/>
        </w:rPr>
      </w:pPr>
    </w:p>
    <w:p w14:paraId="76BC4596">
      <w:pPr>
        <w:pStyle w:val="7"/>
        <w:rPr>
          <w:rFonts w:ascii="Times New Roman"/>
          <w:sz w:val="20"/>
        </w:rPr>
      </w:pPr>
    </w:p>
    <w:p w14:paraId="26B66609">
      <w:pPr>
        <w:pStyle w:val="7"/>
        <w:rPr>
          <w:rFonts w:ascii="Times New Roman"/>
          <w:sz w:val="20"/>
        </w:rPr>
      </w:pPr>
    </w:p>
    <w:p w14:paraId="02FCE485">
      <w:pPr>
        <w:pStyle w:val="7"/>
        <w:rPr>
          <w:rFonts w:ascii="Times New Roman"/>
          <w:sz w:val="20"/>
        </w:rPr>
      </w:pPr>
    </w:p>
    <w:p w14:paraId="681AC8DD">
      <w:pPr>
        <w:pStyle w:val="7"/>
        <w:rPr>
          <w:rFonts w:ascii="Times New Roman"/>
          <w:sz w:val="20"/>
        </w:rPr>
      </w:pPr>
    </w:p>
    <w:p w14:paraId="61FE9440">
      <w:pPr>
        <w:pStyle w:val="7"/>
        <w:rPr>
          <w:rFonts w:ascii="Times New Roman"/>
          <w:sz w:val="20"/>
        </w:rPr>
      </w:pPr>
    </w:p>
    <w:p w14:paraId="67891B16">
      <w:pPr>
        <w:pStyle w:val="7"/>
        <w:spacing w:before="156"/>
        <w:rPr>
          <w:rFonts w:ascii="Times New Roman"/>
          <w:sz w:val="20"/>
        </w:rPr>
      </w:pPr>
    </w:p>
    <w:p w14:paraId="7652B6F9">
      <w:pPr>
        <w:pStyle w:val="7"/>
        <w:spacing w:after="0"/>
        <w:rPr>
          <w:rFonts w:ascii="Times New Roman"/>
          <w:sz w:val="20"/>
        </w:rPr>
        <w:sectPr>
          <w:pgSz w:w="12240" w:h="15840"/>
          <w:pgMar w:top="560" w:right="360" w:bottom="280" w:left="360" w:header="720" w:footer="720" w:gutter="0"/>
          <w:cols w:space="720" w:num="1"/>
        </w:sectPr>
      </w:pPr>
    </w:p>
    <w:p w14:paraId="62128299">
      <w:pPr>
        <w:pStyle w:val="7"/>
        <w:spacing w:before="100"/>
        <w:ind w:left="959"/>
      </w:pPr>
      <w:r>
        <mc:AlternateContent>
          <mc:Choice Requires="wpg">
            <w:drawing>
              <wp:anchor distT="0" distB="0" distL="0" distR="0" simplePos="0" relativeHeight="251721728" behindDoc="1" locked="0" layoutInCell="1" allowOverlap="1">
                <wp:simplePos x="0" y="0"/>
                <wp:positionH relativeFrom="page">
                  <wp:posOffset>361950</wp:posOffset>
                </wp:positionH>
                <wp:positionV relativeFrom="paragraph">
                  <wp:posOffset>-3867150</wp:posOffset>
                </wp:positionV>
                <wp:extent cx="7053580" cy="3758565"/>
                <wp:effectExtent l="0" t="0" r="0" b="0"/>
                <wp:wrapNone/>
                <wp:docPr id="466" name="Group 466"/>
                <wp:cNvGraphicFramePr/>
                <a:graphic xmlns:a="http://schemas.openxmlformats.org/drawingml/2006/main">
                  <a:graphicData uri="http://schemas.microsoft.com/office/word/2010/wordprocessingGroup">
                    <wpg:wgp>
                      <wpg:cNvGrpSpPr/>
                      <wpg:grpSpPr>
                        <a:xfrm>
                          <a:off x="0" y="0"/>
                          <a:ext cx="7053580" cy="3758565"/>
                          <a:chOff x="0" y="0"/>
                          <a:chExt cx="7053580" cy="3758565"/>
                        </a:xfrm>
                      </wpg:grpSpPr>
                      <wps:wsp>
                        <wps:cNvPr id="467" name="Graphic 467"/>
                        <wps:cNvSpPr/>
                        <wps:spPr>
                          <a:xfrm>
                            <a:off x="0" y="0"/>
                            <a:ext cx="7053580" cy="3378200"/>
                          </a:xfrm>
                          <a:custGeom>
                            <a:avLst/>
                            <a:gdLst/>
                            <a:ahLst/>
                            <a:cxnLst/>
                            <a:rect l="l" t="t" r="r" b="b"/>
                            <a:pathLst>
                              <a:path w="7053580" h="3378200">
                                <a:moveTo>
                                  <a:pt x="7053262" y="3377945"/>
                                </a:moveTo>
                                <a:lnTo>
                                  <a:pt x="0" y="3377945"/>
                                </a:lnTo>
                                <a:lnTo>
                                  <a:pt x="0" y="0"/>
                                </a:lnTo>
                                <a:lnTo>
                                  <a:pt x="7053262" y="0"/>
                                </a:lnTo>
                                <a:lnTo>
                                  <a:pt x="7053262" y="9524"/>
                                </a:lnTo>
                                <a:lnTo>
                                  <a:pt x="628649" y="9524"/>
                                </a:lnTo>
                                <a:lnTo>
                                  <a:pt x="614575" y="10204"/>
                                </a:lnTo>
                                <a:lnTo>
                                  <a:pt x="573973" y="20400"/>
                                </a:lnTo>
                                <a:lnTo>
                                  <a:pt x="538054" y="41900"/>
                                </a:lnTo>
                                <a:lnTo>
                                  <a:pt x="509831" y="73007"/>
                                </a:lnTo>
                                <a:lnTo>
                                  <a:pt x="491892" y="110987"/>
                                </a:lnTo>
                                <a:lnTo>
                                  <a:pt x="485774" y="152399"/>
                                </a:lnTo>
                                <a:lnTo>
                                  <a:pt x="485774" y="2114549"/>
                                </a:lnTo>
                                <a:lnTo>
                                  <a:pt x="491892" y="2155962"/>
                                </a:lnTo>
                                <a:lnTo>
                                  <a:pt x="509831" y="2193941"/>
                                </a:lnTo>
                                <a:lnTo>
                                  <a:pt x="538054" y="2225049"/>
                                </a:lnTo>
                                <a:lnTo>
                                  <a:pt x="573973" y="2246548"/>
                                </a:lnTo>
                                <a:lnTo>
                                  <a:pt x="614575" y="2256745"/>
                                </a:lnTo>
                                <a:lnTo>
                                  <a:pt x="628649" y="2257424"/>
                                </a:lnTo>
                                <a:lnTo>
                                  <a:pt x="7053262" y="2257424"/>
                                </a:lnTo>
                                <a:lnTo>
                                  <a:pt x="7053262" y="3377945"/>
                                </a:lnTo>
                                <a:close/>
                              </a:path>
                              <a:path w="7053580" h="3378200">
                                <a:moveTo>
                                  <a:pt x="7053262" y="2257424"/>
                                </a:moveTo>
                                <a:lnTo>
                                  <a:pt x="6419849" y="2257424"/>
                                </a:lnTo>
                                <a:lnTo>
                                  <a:pt x="6433924" y="2256745"/>
                                </a:lnTo>
                                <a:lnTo>
                                  <a:pt x="6447728" y="2254705"/>
                                </a:lnTo>
                                <a:lnTo>
                                  <a:pt x="6487268" y="2240534"/>
                                </a:lnTo>
                                <a:lnTo>
                                  <a:pt x="6520877" y="2215577"/>
                                </a:lnTo>
                                <a:lnTo>
                                  <a:pt x="6545834" y="2181968"/>
                                </a:lnTo>
                                <a:lnTo>
                                  <a:pt x="6560005" y="2142428"/>
                                </a:lnTo>
                                <a:lnTo>
                                  <a:pt x="6562724" y="2114549"/>
                                </a:lnTo>
                                <a:lnTo>
                                  <a:pt x="6562724" y="152399"/>
                                </a:lnTo>
                                <a:lnTo>
                                  <a:pt x="6556606" y="110987"/>
                                </a:lnTo>
                                <a:lnTo>
                                  <a:pt x="6538667" y="73007"/>
                                </a:lnTo>
                                <a:lnTo>
                                  <a:pt x="6510444" y="41900"/>
                                </a:lnTo>
                                <a:lnTo>
                                  <a:pt x="6474524" y="20400"/>
                                </a:lnTo>
                                <a:lnTo>
                                  <a:pt x="6433924" y="10204"/>
                                </a:lnTo>
                                <a:lnTo>
                                  <a:pt x="6419849" y="9524"/>
                                </a:lnTo>
                                <a:lnTo>
                                  <a:pt x="7053262" y="9524"/>
                                </a:lnTo>
                                <a:lnTo>
                                  <a:pt x="7053262" y="2257424"/>
                                </a:lnTo>
                                <a:close/>
                              </a:path>
                            </a:pathLst>
                          </a:custGeom>
                          <a:solidFill>
                            <a:srgbClr val="000000">
                              <a:alpha val="1959"/>
                            </a:srgbClr>
                          </a:solidFill>
                        </wps:spPr>
                        <wps:bodyPr wrap="square" lIns="0" tIns="0" rIns="0" bIns="0" rtlCol="0">
                          <a:noAutofit/>
                        </wps:bodyPr>
                      </wps:wsp>
                      <wps:wsp>
                        <wps:cNvPr id="468" name="Graphic 468"/>
                        <wps:cNvSpPr/>
                        <wps:spPr>
                          <a:xfrm>
                            <a:off x="466724" y="0"/>
                            <a:ext cx="6115050" cy="2276475"/>
                          </a:xfrm>
                          <a:custGeom>
                            <a:avLst/>
                            <a:gdLst/>
                            <a:ahLst/>
                            <a:cxnLst/>
                            <a:rect l="l" t="t" r="r" b="b"/>
                            <a:pathLst>
                              <a:path w="6115050" h="2276475">
                                <a:moveTo>
                                  <a:pt x="5953124" y="2276474"/>
                                </a:moveTo>
                                <a:lnTo>
                                  <a:pt x="161924" y="2276474"/>
                                </a:lnTo>
                                <a:lnTo>
                                  <a:pt x="153970" y="2276280"/>
                                </a:lnTo>
                                <a:lnTo>
                                  <a:pt x="114920" y="2269503"/>
                                </a:lnTo>
                                <a:lnTo>
                                  <a:pt x="78686" y="2253443"/>
                                </a:lnTo>
                                <a:lnTo>
                                  <a:pt x="47426" y="2229048"/>
                                </a:lnTo>
                                <a:lnTo>
                                  <a:pt x="23031" y="2197787"/>
                                </a:lnTo>
                                <a:lnTo>
                                  <a:pt x="6970" y="2161554"/>
                                </a:lnTo>
                                <a:lnTo>
                                  <a:pt x="194" y="2122504"/>
                                </a:lnTo>
                                <a:lnTo>
                                  <a:pt x="0" y="2114549"/>
                                </a:lnTo>
                                <a:lnTo>
                                  <a:pt x="0" y="152399"/>
                                </a:lnTo>
                                <a:lnTo>
                                  <a:pt x="4853" y="113045"/>
                                </a:lnTo>
                                <a:lnTo>
                                  <a:pt x="19118" y="76068"/>
                                </a:lnTo>
                                <a:lnTo>
                                  <a:pt x="41939" y="43664"/>
                                </a:lnTo>
                                <a:lnTo>
                                  <a:pt x="71964" y="17764"/>
                                </a:lnTo>
                                <a:lnTo>
                                  <a:pt x="107382" y="0"/>
                                </a:lnTo>
                                <a:lnTo>
                                  <a:pt x="6007666" y="0"/>
                                </a:lnTo>
                                <a:lnTo>
                                  <a:pt x="6015089" y="2800"/>
                                </a:lnTo>
                                <a:lnTo>
                                  <a:pt x="6022365" y="6024"/>
                                </a:lnTo>
                                <a:lnTo>
                                  <a:pt x="6029455" y="9524"/>
                                </a:lnTo>
                                <a:lnTo>
                                  <a:pt x="161925" y="9524"/>
                                </a:lnTo>
                                <a:lnTo>
                                  <a:pt x="147850" y="10204"/>
                                </a:lnTo>
                                <a:lnTo>
                                  <a:pt x="107248" y="20400"/>
                                </a:lnTo>
                                <a:lnTo>
                                  <a:pt x="71329" y="41900"/>
                                </a:lnTo>
                                <a:lnTo>
                                  <a:pt x="43106" y="73007"/>
                                </a:lnTo>
                                <a:lnTo>
                                  <a:pt x="25167" y="110987"/>
                                </a:lnTo>
                                <a:lnTo>
                                  <a:pt x="19050" y="152399"/>
                                </a:lnTo>
                                <a:lnTo>
                                  <a:pt x="19050" y="2114549"/>
                                </a:lnTo>
                                <a:lnTo>
                                  <a:pt x="19729" y="2128624"/>
                                </a:lnTo>
                                <a:lnTo>
                                  <a:pt x="29877" y="2169091"/>
                                </a:lnTo>
                                <a:lnTo>
                                  <a:pt x="51425" y="2205144"/>
                                </a:lnTo>
                                <a:lnTo>
                                  <a:pt x="82532" y="2233368"/>
                                </a:lnTo>
                                <a:lnTo>
                                  <a:pt x="120512" y="2251307"/>
                                </a:lnTo>
                                <a:lnTo>
                                  <a:pt x="160508" y="2257356"/>
                                </a:lnTo>
                                <a:lnTo>
                                  <a:pt x="6029594" y="2257356"/>
                                </a:lnTo>
                                <a:lnTo>
                                  <a:pt x="6022365" y="2260924"/>
                                </a:lnTo>
                                <a:lnTo>
                                  <a:pt x="5984713" y="2273363"/>
                                </a:lnTo>
                                <a:lnTo>
                                  <a:pt x="5961079" y="2276280"/>
                                </a:lnTo>
                                <a:lnTo>
                                  <a:pt x="5953124" y="2276474"/>
                                </a:lnTo>
                                <a:close/>
                              </a:path>
                              <a:path w="6115050" h="2276475">
                                <a:moveTo>
                                  <a:pt x="6029574" y="2257356"/>
                                </a:moveTo>
                                <a:lnTo>
                                  <a:pt x="5954541" y="2257356"/>
                                </a:lnTo>
                                <a:lnTo>
                                  <a:pt x="5967199" y="2256745"/>
                                </a:lnTo>
                                <a:lnTo>
                                  <a:pt x="5981003" y="2254705"/>
                                </a:lnTo>
                                <a:lnTo>
                                  <a:pt x="6020543" y="2240534"/>
                                </a:lnTo>
                                <a:lnTo>
                                  <a:pt x="6054152" y="2215577"/>
                                </a:lnTo>
                                <a:lnTo>
                                  <a:pt x="6079109" y="2181968"/>
                                </a:lnTo>
                                <a:lnTo>
                                  <a:pt x="6093280" y="2142428"/>
                                </a:lnTo>
                                <a:lnTo>
                                  <a:pt x="6095999" y="2114549"/>
                                </a:lnTo>
                                <a:lnTo>
                                  <a:pt x="6095999" y="152399"/>
                                </a:lnTo>
                                <a:lnTo>
                                  <a:pt x="6095320" y="138325"/>
                                </a:lnTo>
                                <a:lnTo>
                                  <a:pt x="6093280" y="124521"/>
                                </a:lnTo>
                                <a:lnTo>
                                  <a:pt x="6089881" y="110987"/>
                                </a:lnTo>
                                <a:lnTo>
                                  <a:pt x="6085171" y="97857"/>
                                </a:lnTo>
                                <a:lnTo>
                                  <a:pt x="6085123" y="97724"/>
                                </a:lnTo>
                                <a:lnTo>
                                  <a:pt x="6063623" y="61804"/>
                                </a:lnTo>
                                <a:lnTo>
                                  <a:pt x="6032516" y="33581"/>
                                </a:lnTo>
                                <a:lnTo>
                                  <a:pt x="5994536" y="15642"/>
                                </a:lnTo>
                                <a:lnTo>
                                  <a:pt x="5953124" y="9524"/>
                                </a:lnTo>
                                <a:lnTo>
                                  <a:pt x="6029455" y="9524"/>
                                </a:lnTo>
                                <a:lnTo>
                                  <a:pt x="6061859" y="32414"/>
                                </a:lnTo>
                                <a:lnTo>
                                  <a:pt x="6087759" y="62439"/>
                                </a:lnTo>
                                <a:lnTo>
                                  <a:pt x="6105535" y="97724"/>
                                </a:lnTo>
                                <a:lnTo>
                                  <a:pt x="6114271" y="136528"/>
                                </a:lnTo>
                                <a:lnTo>
                                  <a:pt x="6115049" y="152399"/>
                                </a:lnTo>
                                <a:lnTo>
                                  <a:pt x="6115049" y="2114549"/>
                                </a:lnTo>
                                <a:lnTo>
                                  <a:pt x="6110195" y="2153903"/>
                                </a:lnTo>
                                <a:lnTo>
                                  <a:pt x="6095930" y="2190881"/>
                                </a:lnTo>
                                <a:lnTo>
                                  <a:pt x="6073110" y="2223285"/>
                                </a:lnTo>
                                <a:lnTo>
                                  <a:pt x="6043084" y="2249185"/>
                                </a:lnTo>
                                <a:lnTo>
                                  <a:pt x="6036362" y="2253443"/>
                                </a:lnTo>
                                <a:lnTo>
                                  <a:pt x="6029574" y="2257356"/>
                                </a:lnTo>
                                <a:close/>
                              </a:path>
                            </a:pathLst>
                          </a:custGeom>
                          <a:solidFill>
                            <a:srgbClr val="000000">
                              <a:alpha val="7058"/>
                            </a:srgbClr>
                          </a:solidFill>
                        </wps:spPr>
                        <wps:bodyPr wrap="square" lIns="0" tIns="0" rIns="0" bIns="0" rtlCol="0">
                          <a:noAutofit/>
                        </wps:bodyPr>
                      </wps:wsp>
                      <wps:wsp>
                        <wps:cNvPr id="469" name="Graphic 469"/>
                        <wps:cNvSpPr/>
                        <wps:spPr>
                          <a:xfrm>
                            <a:off x="476237" y="0"/>
                            <a:ext cx="6096000" cy="2266950"/>
                          </a:xfrm>
                          <a:custGeom>
                            <a:avLst/>
                            <a:gdLst/>
                            <a:ahLst/>
                            <a:cxnLst/>
                            <a:rect l="l" t="t" r="r" b="b"/>
                            <a:pathLst>
                              <a:path w="6096000" h="2266950">
                                <a:moveTo>
                                  <a:pt x="6096000" y="152400"/>
                                </a:moveTo>
                                <a:lnTo>
                                  <a:pt x="6095822" y="144919"/>
                                </a:lnTo>
                                <a:lnTo>
                                  <a:pt x="6095276" y="137617"/>
                                </a:lnTo>
                                <a:lnTo>
                                  <a:pt x="6095276" y="137464"/>
                                </a:lnTo>
                                <a:lnTo>
                                  <a:pt x="6095212" y="137007"/>
                                </a:lnTo>
                                <a:lnTo>
                                  <a:pt x="6094361" y="130048"/>
                                </a:lnTo>
                                <a:lnTo>
                                  <a:pt x="6093244" y="123647"/>
                                </a:lnTo>
                                <a:lnTo>
                                  <a:pt x="6093104" y="122669"/>
                                </a:lnTo>
                                <a:lnTo>
                                  <a:pt x="6092850" y="121704"/>
                                </a:lnTo>
                                <a:lnTo>
                                  <a:pt x="6091440" y="115366"/>
                                </a:lnTo>
                                <a:lnTo>
                                  <a:pt x="6089675" y="109016"/>
                                </a:lnTo>
                                <a:lnTo>
                                  <a:pt x="6089485" y="108229"/>
                                </a:lnTo>
                                <a:lnTo>
                                  <a:pt x="6089256" y="107632"/>
                                </a:lnTo>
                                <a:lnTo>
                                  <a:pt x="6087097" y="101066"/>
                                </a:lnTo>
                                <a:lnTo>
                                  <a:pt x="6084405" y="94081"/>
                                </a:lnTo>
                                <a:lnTo>
                                  <a:pt x="6081369" y="87236"/>
                                </a:lnTo>
                                <a:lnTo>
                                  <a:pt x="6078182" y="80911"/>
                                </a:lnTo>
                                <a:lnTo>
                                  <a:pt x="6078017" y="80568"/>
                                </a:lnTo>
                                <a:lnTo>
                                  <a:pt x="6077648" y="79946"/>
                                </a:lnTo>
                                <a:lnTo>
                                  <a:pt x="6074334" y="74066"/>
                                </a:lnTo>
                                <a:lnTo>
                                  <a:pt x="6071032" y="68872"/>
                                </a:lnTo>
                                <a:lnTo>
                                  <a:pt x="6070346" y="67716"/>
                                </a:lnTo>
                                <a:lnTo>
                                  <a:pt x="6069558" y="66662"/>
                                </a:lnTo>
                                <a:lnTo>
                                  <a:pt x="6066015" y="61607"/>
                                </a:lnTo>
                                <a:lnTo>
                                  <a:pt x="6061862" y="56311"/>
                                </a:lnTo>
                                <a:lnTo>
                                  <a:pt x="6061468" y="55765"/>
                                </a:lnTo>
                                <a:lnTo>
                                  <a:pt x="6061100" y="55372"/>
                                </a:lnTo>
                                <a:lnTo>
                                  <a:pt x="6056528" y="50063"/>
                                </a:lnTo>
                                <a:lnTo>
                                  <a:pt x="6051372" y="44640"/>
                                </a:lnTo>
                                <a:lnTo>
                                  <a:pt x="6045949" y="39484"/>
                                </a:lnTo>
                                <a:lnTo>
                                  <a:pt x="6040386" y="34696"/>
                                </a:lnTo>
                                <a:lnTo>
                                  <a:pt x="6040234" y="34544"/>
                                </a:lnTo>
                                <a:lnTo>
                                  <a:pt x="6039929" y="34328"/>
                                </a:lnTo>
                                <a:lnTo>
                                  <a:pt x="6034392" y="29997"/>
                                </a:lnTo>
                                <a:lnTo>
                                  <a:pt x="6029147" y="26314"/>
                                </a:lnTo>
                                <a:lnTo>
                                  <a:pt x="6028283" y="25666"/>
                                </a:lnTo>
                                <a:lnTo>
                                  <a:pt x="6027331" y="25107"/>
                                </a:lnTo>
                                <a:lnTo>
                                  <a:pt x="6021946" y="21678"/>
                                </a:lnTo>
                                <a:lnTo>
                                  <a:pt x="6016053" y="18351"/>
                                </a:lnTo>
                                <a:lnTo>
                                  <a:pt x="6015520" y="18021"/>
                                </a:lnTo>
                                <a:lnTo>
                                  <a:pt x="6015101" y="17830"/>
                                </a:lnTo>
                                <a:lnTo>
                                  <a:pt x="6008776" y="14643"/>
                                </a:lnTo>
                                <a:lnTo>
                                  <a:pt x="6001931" y="11607"/>
                                </a:lnTo>
                                <a:lnTo>
                                  <a:pt x="5994933" y="8915"/>
                                </a:lnTo>
                                <a:lnTo>
                                  <a:pt x="5988393" y="6756"/>
                                </a:lnTo>
                                <a:lnTo>
                                  <a:pt x="5987847" y="6565"/>
                                </a:lnTo>
                                <a:lnTo>
                                  <a:pt x="5986996" y="6337"/>
                                </a:lnTo>
                                <a:lnTo>
                                  <a:pt x="5980646" y="4572"/>
                                </a:lnTo>
                                <a:lnTo>
                                  <a:pt x="5974308" y="3162"/>
                                </a:lnTo>
                                <a:lnTo>
                                  <a:pt x="5973343" y="2908"/>
                                </a:lnTo>
                                <a:lnTo>
                                  <a:pt x="5972365" y="2768"/>
                                </a:lnTo>
                                <a:lnTo>
                                  <a:pt x="5965952" y="1651"/>
                                </a:lnTo>
                                <a:lnTo>
                                  <a:pt x="5959005" y="800"/>
                                </a:lnTo>
                                <a:lnTo>
                                  <a:pt x="5958624" y="736"/>
                                </a:lnTo>
                                <a:lnTo>
                                  <a:pt x="5958383" y="736"/>
                                </a:lnTo>
                                <a:lnTo>
                                  <a:pt x="5951093" y="190"/>
                                </a:lnTo>
                                <a:lnTo>
                                  <a:pt x="5943600" y="0"/>
                                </a:lnTo>
                                <a:lnTo>
                                  <a:pt x="3105150" y="0"/>
                                </a:lnTo>
                                <a:lnTo>
                                  <a:pt x="152400" y="0"/>
                                </a:lnTo>
                                <a:lnTo>
                                  <a:pt x="108165" y="6565"/>
                                </a:lnTo>
                                <a:lnTo>
                                  <a:pt x="67741" y="25692"/>
                                </a:lnTo>
                                <a:lnTo>
                                  <a:pt x="34594" y="55727"/>
                                </a:lnTo>
                                <a:lnTo>
                                  <a:pt x="11607" y="94081"/>
                                </a:lnTo>
                                <a:lnTo>
                                  <a:pt x="736" y="137464"/>
                                </a:lnTo>
                                <a:lnTo>
                                  <a:pt x="0" y="152400"/>
                                </a:lnTo>
                                <a:lnTo>
                                  <a:pt x="0" y="2114550"/>
                                </a:lnTo>
                                <a:lnTo>
                                  <a:pt x="6565" y="2158796"/>
                                </a:lnTo>
                                <a:lnTo>
                                  <a:pt x="25692" y="2199221"/>
                                </a:lnTo>
                                <a:lnTo>
                                  <a:pt x="55727" y="2232368"/>
                                </a:lnTo>
                                <a:lnTo>
                                  <a:pt x="94081" y="2255355"/>
                                </a:lnTo>
                                <a:lnTo>
                                  <a:pt x="137464" y="2266226"/>
                                </a:lnTo>
                                <a:lnTo>
                                  <a:pt x="152400" y="2266950"/>
                                </a:lnTo>
                                <a:lnTo>
                                  <a:pt x="3105150" y="2266950"/>
                                </a:lnTo>
                                <a:lnTo>
                                  <a:pt x="5943600" y="2266950"/>
                                </a:lnTo>
                                <a:lnTo>
                                  <a:pt x="5951093" y="2266772"/>
                                </a:lnTo>
                                <a:lnTo>
                                  <a:pt x="5958395" y="2266238"/>
                                </a:lnTo>
                                <a:lnTo>
                                  <a:pt x="5958624" y="2266226"/>
                                </a:lnTo>
                                <a:lnTo>
                                  <a:pt x="5959005" y="2266175"/>
                                </a:lnTo>
                                <a:lnTo>
                                  <a:pt x="5965952" y="2265311"/>
                                </a:lnTo>
                                <a:lnTo>
                                  <a:pt x="5972365" y="2264206"/>
                                </a:lnTo>
                                <a:lnTo>
                                  <a:pt x="5973343" y="2264054"/>
                                </a:lnTo>
                                <a:lnTo>
                                  <a:pt x="5974308" y="2263813"/>
                                </a:lnTo>
                                <a:lnTo>
                                  <a:pt x="5980646" y="2262390"/>
                                </a:lnTo>
                                <a:lnTo>
                                  <a:pt x="5986996" y="2260638"/>
                                </a:lnTo>
                                <a:lnTo>
                                  <a:pt x="5987783" y="2260435"/>
                                </a:lnTo>
                                <a:lnTo>
                                  <a:pt x="5988393" y="2260219"/>
                                </a:lnTo>
                                <a:lnTo>
                                  <a:pt x="5994933" y="2258047"/>
                                </a:lnTo>
                                <a:lnTo>
                                  <a:pt x="6001931" y="2255355"/>
                                </a:lnTo>
                                <a:lnTo>
                                  <a:pt x="6008776" y="2252319"/>
                                </a:lnTo>
                                <a:lnTo>
                                  <a:pt x="6015101" y="2249144"/>
                                </a:lnTo>
                                <a:lnTo>
                                  <a:pt x="6015520" y="2248941"/>
                                </a:lnTo>
                                <a:lnTo>
                                  <a:pt x="6016053" y="2248624"/>
                                </a:lnTo>
                                <a:lnTo>
                                  <a:pt x="6021946" y="2245283"/>
                                </a:lnTo>
                                <a:lnTo>
                                  <a:pt x="6027331" y="2241867"/>
                                </a:lnTo>
                                <a:lnTo>
                                  <a:pt x="6028283" y="2241296"/>
                                </a:lnTo>
                                <a:lnTo>
                                  <a:pt x="6029147" y="2240661"/>
                                </a:lnTo>
                                <a:lnTo>
                                  <a:pt x="6034392" y="2236965"/>
                                </a:lnTo>
                                <a:lnTo>
                                  <a:pt x="6039929" y="2232647"/>
                                </a:lnTo>
                                <a:lnTo>
                                  <a:pt x="6040234" y="2232418"/>
                                </a:lnTo>
                                <a:lnTo>
                                  <a:pt x="6040386" y="2232279"/>
                                </a:lnTo>
                                <a:lnTo>
                                  <a:pt x="6045949" y="2227478"/>
                                </a:lnTo>
                                <a:lnTo>
                                  <a:pt x="6051372" y="2222322"/>
                                </a:lnTo>
                                <a:lnTo>
                                  <a:pt x="6056528" y="2216899"/>
                                </a:lnTo>
                                <a:lnTo>
                                  <a:pt x="6061316" y="2211349"/>
                                </a:lnTo>
                                <a:lnTo>
                                  <a:pt x="6061468" y="2211184"/>
                                </a:lnTo>
                                <a:lnTo>
                                  <a:pt x="6061684" y="2210879"/>
                                </a:lnTo>
                                <a:lnTo>
                                  <a:pt x="6066015" y="2205342"/>
                                </a:lnTo>
                                <a:lnTo>
                                  <a:pt x="6069546" y="2200325"/>
                                </a:lnTo>
                                <a:lnTo>
                                  <a:pt x="6070346" y="2199246"/>
                                </a:lnTo>
                                <a:lnTo>
                                  <a:pt x="6071032" y="2198103"/>
                                </a:lnTo>
                                <a:lnTo>
                                  <a:pt x="6074334" y="2192896"/>
                                </a:lnTo>
                                <a:lnTo>
                                  <a:pt x="6077648" y="2187029"/>
                                </a:lnTo>
                                <a:lnTo>
                                  <a:pt x="6077991" y="2186470"/>
                                </a:lnTo>
                                <a:lnTo>
                                  <a:pt x="6078182" y="2186063"/>
                                </a:lnTo>
                                <a:lnTo>
                                  <a:pt x="6081369" y="2179726"/>
                                </a:lnTo>
                                <a:lnTo>
                                  <a:pt x="6084405" y="2172881"/>
                                </a:lnTo>
                                <a:lnTo>
                                  <a:pt x="6087097" y="2165896"/>
                                </a:lnTo>
                                <a:lnTo>
                                  <a:pt x="6089256" y="2159343"/>
                                </a:lnTo>
                                <a:lnTo>
                                  <a:pt x="6089485" y="2158733"/>
                                </a:lnTo>
                                <a:lnTo>
                                  <a:pt x="6089675" y="2157958"/>
                                </a:lnTo>
                                <a:lnTo>
                                  <a:pt x="6091440" y="2151596"/>
                                </a:lnTo>
                                <a:lnTo>
                                  <a:pt x="6092850" y="2145271"/>
                                </a:lnTo>
                                <a:lnTo>
                                  <a:pt x="6093104" y="2144293"/>
                                </a:lnTo>
                                <a:lnTo>
                                  <a:pt x="6093244" y="2143328"/>
                                </a:lnTo>
                                <a:lnTo>
                                  <a:pt x="6094361" y="2136914"/>
                                </a:lnTo>
                                <a:lnTo>
                                  <a:pt x="6095212" y="2129967"/>
                                </a:lnTo>
                                <a:lnTo>
                                  <a:pt x="6095276" y="2129574"/>
                                </a:lnTo>
                                <a:lnTo>
                                  <a:pt x="6095276" y="2129358"/>
                                </a:lnTo>
                                <a:lnTo>
                                  <a:pt x="6095822" y="2122043"/>
                                </a:lnTo>
                                <a:lnTo>
                                  <a:pt x="6096000" y="2114550"/>
                                </a:lnTo>
                                <a:lnTo>
                                  <a:pt x="6096000" y="152400"/>
                                </a:lnTo>
                                <a:close/>
                              </a:path>
                            </a:pathLst>
                          </a:custGeom>
                          <a:solidFill>
                            <a:srgbClr val="FFFFFF"/>
                          </a:solidFill>
                        </wps:spPr>
                        <wps:bodyPr wrap="square" lIns="0" tIns="0" rIns="0" bIns="0" rtlCol="0">
                          <a:noAutofit/>
                        </wps:bodyPr>
                      </wps:wsp>
                      <wps:wsp>
                        <wps:cNvPr id="470" name="Graphic 470"/>
                        <wps:cNvSpPr/>
                        <wps:spPr>
                          <a:xfrm>
                            <a:off x="3581399" y="0"/>
                            <a:ext cx="9525" cy="2266950"/>
                          </a:xfrm>
                          <a:custGeom>
                            <a:avLst/>
                            <a:gdLst/>
                            <a:ahLst/>
                            <a:cxnLst/>
                            <a:rect l="l" t="t" r="r" b="b"/>
                            <a:pathLst>
                              <a:path w="9525" h="2266950">
                                <a:moveTo>
                                  <a:pt x="9524" y="2266949"/>
                                </a:moveTo>
                                <a:lnTo>
                                  <a:pt x="0" y="2266949"/>
                                </a:lnTo>
                                <a:lnTo>
                                  <a:pt x="0" y="0"/>
                                </a:lnTo>
                                <a:lnTo>
                                  <a:pt x="9524" y="0"/>
                                </a:lnTo>
                                <a:lnTo>
                                  <a:pt x="9524" y="2266949"/>
                                </a:lnTo>
                                <a:close/>
                              </a:path>
                            </a:pathLst>
                          </a:custGeom>
                          <a:solidFill>
                            <a:srgbClr val="0D0D0D">
                              <a:alpha val="5099"/>
                            </a:srgbClr>
                          </a:solidFill>
                        </wps:spPr>
                        <wps:bodyPr wrap="square" lIns="0" tIns="0" rIns="0" bIns="0" rtlCol="0">
                          <a:noAutofit/>
                        </wps:bodyPr>
                      </wps:wsp>
                      <wps:wsp>
                        <wps:cNvPr id="471" name="Graphic 471"/>
                        <wps:cNvSpPr/>
                        <wps:spPr>
                          <a:xfrm>
                            <a:off x="3940016" y="635809"/>
                            <a:ext cx="1372870" cy="1143635"/>
                          </a:xfrm>
                          <a:custGeom>
                            <a:avLst/>
                            <a:gdLst/>
                            <a:ahLst/>
                            <a:cxnLst/>
                            <a:rect l="l" t="t" r="r" b="b"/>
                            <a:pathLst>
                              <a:path w="1372870" h="1143635">
                                <a:moveTo>
                                  <a:pt x="1372743" y="1143148"/>
                                </a:moveTo>
                                <a:lnTo>
                                  <a:pt x="0" y="1143148"/>
                                </a:lnTo>
                                <a:lnTo>
                                  <a:pt x="364634" y="1142880"/>
                                </a:lnTo>
                                <a:lnTo>
                                  <a:pt x="407533" y="1142522"/>
                                </a:lnTo>
                                <a:lnTo>
                                  <a:pt x="450431" y="1141628"/>
                                </a:lnTo>
                                <a:lnTo>
                                  <a:pt x="493329" y="1139752"/>
                                </a:lnTo>
                                <a:lnTo>
                                  <a:pt x="536227" y="1135998"/>
                                </a:lnTo>
                                <a:lnTo>
                                  <a:pt x="579125" y="1128938"/>
                                </a:lnTo>
                                <a:lnTo>
                                  <a:pt x="622024" y="1116157"/>
                                </a:lnTo>
                                <a:lnTo>
                                  <a:pt x="664922" y="1094440"/>
                                </a:lnTo>
                                <a:lnTo>
                                  <a:pt x="707820" y="1059585"/>
                                </a:lnTo>
                                <a:lnTo>
                                  <a:pt x="750718" y="1006767"/>
                                </a:lnTo>
                                <a:lnTo>
                                  <a:pt x="772167" y="972270"/>
                                </a:lnTo>
                                <a:lnTo>
                                  <a:pt x="793617" y="931695"/>
                                </a:lnTo>
                                <a:lnTo>
                                  <a:pt x="815066" y="884775"/>
                                </a:lnTo>
                                <a:lnTo>
                                  <a:pt x="836515" y="831421"/>
                                </a:lnTo>
                                <a:lnTo>
                                  <a:pt x="857964" y="771721"/>
                                </a:lnTo>
                                <a:lnTo>
                                  <a:pt x="879413" y="706301"/>
                                </a:lnTo>
                                <a:lnTo>
                                  <a:pt x="900862" y="635697"/>
                                </a:lnTo>
                                <a:lnTo>
                                  <a:pt x="922311" y="561072"/>
                                </a:lnTo>
                                <a:lnTo>
                                  <a:pt x="943760" y="483945"/>
                                </a:lnTo>
                                <a:lnTo>
                                  <a:pt x="965209" y="406013"/>
                                </a:lnTo>
                                <a:lnTo>
                                  <a:pt x="986658" y="329154"/>
                                </a:lnTo>
                                <a:lnTo>
                                  <a:pt x="1008108" y="255601"/>
                                </a:lnTo>
                                <a:lnTo>
                                  <a:pt x="1029557" y="187679"/>
                                </a:lnTo>
                                <a:lnTo>
                                  <a:pt x="1051006" y="127354"/>
                                </a:lnTo>
                                <a:lnTo>
                                  <a:pt x="1072455" y="76859"/>
                                </a:lnTo>
                                <a:lnTo>
                                  <a:pt x="1093904" y="37893"/>
                                </a:lnTo>
                                <a:lnTo>
                                  <a:pt x="1136802" y="0"/>
                                </a:lnTo>
                                <a:lnTo>
                                  <a:pt x="1158251" y="2413"/>
                                </a:lnTo>
                                <a:lnTo>
                                  <a:pt x="1201150" y="49511"/>
                                </a:lnTo>
                                <a:lnTo>
                                  <a:pt x="1222599" y="92499"/>
                                </a:lnTo>
                                <a:lnTo>
                                  <a:pt x="1244048" y="146479"/>
                                </a:lnTo>
                                <a:lnTo>
                                  <a:pt x="1265497" y="209575"/>
                                </a:lnTo>
                                <a:lnTo>
                                  <a:pt x="1286946" y="279642"/>
                                </a:lnTo>
                                <a:lnTo>
                                  <a:pt x="1308395" y="354535"/>
                                </a:lnTo>
                                <a:lnTo>
                                  <a:pt x="1351293" y="509863"/>
                                </a:lnTo>
                                <a:lnTo>
                                  <a:pt x="1372743" y="586364"/>
                                </a:lnTo>
                                <a:lnTo>
                                  <a:pt x="1372743" y="1143148"/>
                                </a:lnTo>
                                <a:close/>
                              </a:path>
                            </a:pathLst>
                          </a:custGeom>
                          <a:solidFill>
                            <a:srgbClr val="3B81F5">
                              <a:alpha val="25999"/>
                            </a:srgbClr>
                          </a:solidFill>
                        </wps:spPr>
                        <wps:bodyPr wrap="square" lIns="0" tIns="0" rIns="0" bIns="0" rtlCol="0">
                          <a:noAutofit/>
                        </wps:bodyPr>
                      </wps:wsp>
                      <wps:wsp>
                        <wps:cNvPr id="472" name="Graphic 472"/>
                        <wps:cNvSpPr/>
                        <wps:spPr>
                          <a:xfrm>
                            <a:off x="3940016" y="635005"/>
                            <a:ext cx="2287905" cy="1144270"/>
                          </a:xfrm>
                          <a:custGeom>
                            <a:avLst/>
                            <a:gdLst/>
                            <a:ahLst/>
                            <a:cxnLst/>
                            <a:rect l="l" t="t" r="r" b="b"/>
                            <a:pathLst>
                              <a:path w="2287905" h="1144270">
                                <a:moveTo>
                                  <a:pt x="0" y="1143952"/>
                                </a:moveTo>
                                <a:lnTo>
                                  <a:pt x="0" y="1143952"/>
                                </a:lnTo>
                                <a:lnTo>
                                  <a:pt x="266952" y="1143952"/>
                                </a:lnTo>
                                <a:lnTo>
                                  <a:pt x="285988" y="1143863"/>
                                </a:lnTo>
                                <a:lnTo>
                                  <a:pt x="305024" y="1143863"/>
                                </a:lnTo>
                                <a:lnTo>
                                  <a:pt x="324149" y="1143863"/>
                                </a:lnTo>
                                <a:lnTo>
                                  <a:pt x="343185" y="1143773"/>
                                </a:lnTo>
                                <a:lnTo>
                                  <a:pt x="362221" y="1143684"/>
                                </a:lnTo>
                                <a:lnTo>
                                  <a:pt x="381347" y="1143595"/>
                                </a:lnTo>
                                <a:lnTo>
                                  <a:pt x="400383" y="1143416"/>
                                </a:lnTo>
                                <a:lnTo>
                                  <a:pt x="438544" y="1142701"/>
                                </a:lnTo>
                                <a:lnTo>
                                  <a:pt x="495742" y="1140377"/>
                                </a:lnTo>
                                <a:lnTo>
                                  <a:pt x="533814" y="1137160"/>
                                </a:lnTo>
                                <a:lnTo>
                                  <a:pt x="571976" y="1131261"/>
                                </a:lnTo>
                                <a:lnTo>
                                  <a:pt x="610137" y="1121252"/>
                                </a:lnTo>
                                <a:lnTo>
                                  <a:pt x="648209" y="1104986"/>
                                </a:lnTo>
                                <a:lnTo>
                                  <a:pt x="686371" y="1079694"/>
                                </a:lnTo>
                                <a:lnTo>
                                  <a:pt x="724533" y="1042247"/>
                                </a:lnTo>
                                <a:lnTo>
                                  <a:pt x="762605" y="989161"/>
                                </a:lnTo>
                                <a:lnTo>
                                  <a:pt x="781730" y="955825"/>
                                </a:lnTo>
                                <a:lnTo>
                                  <a:pt x="800766" y="917574"/>
                                </a:lnTo>
                                <a:lnTo>
                                  <a:pt x="819802" y="874229"/>
                                </a:lnTo>
                                <a:lnTo>
                                  <a:pt x="838928" y="825880"/>
                                </a:lnTo>
                                <a:lnTo>
                                  <a:pt x="857964" y="772525"/>
                                </a:lnTo>
                                <a:lnTo>
                                  <a:pt x="877000" y="714612"/>
                                </a:lnTo>
                                <a:lnTo>
                                  <a:pt x="896125" y="652589"/>
                                </a:lnTo>
                                <a:lnTo>
                                  <a:pt x="915161" y="587169"/>
                                </a:lnTo>
                                <a:lnTo>
                                  <a:pt x="934198" y="519247"/>
                                </a:lnTo>
                                <a:lnTo>
                                  <a:pt x="953323" y="450073"/>
                                </a:lnTo>
                                <a:lnTo>
                                  <a:pt x="972359" y="380989"/>
                                </a:lnTo>
                                <a:lnTo>
                                  <a:pt x="991395" y="313246"/>
                                </a:lnTo>
                                <a:lnTo>
                                  <a:pt x="1010521" y="248541"/>
                                </a:lnTo>
                                <a:lnTo>
                                  <a:pt x="1029557" y="188484"/>
                                </a:lnTo>
                                <a:lnTo>
                                  <a:pt x="1048593" y="134414"/>
                                </a:lnTo>
                                <a:lnTo>
                                  <a:pt x="1067718" y="87941"/>
                                </a:lnTo>
                                <a:lnTo>
                                  <a:pt x="1086754" y="50316"/>
                                </a:lnTo>
                                <a:lnTo>
                                  <a:pt x="1124916" y="5719"/>
                                </a:lnTo>
                                <a:lnTo>
                                  <a:pt x="1143952" y="0"/>
                                </a:lnTo>
                                <a:lnTo>
                                  <a:pt x="1162988" y="5719"/>
                                </a:lnTo>
                                <a:lnTo>
                                  <a:pt x="1201150" y="50316"/>
                                </a:lnTo>
                                <a:lnTo>
                                  <a:pt x="1220186" y="87941"/>
                                </a:lnTo>
                                <a:lnTo>
                                  <a:pt x="1239311" y="134414"/>
                                </a:lnTo>
                                <a:lnTo>
                                  <a:pt x="1258347" y="188484"/>
                                </a:lnTo>
                                <a:lnTo>
                                  <a:pt x="1277383" y="248541"/>
                                </a:lnTo>
                                <a:lnTo>
                                  <a:pt x="1296509" y="313246"/>
                                </a:lnTo>
                                <a:lnTo>
                                  <a:pt x="1315545" y="380989"/>
                                </a:lnTo>
                                <a:lnTo>
                                  <a:pt x="1334581" y="450073"/>
                                </a:lnTo>
                                <a:lnTo>
                                  <a:pt x="1353706" y="519247"/>
                                </a:lnTo>
                                <a:lnTo>
                                  <a:pt x="1372743" y="587169"/>
                                </a:lnTo>
                                <a:lnTo>
                                  <a:pt x="1391779" y="652589"/>
                                </a:lnTo>
                                <a:lnTo>
                                  <a:pt x="1410904" y="714612"/>
                                </a:lnTo>
                                <a:lnTo>
                                  <a:pt x="1429940" y="772525"/>
                                </a:lnTo>
                                <a:lnTo>
                                  <a:pt x="1448976" y="825880"/>
                                </a:lnTo>
                                <a:lnTo>
                                  <a:pt x="1468102" y="874229"/>
                                </a:lnTo>
                                <a:lnTo>
                                  <a:pt x="1487138" y="917574"/>
                                </a:lnTo>
                                <a:lnTo>
                                  <a:pt x="1506174" y="955825"/>
                                </a:lnTo>
                                <a:lnTo>
                                  <a:pt x="1525299" y="989161"/>
                                </a:lnTo>
                                <a:lnTo>
                                  <a:pt x="1563371" y="1042247"/>
                                </a:lnTo>
                                <a:lnTo>
                                  <a:pt x="1601533" y="1079694"/>
                                </a:lnTo>
                                <a:lnTo>
                                  <a:pt x="1639694" y="1104986"/>
                                </a:lnTo>
                                <a:lnTo>
                                  <a:pt x="1677767" y="1121252"/>
                                </a:lnTo>
                                <a:lnTo>
                                  <a:pt x="1715928" y="1131261"/>
                                </a:lnTo>
                                <a:lnTo>
                                  <a:pt x="1754090" y="1137160"/>
                                </a:lnTo>
                                <a:lnTo>
                                  <a:pt x="1792162" y="1140377"/>
                                </a:lnTo>
                                <a:lnTo>
                                  <a:pt x="1830323" y="1142165"/>
                                </a:lnTo>
                                <a:lnTo>
                                  <a:pt x="1868485" y="1143148"/>
                                </a:lnTo>
                                <a:lnTo>
                                  <a:pt x="1925683" y="1143684"/>
                                </a:lnTo>
                                <a:lnTo>
                                  <a:pt x="1944719" y="1143773"/>
                                </a:lnTo>
                                <a:lnTo>
                                  <a:pt x="1963755" y="1143863"/>
                                </a:lnTo>
                                <a:lnTo>
                                  <a:pt x="1982880" y="1143863"/>
                                </a:lnTo>
                                <a:lnTo>
                                  <a:pt x="2001916" y="1143863"/>
                                </a:lnTo>
                                <a:lnTo>
                                  <a:pt x="2020952" y="1143952"/>
                                </a:lnTo>
                                <a:lnTo>
                                  <a:pt x="2040078" y="1143952"/>
                                </a:lnTo>
                                <a:lnTo>
                                  <a:pt x="2059114" y="1143952"/>
                                </a:lnTo>
                                <a:lnTo>
                                  <a:pt x="2268868" y="1143952"/>
                                </a:lnTo>
                                <a:lnTo>
                                  <a:pt x="2287904" y="1143952"/>
                                </a:lnTo>
                              </a:path>
                            </a:pathLst>
                          </a:custGeom>
                          <a:ln w="17874">
                            <a:solidFill>
                              <a:srgbClr val="1D40AF"/>
                            </a:solidFill>
                            <a:prstDash val="solid"/>
                          </a:ln>
                        </wps:spPr>
                        <wps:bodyPr wrap="square" lIns="0" tIns="0" rIns="0" bIns="0" rtlCol="0">
                          <a:noAutofit/>
                        </wps:bodyPr>
                      </wps:wsp>
                      <wps:wsp>
                        <wps:cNvPr id="473" name="Graphic 473"/>
                        <wps:cNvSpPr/>
                        <wps:spPr>
                          <a:xfrm>
                            <a:off x="3940016" y="1778957"/>
                            <a:ext cx="2287905" cy="1270"/>
                          </a:xfrm>
                          <a:custGeom>
                            <a:avLst/>
                            <a:gdLst/>
                            <a:ahLst/>
                            <a:cxnLst/>
                            <a:rect l="l" t="t" r="r" b="b"/>
                            <a:pathLst>
                              <a:path w="2287905">
                                <a:moveTo>
                                  <a:pt x="0" y="0"/>
                                </a:moveTo>
                                <a:lnTo>
                                  <a:pt x="2287904" y="0"/>
                                </a:lnTo>
                              </a:path>
                            </a:pathLst>
                          </a:custGeom>
                          <a:ln w="8937">
                            <a:solidFill>
                              <a:srgbClr val="64738B"/>
                            </a:solidFill>
                            <a:prstDash val="solid"/>
                          </a:ln>
                        </wps:spPr>
                        <wps:bodyPr wrap="square" lIns="0" tIns="0" rIns="0" bIns="0" rtlCol="0">
                          <a:noAutofit/>
                        </wps:bodyPr>
                      </wps:wsp>
                      <wps:wsp>
                        <wps:cNvPr id="474" name="Graphic 474"/>
                        <wps:cNvSpPr/>
                        <wps:spPr>
                          <a:xfrm>
                            <a:off x="5083968" y="635005"/>
                            <a:ext cx="1270" cy="1144270"/>
                          </a:xfrm>
                          <a:custGeom>
                            <a:avLst/>
                            <a:gdLst/>
                            <a:ahLst/>
                            <a:cxnLst/>
                            <a:rect l="l" t="t" r="r" b="b"/>
                            <a:pathLst>
                              <a:path h="1144270">
                                <a:moveTo>
                                  <a:pt x="0" y="0"/>
                                </a:moveTo>
                                <a:lnTo>
                                  <a:pt x="0" y="1143952"/>
                                </a:lnTo>
                              </a:path>
                            </a:pathLst>
                          </a:custGeom>
                          <a:ln w="8937">
                            <a:solidFill>
                              <a:srgbClr val="334054"/>
                            </a:solidFill>
                            <a:prstDash val="dash"/>
                          </a:ln>
                        </wps:spPr>
                        <wps:bodyPr wrap="square" lIns="0" tIns="0" rIns="0" bIns="0" rtlCol="0">
                          <a:noAutofit/>
                        </wps:bodyPr>
                      </wps:wsp>
                      <wps:wsp>
                        <wps:cNvPr id="475" name="Graphic 475"/>
                        <wps:cNvSpPr/>
                        <wps:spPr>
                          <a:xfrm>
                            <a:off x="5312759" y="1222136"/>
                            <a:ext cx="1270" cy="556895"/>
                          </a:xfrm>
                          <a:custGeom>
                            <a:avLst/>
                            <a:gdLst/>
                            <a:ahLst/>
                            <a:cxnLst/>
                            <a:rect l="l" t="t" r="r" b="b"/>
                            <a:pathLst>
                              <a:path h="556895">
                                <a:moveTo>
                                  <a:pt x="0" y="556821"/>
                                </a:moveTo>
                                <a:lnTo>
                                  <a:pt x="0" y="0"/>
                                </a:lnTo>
                              </a:path>
                            </a:pathLst>
                          </a:custGeom>
                          <a:ln w="14299">
                            <a:solidFill>
                              <a:srgbClr val="0A83FF"/>
                            </a:solidFill>
                            <a:prstDash val="solid"/>
                          </a:ln>
                        </wps:spPr>
                        <wps:bodyPr wrap="square" lIns="0" tIns="0" rIns="0" bIns="0" rtlCol="0">
                          <a:noAutofit/>
                        </wps:bodyPr>
                      </wps:wsp>
                      <pic:pic xmlns:pic="http://schemas.openxmlformats.org/drawingml/2006/picture">
                        <pic:nvPicPr>
                          <pic:cNvPr id="476" name="Image 476"/>
                          <pic:cNvPicPr/>
                        </pic:nvPicPr>
                        <pic:blipFill>
                          <a:blip r:embed="rId24" cstate="print"/>
                          <a:stretch>
                            <a:fillRect/>
                          </a:stretch>
                        </pic:blipFill>
                        <pic:spPr>
                          <a:xfrm>
                            <a:off x="2278191" y="460166"/>
                            <a:ext cx="207833" cy="156131"/>
                          </a:xfrm>
                          <a:prstGeom prst="rect">
                            <a:avLst/>
                          </a:prstGeom>
                        </pic:spPr>
                      </pic:pic>
                      <wps:wsp>
                        <wps:cNvPr id="477" name="Graphic 477"/>
                        <wps:cNvSpPr/>
                        <wps:spPr>
                          <a:xfrm>
                            <a:off x="1200149" y="8381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2"/>
                                </a:lnTo>
                                <a:lnTo>
                                  <a:pt x="45204" y="3399"/>
                                </a:lnTo>
                                <a:lnTo>
                                  <a:pt x="62296" y="0"/>
                                </a:lnTo>
                                <a:lnTo>
                                  <a:pt x="2204652" y="0"/>
                                </a:lnTo>
                                <a:lnTo>
                                  <a:pt x="2240957" y="13668"/>
                                </a:lnTo>
                                <a:lnTo>
                                  <a:pt x="2263549" y="45204"/>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478" name="Image 478"/>
                          <pic:cNvPicPr/>
                        </pic:nvPicPr>
                        <pic:blipFill>
                          <a:blip r:embed="rId6" cstate="print"/>
                          <a:stretch>
                            <a:fillRect/>
                          </a:stretch>
                        </pic:blipFill>
                        <pic:spPr>
                          <a:xfrm>
                            <a:off x="2571749" y="828674"/>
                            <a:ext cx="152400" cy="152400"/>
                          </a:xfrm>
                          <a:prstGeom prst="rect">
                            <a:avLst/>
                          </a:prstGeom>
                        </pic:spPr>
                      </pic:pic>
                      <wps:wsp>
                        <wps:cNvPr id="479" name="Graphic 479"/>
                        <wps:cNvSpPr/>
                        <wps:spPr>
                          <a:xfrm>
                            <a:off x="1200149" y="11429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2"/>
                                </a:lnTo>
                                <a:lnTo>
                                  <a:pt x="45204" y="3399"/>
                                </a:lnTo>
                                <a:lnTo>
                                  <a:pt x="62296" y="0"/>
                                </a:lnTo>
                                <a:lnTo>
                                  <a:pt x="2204652" y="0"/>
                                </a:lnTo>
                                <a:lnTo>
                                  <a:pt x="2240957" y="13668"/>
                                </a:lnTo>
                                <a:lnTo>
                                  <a:pt x="2263549" y="45204"/>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480" name="Image 480"/>
                          <pic:cNvPicPr/>
                        </pic:nvPicPr>
                        <pic:blipFill>
                          <a:blip r:embed="rId7" cstate="print"/>
                          <a:stretch>
                            <a:fillRect/>
                          </a:stretch>
                        </pic:blipFill>
                        <pic:spPr>
                          <a:xfrm>
                            <a:off x="2257424" y="1133474"/>
                            <a:ext cx="152400" cy="152400"/>
                          </a:xfrm>
                          <a:prstGeom prst="rect">
                            <a:avLst/>
                          </a:prstGeom>
                        </pic:spPr>
                      </pic:pic>
                      <wps:wsp>
                        <wps:cNvPr id="481" name="Graphic 481"/>
                        <wps:cNvSpPr/>
                        <wps:spPr>
                          <a:xfrm>
                            <a:off x="1200149" y="14477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7"/>
                                </a:lnTo>
                                <a:lnTo>
                                  <a:pt x="13669" y="25992"/>
                                </a:lnTo>
                                <a:lnTo>
                                  <a:pt x="45204" y="3399"/>
                                </a:lnTo>
                                <a:lnTo>
                                  <a:pt x="62296" y="0"/>
                                </a:lnTo>
                                <a:lnTo>
                                  <a:pt x="2204652" y="0"/>
                                </a:lnTo>
                                <a:lnTo>
                                  <a:pt x="2240957" y="13668"/>
                                </a:lnTo>
                                <a:lnTo>
                                  <a:pt x="2263549" y="45204"/>
                                </a:lnTo>
                                <a:lnTo>
                                  <a:pt x="2266949" y="62297"/>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482" name="Image 482"/>
                          <pic:cNvPicPr/>
                        </pic:nvPicPr>
                        <pic:blipFill>
                          <a:blip r:embed="rId6" cstate="print"/>
                          <a:stretch>
                            <a:fillRect/>
                          </a:stretch>
                        </pic:blipFill>
                        <pic:spPr>
                          <a:xfrm>
                            <a:off x="1685924" y="1438274"/>
                            <a:ext cx="152400" cy="152401"/>
                          </a:xfrm>
                          <a:prstGeom prst="rect">
                            <a:avLst/>
                          </a:prstGeom>
                        </pic:spPr>
                      </pic:pic>
                      <wps:wsp>
                        <wps:cNvPr id="483" name="Graphic 483"/>
                        <wps:cNvSpPr/>
                        <wps:spPr>
                          <a:xfrm>
                            <a:off x="3162287" y="2619375"/>
                            <a:ext cx="1057275" cy="590550"/>
                          </a:xfrm>
                          <a:custGeom>
                            <a:avLst/>
                            <a:gdLst/>
                            <a:ahLst/>
                            <a:cxnLst/>
                            <a:rect l="l" t="t" r="r" b="b"/>
                            <a:pathLst>
                              <a:path w="1057275" h="590550">
                                <a:moveTo>
                                  <a:pt x="742950" y="581025"/>
                                </a:moveTo>
                                <a:lnTo>
                                  <a:pt x="323850" y="581025"/>
                                </a:lnTo>
                                <a:lnTo>
                                  <a:pt x="323850" y="590550"/>
                                </a:lnTo>
                                <a:lnTo>
                                  <a:pt x="742950" y="590550"/>
                                </a:lnTo>
                                <a:lnTo>
                                  <a:pt x="742950" y="581025"/>
                                </a:lnTo>
                                <a:close/>
                              </a:path>
                              <a:path w="1057275" h="590550">
                                <a:moveTo>
                                  <a:pt x="885825" y="33807"/>
                                </a:moveTo>
                                <a:lnTo>
                                  <a:pt x="696709" y="33807"/>
                                </a:lnTo>
                                <a:lnTo>
                                  <a:pt x="695236" y="33807"/>
                                </a:lnTo>
                                <a:lnTo>
                                  <a:pt x="693991" y="34671"/>
                                </a:lnTo>
                                <a:lnTo>
                                  <a:pt x="693013" y="36385"/>
                                </a:lnTo>
                                <a:lnTo>
                                  <a:pt x="691578" y="39281"/>
                                </a:lnTo>
                                <a:lnTo>
                                  <a:pt x="687832" y="47028"/>
                                </a:lnTo>
                                <a:lnTo>
                                  <a:pt x="654316" y="116827"/>
                                </a:lnTo>
                                <a:lnTo>
                                  <a:pt x="635304" y="156235"/>
                                </a:lnTo>
                                <a:lnTo>
                                  <a:pt x="621017" y="185686"/>
                                </a:lnTo>
                                <a:lnTo>
                                  <a:pt x="617397" y="193052"/>
                                </a:lnTo>
                                <a:lnTo>
                                  <a:pt x="616127" y="195503"/>
                                </a:lnTo>
                                <a:lnTo>
                                  <a:pt x="590651" y="139827"/>
                                </a:lnTo>
                                <a:lnTo>
                                  <a:pt x="584238" y="125818"/>
                                </a:lnTo>
                                <a:lnTo>
                                  <a:pt x="583488" y="124472"/>
                                </a:lnTo>
                                <a:lnTo>
                                  <a:pt x="582891" y="123964"/>
                                </a:lnTo>
                                <a:lnTo>
                                  <a:pt x="581647" y="123964"/>
                                </a:lnTo>
                                <a:lnTo>
                                  <a:pt x="581342" y="124104"/>
                                </a:lnTo>
                                <a:lnTo>
                                  <a:pt x="580974" y="124472"/>
                                </a:lnTo>
                                <a:lnTo>
                                  <a:pt x="576986" y="127596"/>
                                </a:lnTo>
                                <a:lnTo>
                                  <a:pt x="560857" y="139827"/>
                                </a:lnTo>
                                <a:lnTo>
                                  <a:pt x="556628" y="143205"/>
                                </a:lnTo>
                                <a:lnTo>
                                  <a:pt x="556387" y="143700"/>
                                </a:lnTo>
                                <a:lnTo>
                                  <a:pt x="556260" y="143827"/>
                                </a:lnTo>
                                <a:lnTo>
                                  <a:pt x="559943" y="148488"/>
                                </a:lnTo>
                                <a:lnTo>
                                  <a:pt x="560451" y="148488"/>
                                </a:lnTo>
                                <a:lnTo>
                                  <a:pt x="572427" y="139827"/>
                                </a:lnTo>
                                <a:lnTo>
                                  <a:pt x="602462" y="205320"/>
                                </a:lnTo>
                                <a:lnTo>
                                  <a:pt x="608203" y="217639"/>
                                </a:lnTo>
                                <a:lnTo>
                                  <a:pt x="608571" y="218008"/>
                                </a:lnTo>
                                <a:lnTo>
                                  <a:pt x="609307" y="218186"/>
                                </a:lnTo>
                                <a:lnTo>
                                  <a:pt x="612254" y="218186"/>
                                </a:lnTo>
                                <a:lnTo>
                                  <a:pt x="613422" y="217766"/>
                                </a:lnTo>
                                <a:lnTo>
                                  <a:pt x="613498" y="217639"/>
                                </a:lnTo>
                                <a:lnTo>
                                  <a:pt x="613918" y="216903"/>
                                </a:lnTo>
                                <a:lnTo>
                                  <a:pt x="624255" y="195503"/>
                                </a:lnTo>
                                <a:lnTo>
                                  <a:pt x="649312" y="143700"/>
                                </a:lnTo>
                                <a:lnTo>
                                  <a:pt x="698779" y="41186"/>
                                </a:lnTo>
                                <a:lnTo>
                                  <a:pt x="885825" y="41186"/>
                                </a:lnTo>
                                <a:lnTo>
                                  <a:pt x="885825" y="33807"/>
                                </a:lnTo>
                                <a:close/>
                              </a:path>
                              <a:path w="1057275" h="590550">
                                <a:moveTo>
                                  <a:pt x="1057275" y="0"/>
                                </a:moveTo>
                                <a:lnTo>
                                  <a:pt x="0" y="0"/>
                                </a:lnTo>
                                <a:lnTo>
                                  <a:pt x="0" y="9525"/>
                                </a:lnTo>
                                <a:lnTo>
                                  <a:pt x="1057275" y="9525"/>
                                </a:lnTo>
                                <a:lnTo>
                                  <a:pt x="1057275" y="0"/>
                                </a:lnTo>
                                <a:close/>
                              </a:path>
                            </a:pathLst>
                          </a:custGeom>
                          <a:solidFill>
                            <a:srgbClr val="0D0D0D"/>
                          </a:solidFill>
                        </wps:spPr>
                        <wps:bodyPr wrap="square" lIns="0" tIns="0" rIns="0" bIns="0" rtlCol="0">
                          <a:noAutofit/>
                        </wps:bodyPr>
                      </wps:wsp>
                      <pic:pic xmlns:pic="http://schemas.openxmlformats.org/drawingml/2006/picture">
                        <pic:nvPicPr>
                          <pic:cNvPr id="484" name="Image 484"/>
                          <pic:cNvPicPr/>
                        </pic:nvPicPr>
                        <pic:blipFill>
                          <a:blip r:embed="rId8" cstate="print"/>
                          <a:stretch>
                            <a:fillRect/>
                          </a:stretch>
                        </pic:blipFill>
                        <pic:spPr>
                          <a:xfrm>
                            <a:off x="608014" y="169746"/>
                            <a:ext cx="79489" cy="79412"/>
                          </a:xfrm>
                          <a:prstGeom prst="rect">
                            <a:avLst/>
                          </a:prstGeom>
                        </pic:spPr>
                      </pic:pic>
                      <pic:pic xmlns:pic="http://schemas.openxmlformats.org/drawingml/2006/picture">
                        <pic:nvPicPr>
                          <pic:cNvPr id="485" name="Image 485"/>
                          <pic:cNvPicPr/>
                        </pic:nvPicPr>
                        <pic:blipFill>
                          <a:blip r:embed="rId16" cstate="print"/>
                          <a:stretch>
                            <a:fillRect/>
                          </a:stretch>
                        </pic:blipFill>
                        <pic:spPr>
                          <a:xfrm>
                            <a:off x="2932196" y="131769"/>
                            <a:ext cx="155406" cy="155552"/>
                          </a:xfrm>
                          <a:prstGeom prst="rect">
                            <a:avLst/>
                          </a:prstGeom>
                        </pic:spPr>
                      </pic:pic>
                      <pic:pic xmlns:pic="http://schemas.openxmlformats.org/drawingml/2006/picture">
                        <pic:nvPicPr>
                          <pic:cNvPr id="486" name="Image 486"/>
                          <pic:cNvPicPr/>
                        </pic:nvPicPr>
                        <pic:blipFill>
                          <a:blip r:embed="rId10" cstate="print"/>
                          <a:stretch>
                            <a:fillRect/>
                          </a:stretch>
                        </pic:blipFill>
                        <pic:spPr>
                          <a:xfrm>
                            <a:off x="3266160" y="119637"/>
                            <a:ext cx="173393" cy="179070"/>
                          </a:xfrm>
                          <a:prstGeom prst="rect">
                            <a:avLst/>
                          </a:prstGeom>
                        </pic:spPr>
                      </pic:pic>
                      <wps:wsp>
                        <wps:cNvPr id="487" name="Graphic 487"/>
                        <wps:cNvSpPr/>
                        <wps:spPr>
                          <a:xfrm>
                            <a:off x="6569202"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488" name="Graphic 488"/>
                        <wps:cNvSpPr/>
                        <wps:spPr>
                          <a:xfrm>
                            <a:off x="6686550"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489" name="Image 489"/>
                          <pic:cNvPicPr/>
                        </pic:nvPicPr>
                        <pic:blipFill>
                          <a:blip r:embed="rId11" cstate="print"/>
                          <a:stretch>
                            <a:fillRect/>
                          </a:stretch>
                        </pic:blipFill>
                        <pic:spPr>
                          <a:xfrm>
                            <a:off x="6686550" y="3400425"/>
                            <a:ext cx="9524" cy="9524"/>
                          </a:xfrm>
                          <a:prstGeom prst="rect">
                            <a:avLst/>
                          </a:prstGeom>
                        </pic:spPr>
                      </pic:pic>
                      <pic:pic xmlns:pic="http://schemas.openxmlformats.org/drawingml/2006/picture">
                        <pic:nvPicPr>
                          <pic:cNvPr id="490" name="Image 490"/>
                          <pic:cNvPicPr/>
                        </pic:nvPicPr>
                        <pic:blipFill>
                          <a:blip r:embed="rId11" cstate="print"/>
                          <a:stretch>
                            <a:fillRect/>
                          </a:stretch>
                        </pic:blipFill>
                        <pic:spPr>
                          <a:xfrm>
                            <a:off x="7038975" y="3400425"/>
                            <a:ext cx="9524" cy="9524"/>
                          </a:xfrm>
                          <a:prstGeom prst="rect">
                            <a:avLst/>
                          </a:prstGeom>
                        </pic:spPr>
                      </pic:pic>
                      <pic:pic xmlns:pic="http://schemas.openxmlformats.org/drawingml/2006/picture">
                        <pic:nvPicPr>
                          <pic:cNvPr id="491" name="Image 491"/>
                          <pic:cNvPicPr/>
                        </pic:nvPicPr>
                        <pic:blipFill>
                          <a:blip r:embed="rId11" cstate="print"/>
                          <a:stretch>
                            <a:fillRect/>
                          </a:stretch>
                        </pic:blipFill>
                        <pic:spPr>
                          <a:xfrm>
                            <a:off x="6686550" y="3067050"/>
                            <a:ext cx="9524" cy="9524"/>
                          </a:xfrm>
                          <a:prstGeom prst="rect">
                            <a:avLst/>
                          </a:prstGeom>
                        </pic:spPr>
                      </pic:pic>
                      <pic:pic xmlns:pic="http://schemas.openxmlformats.org/drawingml/2006/picture">
                        <pic:nvPicPr>
                          <pic:cNvPr id="492" name="Image 492"/>
                          <pic:cNvPicPr/>
                        </pic:nvPicPr>
                        <pic:blipFill>
                          <a:blip r:embed="rId11" cstate="print"/>
                          <a:stretch>
                            <a:fillRect/>
                          </a:stretch>
                        </pic:blipFill>
                        <pic:spPr>
                          <a:xfrm>
                            <a:off x="7038975" y="3067050"/>
                            <a:ext cx="9524" cy="9524"/>
                          </a:xfrm>
                          <a:prstGeom prst="rect">
                            <a:avLst/>
                          </a:prstGeom>
                        </pic:spPr>
                      </pic:pic>
                      <wps:wsp>
                        <wps:cNvPr id="493" name="Graphic 493"/>
                        <wps:cNvSpPr/>
                        <wps:spPr>
                          <a:xfrm>
                            <a:off x="673417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494" name="Image 494"/>
                          <pic:cNvPicPr/>
                        </pic:nvPicPr>
                        <pic:blipFill>
                          <a:blip r:embed="rId12" cstate="print"/>
                          <a:stretch>
                            <a:fillRect/>
                          </a:stretch>
                        </pic:blipFill>
                        <pic:spPr>
                          <a:xfrm>
                            <a:off x="6797278" y="3161823"/>
                            <a:ext cx="143676" cy="146923"/>
                          </a:xfrm>
                          <a:prstGeom prst="rect">
                            <a:avLst/>
                          </a:prstGeom>
                        </pic:spPr>
                      </pic:pic>
                      <wps:wsp>
                        <wps:cNvPr id="495" name="Textbox 495"/>
                        <wps:cNvSpPr txBox="1"/>
                        <wps:spPr>
                          <a:xfrm>
                            <a:off x="1640482" y="246378"/>
                            <a:ext cx="845185" cy="322580"/>
                          </a:xfrm>
                          <a:prstGeom prst="rect">
                            <a:avLst/>
                          </a:prstGeom>
                        </wps:spPr>
                        <wps:txbx>
                          <w:txbxContent>
                            <w:p w14:paraId="5BC5B3AC">
                              <w:pPr>
                                <w:spacing w:before="17"/>
                                <w:ind w:left="20" w:right="0" w:firstLine="0"/>
                                <w:jc w:val="left"/>
                                <w:rPr>
                                  <w:rFonts w:ascii="Arial" w:hAnsi="Arial"/>
                                  <w:i/>
                                  <w:sz w:val="24"/>
                                </w:rPr>
                              </w:pPr>
                              <w:r>
                                <w:rPr>
                                  <w:rFonts w:ascii="Arial" w:hAnsi="Arial"/>
                                  <w:i/>
                                  <w:color w:val="0D0D0D"/>
                                  <w:w w:val="120"/>
                                  <w:position w:val="-14"/>
                                  <w:sz w:val="35"/>
                                </w:rPr>
                                <w:t>z</w:t>
                              </w:r>
                              <w:r>
                                <w:rPr>
                                  <w:rFonts w:ascii="Arial" w:hAnsi="Arial"/>
                                  <w:i/>
                                  <w:color w:val="0D0D0D"/>
                                  <w:spacing w:val="-9"/>
                                  <w:w w:val="120"/>
                                  <w:position w:val="-14"/>
                                  <w:sz w:val="35"/>
                                </w:rPr>
                                <w:t xml:space="preserve"> </w:t>
                              </w:r>
                              <w:r>
                                <w:rPr>
                                  <w:rFonts w:ascii="Times New Roman" w:hAnsi="Times New Roman"/>
                                  <w:color w:val="0D0D0D"/>
                                  <w:w w:val="120"/>
                                  <w:position w:val="-14"/>
                                  <w:sz w:val="35"/>
                                </w:rPr>
                                <w:t>=</w:t>
                              </w:r>
                              <w:r>
                                <w:rPr>
                                  <w:rFonts w:ascii="Times New Roman" w:hAnsi="Times New Roman"/>
                                  <w:color w:val="0D0D0D"/>
                                  <w:spacing w:val="37"/>
                                  <w:w w:val="120"/>
                                  <w:position w:val="-14"/>
                                  <w:sz w:val="35"/>
                                </w:rPr>
                                <w:t xml:space="preserve"> </w:t>
                              </w:r>
                              <w:r>
                                <w:rPr>
                                  <w:rFonts w:ascii="Arial" w:hAnsi="Arial"/>
                                  <w:i/>
                                  <w:color w:val="0D0D0D"/>
                                  <w:spacing w:val="-2"/>
                                  <w:w w:val="120"/>
                                  <w:sz w:val="24"/>
                                  <w:u w:val="single" w:color="0D0D0D"/>
                                </w:rPr>
                                <w:t xml:space="preserve"> </w:t>
                              </w:r>
                              <w:r>
                                <w:rPr>
                                  <w:rFonts w:ascii="Arial" w:hAnsi="Arial"/>
                                  <w:i/>
                                  <w:color w:val="0D0D0D"/>
                                  <w:spacing w:val="-102"/>
                                  <w:w w:val="106"/>
                                  <w:sz w:val="24"/>
                                  <w:u w:val="single" w:color="0D0D0D"/>
                                </w:rPr>
                                <w:t>x</w:t>
                              </w:r>
                              <w:r>
                                <w:rPr>
                                  <w:rFonts w:ascii="Times New Roman" w:hAnsi="Times New Roman"/>
                                  <w:color w:val="0D0D0D"/>
                                  <w:spacing w:val="25"/>
                                  <w:w w:val="142"/>
                                  <w:sz w:val="24"/>
                                  <w:u w:val="single" w:color="0D0D0D"/>
                                </w:rPr>
                                <w:t>ˉ</w:t>
                              </w:r>
                              <w:r>
                                <w:rPr>
                                  <w:rFonts w:ascii="Times New Roman" w:hAnsi="Times New Roman"/>
                                  <w:color w:val="0D0D0D"/>
                                  <w:spacing w:val="23"/>
                                  <w:w w:val="130"/>
                                  <w:sz w:val="24"/>
                                  <w:u w:val="single" w:color="0D0D0D"/>
                                </w:rPr>
                                <w:t>−</w:t>
                              </w:r>
                              <w:r>
                                <w:rPr>
                                  <w:rFonts w:ascii="Arial" w:hAnsi="Arial"/>
                                  <w:i/>
                                  <w:color w:val="0D0D0D"/>
                                  <w:spacing w:val="23"/>
                                  <w:w w:val="101"/>
                                  <w:sz w:val="24"/>
                                  <w:u w:val="single" w:color="0D0D0D"/>
                                </w:rPr>
                                <w:t>μ</w:t>
                              </w:r>
                            </w:p>
                          </w:txbxContent>
                        </wps:txbx>
                        <wps:bodyPr wrap="square" lIns="0" tIns="0" rIns="0" bIns="0" rtlCol="0">
                          <a:noAutofit/>
                        </wps:bodyPr>
                      </wps:wsp>
                      <wps:wsp>
                        <wps:cNvPr id="496" name="Textbox 496"/>
                        <wps:cNvSpPr txBox="1"/>
                        <wps:spPr>
                          <a:xfrm>
                            <a:off x="2078037" y="427353"/>
                            <a:ext cx="453390" cy="208915"/>
                          </a:xfrm>
                          <a:prstGeom prst="rect">
                            <a:avLst/>
                          </a:prstGeom>
                        </wps:spPr>
                        <wps:txbx>
                          <w:txbxContent>
                            <w:p w14:paraId="6704AC59">
                              <w:pPr>
                                <w:tabs>
                                  <w:tab w:val="left" w:pos="496"/>
                                </w:tabs>
                                <w:spacing w:before="17"/>
                                <w:ind w:left="20" w:right="0" w:firstLine="0"/>
                                <w:jc w:val="left"/>
                                <w:rPr>
                                  <w:rFonts w:ascii="Arial" w:hAnsi="Arial"/>
                                  <w:i/>
                                  <w:sz w:val="24"/>
                                </w:rPr>
                              </w:pPr>
                              <w:r>
                                <w:rPr>
                                  <w:rFonts w:ascii="Arial" w:hAnsi="Arial"/>
                                  <w:i/>
                                  <w:color w:val="0D0D0D"/>
                                  <w:spacing w:val="-5"/>
                                  <w:w w:val="125"/>
                                  <w:sz w:val="24"/>
                                </w:rPr>
                                <w:t>σ</w:t>
                              </w:r>
                              <w:r>
                                <w:rPr>
                                  <w:rFonts w:ascii="Times New Roman" w:hAnsi="Times New Roman"/>
                                  <w:color w:val="0D0D0D"/>
                                  <w:spacing w:val="-5"/>
                                  <w:w w:val="125"/>
                                  <w:sz w:val="24"/>
                                </w:rPr>
                                <w:t>/</w:t>
                              </w:r>
                              <w:r>
                                <w:rPr>
                                  <w:rFonts w:ascii="Times New Roman" w:hAnsi="Times New Roman"/>
                                  <w:color w:val="0D0D0D"/>
                                  <w:sz w:val="24"/>
                                </w:rPr>
                                <w:tab/>
                              </w:r>
                              <w:r>
                                <w:rPr>
                                  <w:rFonts w:ascii="Arial" w:hAnsi="Arial"/>
                                  <w:i/>
                                  <w:color w:val="0D0D0D"/>
                                  <w:spacing w:val="-12"/>
                                  <w:w w:val="125"/>
                                  <w:sz w:val="24"/>
                                </w:rPr>
                                <w:t>n</w:t>
                              </w:r>
                            </w:p>
                          </w:txbxContent>
                        </wps:txbx>
                        <wps:bodyPr wrap="square" lIns="0" tIns="0" rIns="0" bIns="0" rtlCol="0">
                          <a:noAutofit/>
                        </wps:bodyPr>
                      </wps:wsp>
                      <wps:wsp>
                        <wps:cNvPr id="497" name="Textbox 497"/>
                        <wps:cNvSpPr txBox="1"/>
                        <wps:spPr>
                          <a:xfrm>
                            <a:off x="577849" y="1679648"/>
                            <a:ext cx="798830" cy="198755"/>
                          </a:xfrm>
                          <a:prstGeom prst="rect">
                            <a:avLst/>
                          </a:prstGeom>
                        </wps:spPr>
                        <wps:txbx>
                          <w:txbxContent>
                            <w:p w14:paraId="723A64B4">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wps:txbx>
                        <wps:bodyPr wrap="square" lIns="0" tIns="0" rIns="0" bIns="0" rtlCol="0">
                          <a:noAutofit/>
                        </wps:bodyPr>
                      </wps:wsp>
                      <wps:wsp>
                        <wps:cNvPr id="498" name="Textbox 498"/>
                        <wps:cNvSpPr txBox="1"/>
                        <wps:spPr>
                          <a:xfrm>
                            <a:off x="883245" y="1786855"/>
                            <a:ext cx="93345" cy="113664"/>
                          </a:xfrm>
                          <a:prstGeom prst="rect">
                            <a:avLst/>
                          </a:prstGeom>
                        </wps:spPr>
                        <wps:txbx>
                          <w:txbxContent>
                            <w:p w14:paraId="2312D289">
                              <w:pPr>
                                <w:spacing w:before="0" w:line="156" w:lineRule="exact"/>
                                <w:ind w:left="20" w:right="0" w:firstLine="0"/>
                                <w:jc w:val="left"/>
                                <w:rPr>
                                  <w:rFonts w:ascii="Arial" w:hAnsi="Arial"/>
                                  <w:i/>
                                  <w:sz w:val="14"/>
                                </w:rPr>
                              </w:pPr>
                              <w:r>
                                <w:rPr>
                                  <w:rFonts w:ascii="Arial" w:hAnsi="Arial"/>
                                  <w:i/>
                                  <w:color w:val="5C5C5C"/>
                                  <w:spacing w:val="-10"/>
                                  <w:sz w:val="14"/>
                                </w:rPr>
                                <w:t>σ</w:t>
                              </w:r>
                            </w:p>
                          </w:txbxContent>
                        </wps:txbx>
                        <wps:bodyPr wrap="square" lIns="0" tIns="0" rIns="0" bIns="0" rtlCol="0">
                          <a:noAutofit/>
                        </wps:bodyPr>
                      </wps:wsp>
                      <wps:wsp>
                        <wps:cNvPr id="499" name="Textbox 499"/>
                        <wps:cNvSpPr txBox="1"/>
                        <wps:spPr>
                          <a:xfrm>
                            <a:off x="577849" y="1979049"/>
                            <a:ext cx="785495" cy="173355"/>
                          </a:xfrm>
                          <a:prstGeom prst="rect">
                            <a:avLst/>
                          </a:prstGeom>
                        </wps:spPr>
                        <wps:txbx>
                          <w:txbxContent>
                            <w:p w14:paraId="4E470C3A">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wps:txbx>
                        <wps:bodyPr wrap="square" lIns="0" tIns="0" rIns="0" bIns="0" rtlCol="0">
                          <a:noAutofit/>
                        </wps:bodyPr>
                      </wps:wsp>
                      <wps:wsp>
                        <wps:cNvPr id="500" name="Textbox 500"/>
                        <wps:cNvSpPr txBox="1"/>
                        <wps:spPr>
                          <a:xfrm>
                            <a:off x="2791966" y="2487783"/>
                            <a:ext cx="327025" cy="242570"/>
                          </a:xfrm>
                          <a:prstGeom prst="rect">
                            <a:avLst/>
                          </a:prstGeom>
                        </wps:spPr>
                        <wps:txbx>
                          <w:txbxContent>
                            <w:p w14:paraId="51BB453A">
                              <w:pPr>
                                <w:spacing w:before="10"/>
                                <w:ind w:left="20" w:right="0" w:firstLine="0"/>
                                <w:jc w:val="left"/>
                                <w:rPr>
                                  <w:rFonts w:ascii="Times New Roman"/>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p>
                          </w:txbxContent>
                        </wps:txbx>
                        <wps:bodyPr wrap="square" lIns="0" tIns="0" rIns="0" bIns="0" rtlCol="0">
                          <a:noAutofit/>
                        </wps:bodyPr>
                      </wps:wsp>
                      <wps:wsp>
                        <wps:cNvPr id="501" name="Textbox 501"/>
                        <wps:cNvSpPr txBox="1"/>
                        <wps:spPr>
                          <a:xfrm>
                            <a:off x="3153766" y="2363958"/>
                            <a:ext cx="1093470" cy="242570"/>
                          </a:xfrm>
                          <a:prstGeom prst="rect">
                            <a:avLst/>
                          </a:prstGeom>
                        </wps:spPr>
                        <wps:txbx>
                          <w:txbxContent>
                            <w:p w14:paraId="1AA7B224">
                              <w:pPr>
                                <w:spacing w:before="11"/>
                                <w:ind w:left="20" w:right="0" w:firstLine="0"/>
                                <w:jc w:val="left"/>
                                <w:rPr>
                                  <w:rFonts w:ascii="Times New Roman" w:hAnsi="Times New Roman"/>
                                  <w:sz w:val="29"/>
                                </w:rPr>
                              </w:pPr>
                              <w:r>
                                <w:rPr>
                                  <w:rFonts w:ascii="Times New Roman" w:hAnsi="Times New Roman"/>
                                  <w:color w:val="0D0D0D"/>
                                  <w:sz w:val="29"/>
                                </w:rPr>
                                <w:t>9900</w:t>
                              </w:r>
                              <w:r>
                                <w:rPr>
                                  <w:rFonts w:ascii="Times New Roman" w:hAnsi="Times New Roman"/>
                                  <w:color w:val="0D0D0D"/>
                                  <w:spacing w:val="23"/>
                                  <w:sz w:val="29"/>
                                </w:rPr>
                                <w:t xml:space="preserve"> </w:t>
                              </w:r>
                              <w:r>
                                <w:rPr>
                                  <w:rFonts w:ascii="Times New Roman" w:hAnsi="Times New Roman"/>
                                  <w:color w:val="0D0D0D"/>
                                  <w:sz w:val="29"/>
                                </w:rPr>
                                <w:t>−</w:t>
                              </w:r>
                              <w:r>
                                <w:rPr>
                                  <w:rFonts w:ascii="Times New Roman" w:hAnsi="Times New Roman"/>
                                  <w:color w:val="0D0D0D"/>
                                  <w:spacing w:val="22"/>
                                  <w:sz w:val="29"/>
                                </w:rPr>
                                <w:t xml:space="preserve"> </w:t>
                              </w:r>
                              <w:r>
                                <w:rPr>
                                  <w:rFonts w:ascii="Times New Roman" w:hAnsi="Times New Roman"/>
                                  <w:color w:val="0D0D0D"/>
                                  <w:spacing w:val="-2"/>
                                  <w:sz w:val="29"/>
                                </w:rPr>
                                <w:t>10000</w:t>
                              </w:r>
                            </w:p>
                          </w:txbxContent>
                        </wps:txbx>
                        <wps:bodyPr wrap="square" lIns="0" tIns="0" rIns="0" bIns="0" rtlCol="0">
                          <a:noAutofit/>
                        </wps:bodyPr>
                      </wps:wsp>
                      <wps:wsp>
                        <wps:cNvPr id="502" name="Textbox 502"/>
                        <wps:cNvSpPr txBox="1"/>
                        <wps:spPr>
                          <a:xfrm>
                            <a:off x="3327896" y="2636016"/>
                            <a:ext cx="407034" cy="242570"/>
                          </a:xfrm>
                          <a:prstGeom prst="rect">
                            <a:avLst/>
                          </a:prstGeom>
                        </wps:spPr>
                        <wps:txbx>
                          <w:txbxContent>
                            <w:p w14:paraId="0B34D4E8">
                              <w:pPr>
                                <w:spacing w:before="11"/>
                                <w:ind w:left="20" w:right="0" w:firstLine="0"/>
                                <w:jc w:val="left"/>
                                <w:rPr>
                                  <w:rFonts w:ascii="Times New Roman"/>
                                  <w:sz w:val="29"/>
                                </w:rPr>
                              </w:pPr>
                              <w:r>
                                <w:rPr>
                                  <w:rFonts w:ascii="Times New Roman"/>
                                  <w:color w:val="0D0D0D"/>
                                  <w:spacing w:val="-4"/>
                                  <w:w w:val="120"/>
                                  <w:sz w:val="29"/>
                                </w:rPr>
                                <w:t>120/</w:t>
                              </w:r>
                            </w:p>
                          </w:txbxContent>
                        </wps:txbx>
                        <wps:bodyPr wrap="square" lIns="0" tIns="0" rIns="0" bIns="0" rtlCol="0">
                          <a:noAutofit/>
                        </wps:bodyPr>
                      </wps:wsp>
                      <wps:wsp>
                        <wps:cNvPr id="503" name="Textbox 503"/>
                        <wps:cNvSpPr txBox="1"/>
                        <wps:spPr>
                          <a:xfrm>
                            <a:off x="3850431" y="2630658"/>
                            <a:ext cx="222885" cy="242570"/>
                          </a:xfrm>
                          <a:prstGeom prst="rect">
                            <a:avLst/>
                          </a:prstGeom>
                        </wps:spPr>
                        <wps:txbx>
                          <w:txbxContent>
                            <w:p w14:paraId="75781C5E">
                              <w:pPr>
                                <w:spacing w:before="11"/>
                                <w:ind w:left="20" w:right="0" w:firstLine="0"/>
                                <w:jc w:val="left"/>
                                <w:rPr>
                                  <w:rFonts w:ascii="Times New Roman"/>
                                  <w:sz w:val="29"/>
                                </w:rPr>
                              </w:pPr>
                              <w:r>
                                <w:rPr>
                                  <w:rFonts w:ascii="Times New Roman"/>
                                  <w:color w:val="0D0D0D"/>
                                  <w:spacing w:val="-5"/>
                                  <w:sz w:val="29"/>
                                </w:rPr>
                                <w:t>30</w:t>
                              </w:r>
                            </w:p>
                          </w:txbxContent>
                        </wps:txbx>
                        <wps:bodyPr wrap="square" lIns="0" tIns="0" rIns="0" bIns="0" rtlCol="0">
                          <a:noAutofit/>
                        </wps:bodyPr>
                      </wps:wsp>
                      <wps:wsp>
                        <wps:cNvPr id="504" name="Textbox 504"/>
                        <wps:cNvSpPr txBox="1"/>
                        <wps:spPr>
                          <a:xfrm>
                            <a:off x="3109565" y="3078333"/>
                            <a:ext cx="820419" cy="366395"/>
                          </a:xfrm>
                          <a:prstGeom prst="rect">
                            <a:avLst/>
                          </a:prstGeom>
                        </wps:spPr>
                        <wps:txbx>
                          <w:txbxContent>
                            <w:p w14:paraId="038E9327">
                              <w:pPr>
                                <w:spacing w:before="15"/>
                                <w:ind w:left="20" w:right="0" w:firstLine="0"/>
                                <w:jc w:val="left"/>
                                <w:rPr>
                                  <w:rFonts w:ascii="Times New Roman"/>
                                  <w:sz w:val="29"/>
                                </w:rPr>
                              </w:pPr>
                              <w:r>
                                <w:rPr>
                                  <w:rFonts w:ascii="Arial"/>
                                  <w:i/>
                                  <w:color w:val="0D0D0D"/>
                                  <w:w w:val="110"/>
                                  <w:position w:val="19"/>
                                  <w:sz w:val="29"/>
                                </w:rPr>
                                <w:t>z</w:t>
                              </w:r>
                              <w:r>
                                <w:rPr>
                                  <w:rFonts w:ascii="Arial"/>
                                  <w:i/>
                                  <w:color w:val="0D0D0D"/>
                                  <w:spacing w:val="13"/>
                                  <w:w w:val="110"/>
                                  <w:position w:val="19"/>
                                  <w:sz w:val="29"/>
                                </w:rPr>
                                <w:t xml:space="preserve"> </w:t>
                              </w:r>
                              <w:r>
                                <w:rPr>
                                  <w:rFonts w:ascii="Times New Roman"/>
                                  <w:color w:val="0D0D0D"/>
                                  <w:w w:val="110"/>
                                  <w:position w:val="19"/>
                                  <w:sz w:val="29"/>
                                </w:rPr>
                                <w:t>=</w:t>
                              </w:r>
                              <w:r>
                                <w:rPr>
                                  <w:rFonts w:ascii="Times New Roman"/>
                                  <w:color w:val="0D0D0D"/>
                                  <w:spacing w:val="46"/>
                                  <w:w w:val="110"/>
                                  <w:position w:val="19"/>
                                  <w:sz w:val="29"/>
                                </w:rPr>
                                <w:t xml:space="preserve"> </w:t>
                              </w:r>
                              <w:r>
                                <w:rPr>
                                  <w:rFonts w:ascii="Times New Roman"/>
                                  <w:color w:val="0D0D0D"/>
                                  <w:spacing w:val="-4"/>
                                  <w:w w:val="105"/>
                                  <w:sz w:val="29"/>
                                </w:rPr>
                                <w:t>21.91</w:t>
                              </w:r>
                            </w:p>
                          </w:txbxContent>
                        </wps:txbx>
                        <wps:bodyPr wrap="square" lIns="0" tIns="0" rIns="0" bIns="0" rtlCol="0">
                          <a:noAutofit/>
                        </wps:bodyPr>
                      </wps:wsp>
                      <wps:wsp>
                        <wps:cNvPr id="505" name="Textbox 505"/>
                        <wps:cNvSpPr txBox="1"/>
                        <wps:spPr>
                          <a:xfrm>
                            <a:off x="3471366" y="2954508"/>
                            <a:ext cx="458470" cy="242570"/>
                          </a:xfrm>
                          <a:prstGeom prst="rect">
                            <a:avLst/>
                          </a:prstGeom>
                        </wps:spPr>
                        <wps:txbx>
                          <w:txbxContent>
                            <w:p w14:paraId="6181D1E3">
                              <w:pPr>
                                <w:spacing w:before="11"/>
                                <w:ind w:left="20" w:right="0" w:firstLine="0"/>
                                <w:jc w:val="left"/>
                                <w:rPr>
                                  <w:rFonts w:ascii="Times New Roman" w:hAnsi="Times New Roman"/>
                                  <w:sz w:val="29"/>
                                </w:rPr>
                              </w:pPr>
                              <w:r>
                                <w:rPr>
                                  <w:rFonts w:ascii="Times New Roman" w:hAnsi="Times New Roman"/>
                                  <w:color w:val="0D0D0D"/>
                                  <w:spacing w:val="-4"/>
                                  <w:w w:val="110"/>
                                  <w:sz w:val="29"/>
                                </w:rPr>
                                <w:t>−100</w:t>
                              </w:r>
                            </w:p>
                          </w:txbxContent>
                        </wps:txbx>
                        <wps:bodyPr wrap="square" lIns="0" tIns="0" rIns="0" bIns="0" rtlCol="0">
                          <a:noAutofit/>
                        </wps:bodyPr>
                      </wps:wsp>
                      <wps:wsp>
                        <wps:cNvPr id="506" name="Textbox 506"/>
                        <wps:cNvSpPr txBox="1"/>
                        <wps:spPr>
                          <a:xfrm>
                            <a:off x="3105844" y="3516483"/>
                            <a:ext cx="849630" cy="242570"/>
                          </a:xfrm>
                          <a:prstGeom prst="rect">
                            <a:avLst/>
                          </a:prstGeom>
                        </wps:spPr>
                        <wps:txbx>
                          <w:txbxContent>
                            <w:p w14:paraId="1C8C1EEF">
                              <w:pPr>
                                <w:spacing w:before="10"/>
                                <w:ind w:left="20" w:right="0" w:firstLine="0"/>
                                <w:jc w:val="left"/>
                                <w:rPr>
                                  <w:rFonts w:ascii="Times New Roman" w:hAnsi="Times New Roman"/>
                                  <w:sz w:val="29"/>
                                </w:rPr>
                              </w:pPr>
                              <w:r>
                                <w:rPr>
                                  <w:rFonts w:ascii="Arial" w:hAnsi="Arial"/>
                                  <w:i/>
                                  <w:color w:val="0D0D0D"/>
                                  <w:w w:val="115"/>
                                  <w:sz w:val="29"/>
                                </w:rPr>
                                <w:t>z</w:t>
                              </w:r>
                              <w:r>
                                <w:rPr>
                                  <w:rFonts w:ascii="Arial" w:hAnsi="Arial"/>
                                  <w:i/>
                                  <w:color w:val="0D0D0D"/>
                                  <w:spacing w:val="2"/>
                                  <w:w w:val="115"/>
                                  <w:sz w:val="29"/>
                                </w:rPr>
                                <w:t xml:space="preserve"> </w:t>
                              </w:r>
                              <w:r>
                                <w:rPr>
                                  <w:rFonts w:ascii="Times New Roman" w:hAnsi="Times New Roman"/>
                                  <w:color w:val="0D0D0D"/>
                                  <w:w w:val="115"/>
                                  <w:sz w:val="29"/>
                                </w:rPr>
                                <w:t xml:space="preserve">= </w:t>
                              </w:r>
                              <w:r>
                                <w:rPr>
                                  <w:rFonts w:ascii="Times New Roman" w:hAnsi="Times New Roman"/>
                                  <w:color w:val="0D0D0D"/>
                                  <w:spacing w:val="-2"/>
                                  <w:w w:val="115"/>
                                  <w:sz w:val="29"/>
                                </w:rPr>
                                <w:t>−4.56</w:t>
                              </w:r>
                            </w:p>
                          </w:txbxContent>
                        </wps:txbx>
                        <wps:bodyPr wrap="square" lIns="0" tIns="0" rIns="0" bIns="0" rtlCol="0">
                          <a:noAutofit/>
                        </wps:bodyPr>
                      </wps:wsp>
                    </wpg:wgp>
                  </a:graphicData>
                </a:graphic>
              </wp:anchor>
            </w:drawing>
          </mc:Choice>
          <mc:Fallback>
            <w:pict>
              <v:group id="_x0000_s1026" o:spid="_x0000_s1026" o:spt="203" style="position:absolute;left:0pt;margin-left:28.5pt;margin-top:-304.5pt;height:295.95pt;width:555.4pt;mso-position-horizontal-relative:page;z-index:-251594752;mso-width-relative:page;mso-height-relative:page;" coordsize="7053580,3758565" o:gfxdata="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">
                <o:lock v:ext="edit" aspectratio="f"/>
                <v:shape id="Graphic 467" o:spid="_x0000_s1026" o:spt="100" style="position:absolute;left:0;top:0;height:3378200;width:7053580;" fillcolor="#000000" filled="t" stroked="f" coordsize="7053580,3378200" o:gfxdata="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1Cc0&#10;wAAAANwAAAAPAAAAAAAAAAEAIAAAACIAAABkcnMvZG93bnJldi54bWxQSwECFAAUAAAACACHTuJA&#10;My8FnjsAAAA5AAAAEAAAAAAAAAABACAAAAAPAQAAZHJzL3NoYXBleG1sLnhtbFBLBQYAAAAABgAG&#10;AFsBAAC5AwAAAAA=&#10;" path="m7053262,3377945l0,3377945,0,0,7053262,0,7053262,9524,628649,9524,614575,10204,573973,20400,538054,41900,509831,73007,491892,110987,485774,152399,485774,2114549,491892,2155962,509831,2193941,538054,2225049,573973,2246548,614575,2256745,628649,2257424,7053262,2257424,7053262,3377945xem7053262,2257424l6419849,2257424,6433924,2256745,6447728,2254705,6487268,2240534,6520877,2215577,6545834,2181968,6560005,2142428,6562724,2114549,6562724,152399,6556606,110987,6538667,73007,6510444,41900,6474524,20400,6433924,10204,6419849,9524,7053262,9524,7053262,2257424xe">
                  <v:fill on="t" opacity="1283f" focussize="0,0"/>
                  <v:stroke on="f"/>
                  <v:imagedata o:title=""/>
                  <o:lock v:ext="edit" aspectratio="f"/>
                  <v:textbox inset="0mm,0mm,0mm,0mm"/>
                </v:shape>
                <v:shape id="Graphic 468" o:spid="_x0000_s1026" o:spt="100" style="position:absolute;left:466724;top:0;height:2276475;width:6115050;" fillcolor="#000000" filled="t" stroked="f" coordsize="6115050,2276475" o:gfxdata="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4BVTLtAAAANwAAAAPAAAA&#10;AAAAAAEAIAAAACIAAABkcnMvZG93bnJldi54bWxQSwECFAAUAAAACACHTuJAMy8FnjsAAAA5AAAA&#10;EAAAAAAAAAABACAAAAADAQAAZHJzL3NoYXBleG1sLnhtbFBLBQYAAAAABgAGAFsBAACtAwAAAAA=&#10;" path="m5953124,2276474l161924,2276474,153970,2276280,114920,2269503,78686,2253443,47426,2229048,23031,2197787,6970,2161554,194,2122504,0,2114549,0,152399,4853,113045,19118,76068,41939,43664,71964,17764,107382,0,6007666,0,6015089,2800,6022365,6024,6029455,9524,161925,9524,147850,10204,107248,20400,71329,41900,43106,73007,25167,110987,19050,152399,19050,2114549,19729,2128624,29877,2169091,51425,2205144,82532,2233368,120512,2251307,160508,2257356,6029594,2257356,6022365,2260924,5984713,2273363,5961079,2276280,5953124,2276474xem6029574,2257356l5954541,2257356,5967199,2256745,5981003,2254705,6020543,2240534,6054152,2215577,6079109,2181968,6093280,2142428,6095999,2114549,6095999,152399,6095320,138325,6093280,124521,6089881,110987,6085171,97857,6085123,97724,6063623,61804,6032516,33581,5994536,15642,5953124,9524,6029455,9524,6061859,32414,6087759,62439,6105535,97724,6114271,136528,6115049,152399,6115049,2114549,6110195,2153903,6095930,2190881,6073110,2223285,6043084,2249185,6036362,2253443,6029574,2257356xe">
                  <v:fill on="t" opacity="4625f" focussize="0,0"/>
                  <v:stroke on="f"/>
                  <v:imagedata o:title=""/>
                  <o:lock v:ext="edit" aspectratio="f"/>
                  <v:textbox inset="0mm,0mm,0mm,0mm"/>
                </v:shape>
                <v:shape id="Graphic 469" o:spid="_x0000_s1026" o:spt="100" style="position:absolute;left:476237;top:0;height:2266950;width:6096000;" fillcolor="#FFFFFF" filled="t" stroked="f" coordsize="6096000,2266950" o:gfxdata="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T0iC8AAAA&#10;3AAAAA8AAAAAAAAAAQAgAAAAIgAAAGRycy9kb3ducmV2LnhtbFBLAQIUABQAAAAIAIdO4kAzLwWe&#10;OwAAADkAAAAQAAAAAAAAAAEAIAAAAAsBAABkcnMvc2hhcGV4bWwueG1sUEsFBgAAAAAGAAYAWwEA&#10;ALUDAAAAAA==&#10;" path="m6096000,152400l6095822,144919,6095276,137617,6095276,137464,6095212,137007,6094361,130048,6093244,123647,6093104,122669,6092850,121704,6091440,115366,6089675,109016,6089485,108229,6089256,107632,6087097,101066,6084405,94081,6081369,87236,6078182,80911,6078017,80568,6077648,79946,6074334,74066,6071032,68872,6070346,67716,6069558,66662,6066015,61607,6061862,56311,6061468,55765,6061100,55372,6056528,50063,6051372,44640,6045949,39484,6040386,34696,6040234,34544,6039929,34328,6034392,29997,6029147,26314,6028283,25666,6027331,25107,6021946,21678,6016053,18351,6015520,18021,6015101,17830,6008776,14643,6001931,11607,5994933,8915,5988393,6756,5987847,6565,5986996,6337,5980646,4572,5974308,3162,5973343,2908,5972365,2768,5965952,1651,5959005,800,5958624,736,5958383,736,5951093,190,5943600,0,3105150,0,152400,0,108165,6565,67741,25692,34594,55727,11607,94081,736,137464,0,152400,0,2114550,6565,2158796,25692,2199221,55727,2232368,94081,2255355,137464,2266226,152400,2266950,3105150,2266950,5943600,2266950,5951093,2266772,5958395,2266238,5958624,2266226,5959005,2266175,5965952,2265311,5972365,2264206,5973343,2264054,5974308,2263813,5980646,2262390,5986996,2260638,5987783,2260435,5988393,2260219,5994933,2258047,6001931,2255355,6008776,2252319,6015101,2249144,6015520,2248941,6016053,2248624,6021946,2245283,6027331,2241867,6028283,2241296,6029147,2240661,6034392,2236965,6039929,2232647,6040234,2232418,6040386,2232279,6045949,2227478,6051372,2222322,6056528,2216899,6061316,2211349,6061468,2211184,6061684,2210879,6066015,2205342,6069546,2200325,6070346,2199246,6071032,2198103,6074334,2192896,6077648,2187029,6077991,2186470,6078182,2186063,6081369,2179726,6084405,2172881,6087097,2165896,6089256,2159343,6089485,2158733,6089675,2157958,6091440,2151596,6092850,2145271,6093104,2144293,6093244,2143328,6094361,2136914,6095212,2129967,6095276,2129574,6095276,2129358,6095822,2122043,6096000,2114550,6096000,152400xe">
                  <v:fill on="t" focussize="0,0"/>
                  <v:stroke on="f"/>
                  <v:imagedata o:title=""/>
                  <o:lock v:ext="edit" aspectratio="f"/>
                  <v:textbox inset="0mm,0mm,0mm,0mm"/>
                </v:shape>
                <v:shape id="Graphic 470" o:spid="_x0000_s1026" o:spt="100" style="position:absolute;left:3581399;top:0;height:2266950;width:9525;" fillcolor="#0D0D0D" filled="t" stroked="f" coordsize="9525,2266950" o:gfxdata="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2Iv+8AAAA&#10;3AAAAA8AAAAAAAAAAQAgAAAAIgAAAGRycy9kb3ducmV2LnhtbFBLAQIUABQAAAAIAIdO4kAzLwWe&#10;OwAAADkAAAAQAAAAAAAAAAEAIAAAAAsBAABkcnMvc2hhcGV4bWwueG1sUEsFBgAAAAAGAAYAWwEA&#10;ALUDAAAAAA==&#10;" path="m9524,2266949l0,2266949,0,0,9524,0,9524,2266949xe">
                  <v:fill on="t" opacity="3341f" focussize="0,0"/>
                  <v:stroke on="f"/>
                  <v:imagedata o:title=""/>
                  <o:lock v:ext="edit" aspectratio="f"/>
                  <v:textbox inset="0mm,0mm,0mm,0mm"/>
                </v:shape>
                <v:shape id="Graphic 471" o:spid="_x0000_s1026" o:spt="100" style="position:absolute;left:3940016;top:635809;height:1143635;width:1372870;" fillcolor="#3B81F5" filled="t" stroked="f" coordsize="1372870,1143635" o:gfxdata="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OJmm8AAAA&#10;3AAAAA8AAAAAAAAAAQAgAAAAIgAAAGRycy9kb3ducmV2LnhtbFBLAQIUABQAAAAIAIdO4kAzLwWe&#10;OwAAADkAAAAQAAAAAAAAAAEAIAAAAAsBAABkcnMvc2hhcGV4bWwueG1sUEsFBgAAAAAGAAYAWwEA&#10;ALUDAAAAAA==&#10;" path="m1372743,1143148l0,1143148,364634,1142880,407533,1142522,450431,1141628,493329,1139752,536227,1135998,579125,1128938,622024,1116157,664922,1094440,707820,1059585,750718,1006767,772167,972270,793617,931695,815066,884775,836515,831421,857964,771721,879413,706301,900862,635697,922311,561072,943760,483945,965209,406013,986658,329154,1008108,255601,1029557,187679,1051006,127354,1072455,76859,1093904,37893,1136802,0,1158251,2413,1201150,49511,1222599,92499,1244048,146479,1265497,209575,1286946,279642,1308395,354535,1351293,509863,1372743,586364,1372743,1143148xe">
                  <v:fill on="t" opacity="17038f" focussize="0,0"/>
                  <v:stroke on="f"/>
                  <v:imagedata o:title=""/>
                  <o:lock v:ext="edit" aspectratio="f"/>
                  <v:textbox inset="0mm,0mm,0mm,0mm"/>
                </v:shape>
                <v:shape id="Graphic 472" o:spid="_x0000_s1026" o:spt="100" style="position:absolute;left:3940016;top:635005;height:1144270;width:2287905;" filled="f" stroked="t" coordsize="2287905,1144270" o:gfxdata="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wqFBugAAANwA&#10;AAAPAAAAAAAAAAEAIAAAACIAAABkcnMvZG93bnJldi54bWxQSwECFAAUAAAACACHTuJAMy8FnjsA&#10;AAA5AAAAEAAAAAAAAAABACAAAAAJAQAAZHJzL3NoYXBleG1sLnhtbFBLBQYAAAAABgAGAFsBAACz&#10;AwAAAAA=&#10;" path="m0,1143952l0,1143952,266952,1143952,285988,1143863,305024,1143863,324149,1143863,343185,1143773,362221,1143684,381347,1143595,400383,1143416,438544,1142701,495742,1140377,533814,1137160,571976,1131261,610137,1121252,648209,1104986,686371,1079694,724533,1042247,762605,989161,781730,955825,800766,917574,819802,874229,838928,825880,857964,772525,877000,714612,896125,652589,915161,587169,934198,519247,953323,450073,972359,380989,991395,313246,1010521,248541,1029557,188484,1048593,134414,1067718,87941,1086754,50316,1124916,5719,1143952,0,1162988,5719,1201150,50316,1220186,87941,1239311,134414,1258347,188484,1277383,248541,1296509,313246,1315545,380989,1334581,450073,1353706,519247,1372743,587169,1391779,652589,1410904,714612,1429940,772525,1448976,825880,1468102,874229,1487138,917574,1506174,955825,1525299,989161,1563371,1042247,1601533,1079694,1639694,1104986,1677767,1121252,1715928,1131261,1754090,1137160,1792162,1140377,1830323,1142165,1868485,1143148,1925683,1143684,1944719,1143773,1963755,1143863,1982880,1143863,2001916,1143863,2020952,1143952,2040078,1143952,2059114,1143952,2268868,1143952,2287904,1143952e">
                  <v:fill on="f" focussize="0,0"/>
                  <v:stroke weight="1.40740157480315pt" color="#1D40AF" joinstyle="round"/>
                  <v:imagedata o:title=""/>
                  <o:lock v:ext="edit" aspectratio="f"/>
                  <v:textbox inset="0mm,0mm,0mm,0mm"/>
                </v:shape>
                <v:shape id="Graphic 473" o:spid="_x0000_s1026" o:spt="100" style="position:absolute;left:3940016;top:1778957;height:1270;width:2287905;" filled="f" stroked="t" coordsize="2287905,1" o:gfxdata="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M7y/&#10;AAAA3AAAAA8AAAAAAAAAAQAgAAAAIgAAAGRycy9kb3ducmV2LnhtbFBLAQIUABQAAAAIAIdO4kAz&#10;LwWeOwAAADkAAAAQAAAAAAAAAAEAIAAAAA4BAABkcnMvc2hhcGV4bWwueG1sUEsFBgAAAAAGAAYA&#10;WwEAALgDAAAAAA==&#10;" path="m0,0l2287904,0e">
                  <v:fill on="f" focussize="0,0"/>
                  <v:stroke weight="0.703700787401575pt" color="#64738B" joinstyle="round"/>
                  <v:imagedata o:title=""/>
                  <o:lock v:ext="edit" aspectratio="f"/>
                  <v:textbox inset="0mm,0mm,0mm,0mm"/>
                </v:shape>
                <v:shape id="Graphic 474" o:spid="_x0000_s1026" o:spt="100" style="position:absolute;left:5083968;top:635005;height:1144270;width:1270;" filled="f" stroked="t" coordsize="1,1144270" o:gfxdata="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1b18vQAA&#10;ANwAAAAPAAAAAAAAAAEAIAAAACIAAABkcnMvZG93bnJldi54bWxQSwECFAAUAAAACACHTuJAMy8F&#10;njsAAAA5AAAAEAAAAAAAAAABACAAAAAMAQAAZHJzL3NoYXBleG1sLnhtbFBLBQYAAAAABgAGAFsB&#10;AAC2AwAAAAA=&#10;" path="m0,0l0,1143952e">
                  <v:fill on="f" focussize="0,0"/>
                  <v:stroke weight="0.703700787401575pt" color="#334054" joinstyle="round" dashstyle="dash"/>
                  <v:imagedata o:title=""/>
                  <o:lock v:ext="edit" aspectratio="f"/>
                  <v:textbox inset="0mm,0mm,0mm,0mm"/>
                </v:shape>
                <v:shape id="Graphic 475" o:spid="_x0000_s1026" o:spt="100" style="position:absolute;left:5312759;top:1222136;height:556895;width:1270;" filled="f" stroked="t" coordsize="1,556895" o:gfxdata="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EQuq&#10;wAAAANwAAAAPAAAAAAAAAAEAIAAAACIAAABkcnMvZG93bnJldi54bWxQSwECFAAUAAAACACHTuJA&#10;My8FnjsAAAA5AAAAEAAAAAAAAAABACAAAAAPAQAAZHJzL3NoYXBleG1sLnhtbFBLBQYAAAAABgAG&#10;AFsBAAC5AwAAAAA=&#10;" path="m0,556821l0,0e">
                  <v:fill on="f" focussize="0,0"/>
                  <v:stroke weight="1.12590551181102pt" color="#0A83FF" joinstyle="round"/>
                  <v:imagedata o:title=""/>
                  <o:lock v:ext="edit" aspectratio="f"/>
                  <v:textbox inset="0mm,0mm,0mm,0mm"/>
                </v:shape>
                <v:shape id="Image 476" o:spid="_x0000_s1026" o:spt="75" type="#_x0000_t75" style="position:absolute;left:2278191;top:460166;height:156131;width:207833;" filled="f" o:preferrelative="t" stroked="f" coordsize="21600,21600" o:gfxdata="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fAL4A&#10;AADcAAAADwAAAAAAAAABACAAAAAiAAAAZHJzL2Rvd25yZXYueG1sUEsBAhQAFAAAAAgAh07iQDMv&#10;BZ47AAAAOQAAABAAAAAAAAAAAQAgAAAADQEAAGRycy9zaGFwZXhtbC54bWxQSwUGAAAAAAYABgBb&#10;AQAAtwMAAAAA&#10;">
                  <v:fill on="f" focussize="0,0"/>
                  <v:stroke on="f"/>
                  <v:imagedata r:id="rId24" o:title=""/>
                  <o:lock v:ext="edit" aspectratio="f"/>
                </v:shape>
                <v:shape id="Graphic 477" o:spid="_x0000_s1026" o:spt="100" style="position:absolute;left:1200149;top:838199;height:133350;width:2266950;" fillcolor="#FFFFFF" filled="t" stroked="f" coordsize="2266950,133350" o:gfxdata="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P4W8AAAA&#10;3AAAAA8AAAAAAAAAAQAgAAAAIgAAAGRycy9kb3ducmV2LnhtbFBLAQIUABQAAAAIAIdO4kAzLwWe&#10;OwAAADkAAAAQAAAAAAAAAAEAIAAAAAsBAABkcnMvc2hhcGV4bWwueG1sUEsFBgAAAAAGAAYAWwEA&#10;ALUDAAAAAA==&#10;" path="m2204652,133349l62296,133349,57961,132922,22624,116916,2135,83976,0,71052,0,66674,0,62296,13669,25992,45204,3399,62296,0,2204652,0,2240957,13668,2263549,45204,2266949,62296,2266949,71052,2253280,107357,2221744,129949,2208988,132922,2204652,133349xe">
                  <v:fill on="t" focussize="0,0"/>
                  <v:stroke on="f"/>
                  <v:imagedata o:title=""/>
                  <o:lock v:ext="edit" aspectratio="f"/>
                  <v:textbox inset="0mm,0mm,0mm,0mm"/>
                </v:shape>
                <v:shape id="Image 478" o:spid="_x0000_s1026" o:spt="75" type="#_x0000_t75" style="position:absolute;left:2571749;top:828674;height:152400;width:152400;" filled="f" o:preferrelative="t" stroked="f" coordsize="21600,21600" o:gfxdata="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p4ELK5AAAA3AAA&#10;AA8AAAAAAAAAAQAgAAAAIgAAAGRycy9kb3ducmV2LnhtbFBLAQIUABQAAAAIAIdO4kAzLwWeOwAA&#10;ADkAAAAQAAAAAAAAAAEAIAAAAAgBAABkcnMvc2hhcGV4bWwueG1sUEsFBgAAAAAGAAYAWwEAALID&#10;AAAAAA==&#10;">
                  <v:fill on="f" focussize="0,0"/>
                  <v:stroke on="f"/>
                  <v:imagedata r:id="rId6" o:title=""/>
                  <o:lock v:ext="edit" aspectratio="f"/>
                </v:shape>
                <v:shape id="Graphic 479" o:spid="_x0000_s1026" o:spt="100" style="position:absolute;left:1200149;top:1142999;height:133350;width:2266950;" fillcolor="#FFFFFF" filled="t" stroked="f" coordsize="2266950,133350" o:gfxdata="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3Dmy8AAAA&#10;3AAAAA8AAAAAAAAAAQAgAAAAIgAAAGRycy9kb3ducmV2LnhtbFBLAQIUABQAAAAIAIdO4kAzLwWe&#10;OwAAADkAAAAQAAAAAAAAAAEAIAAAAAsBAABkcnMvc2hhcGV4bWwueG1sUEsFBgAAAAAGAAYAWwEA&#10;ALUDAAAAAA==&#10;" path="m2204652,133349l62296,133349,57961,132922,22624,116916,2135,83976,0,71052,0,66674,0,62296,13669,25992,45204,3399,62296,0,2204652,0,2240957,13668,2263549,45204,2266949,62296,2266949,71052,2253280,107357,2221744,129949,2208988,132922,2204652,133349xe">
                  <v:fill on="t" focussize="0,0"/>
                  <v:stroke on="f"/>
                  <v:imagedata o:title=""/>
                  <o:lock v:ext="edit" aspectratio="f"/>
                  <v:textbox inset="0mm,0mm,0mm,0mm"/>
                </v:shape>
                <v:shape id="Image 480" o:spid="_x0000_s1026" o:spt="75" type="#_x0000_t75" style="position:absolute;left:2257424;top:1133474;height:152400;width:152400;" filled="f" o:preferrelative="t" stroked="f" coordsize="21600,21600" o:gfxdata="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4d+8AAAA&#10;3AAAAA8AAAAAAAAAAQAgAAAAIgAAAGRycy9kb3ducmV2LnhtbFBLAQIUABQAAAAIAIdO4kAzLwWe&#10;OwAAADkAAAAQAAAAAAAAAAEAIAAAAAsBAABkcnMvc2hhcGV4bWwueG1sUEsFBgAAAAAGAAYAWwEA&#10;ALUDAAAAAA==&#10;">
                  <v:fill on="f" focussize="0,0"/>
                  <v:stroke on="f"/>
                  <v:imagedata r:id="rId7" o:title=""/>
                  <o:lock v:ext="edit" aspectratio="f"/>
                </v:shape>
                <v:shape id="Graphic 481" o:spid="_x0000_s1026" o:spt="100" style="position:absolute;left:1200149;top:1447799;height:133350;width:2266950;" fillcolor="#FFFFFF" filled="t" stroked="f" coordsize="2266950,133350" o:gfxdata="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RyTbsAAADc&#10;AAAADwAAAAAAAAABACAAAAAiAAAAZHJzL2Rvd25yZXYueG1sUEsBAhQAFAAAAAgAh07iQDMvBZ47&#10;AAAAOQAAABAAAAAAAAAAAQAgAAAACgEAAGRycy9zaGFwZXhtbC54bWxQSwUGAAAAAAYABgBbAQAA&#10;tAMAAAAA&#10;" path="m2204652,133349l62296,133349,57961,132922,22624,116916,2135,83976,0,71052,0,66674,0,62297,13669,25992,45204,3399,62296,0,2204652,0,2240957,13668,2263549,45204,2266949,62297,2266949,71052,2253280,107357,2221744,129949,2208988,132922,2204652,133349xe">
                  <v:fill on="t" focussize="0,0"/>
                  <v:stroke on="f"/>
                  <v:imagedata o:title=""/>
                  <o:lock v:ext="edit" aspectratio="f"/>
                  <v:textbox inset="0mm,0mm,0mm,0mm"/>
                </v:shape>
                <v:shape id="Image 482" o:spid="_x0000_s1026" o:spt="75" type="#_x0000_t75" style="position:absolute;left:1685924;top:1438274;height:152401;width:152400;" filled="f" o:preferrelative="t" stroked="f" coordsize="21600,21600" o:gfxdata="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FV3+8AAAA&#10;3AAAAA8AAAAAAAAAAQAgAAAAIgAAAGRycy9kb3ducmV2LnhtbFBLAQIUABQAAAAIAIdO4kAzLwWe&#10;OwAAADkAAAAQAAAAAAAAAAEAIAAAAAsBAABkcnMvc2hhcGV4bWwueG1sUEsFBgAAAAAGAAYAWwEA&#10;ALUDAAAAAA==&#10;">
                  <v:fill on="f" focussize="0,0"/>
                  <v:stroke on="f"/>
                  <v:imagedata r:id="rId6" o:title=""/>
                  <o:lock v:ext="edit" aspectratio="f"/>
                </v:shape>
                <v:shape id="Graphic 483" o:spid="_x0000_s1026" o:spt="100" style="position:absolute;left:3162287;top:2619375;height:590550;width:1057275;" fillcolor="#0D0D0D" filled="t" stroked="f" coordsize="1057275,590550" o:gfxdata="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vb4A&#10;AADcAAAADwAAAAAAAAABACAAAAAiAAAAZHJzL2Rvd25yZXYueG1sUEsBAhQAFAAAAAgAh07iQDMv&#10;BZ47AAAAOQAAABAAAAAAAAAAAQAgAAAADQEAAGRycy9zaGFwZXhtbC54bWxQSwUGAAAAAAYABgBb&#10;AQAAtwMAAAAA&#10;" path="m742950,581025l323850,581025,323850,590550,742950,590550,742950,581025xem885825,33807l696709,33807,695236,33807,693991,34671,693013,36385,691578,39281,687832,47028,654316,116827,635304,156235,621017,185686,617397,193052,616127,195503,590651,139827,584238,125818,583488,124472,582891,123964,581647,123964,581342,124104,580974,124472,576986,127596,560857,139827,556628,143205,556387,143700,556260,143827,559943,148488,560451,148488,572427,139827,602462,205320,608203,217639,608571,218008,609307,218186,612254,218186,613422,217766,613498,217639,613918,216903,624255,195503,649312,143700,698779,41186,885825,41186,885825,33807xem1057275,0l0,0,0,9525,1057275,9525,1057275,0xe">
                  <v:fill on="t" focussize="0,0"/>
                  <v:stroke on="f"/>
                  <v:imagedata o:title=""/>
                  <o:lock v:ext="edit" aspectratio="f"/>
                  <v:textbox inset="0mm,0mm,0mm,0mm"/>
                </v:shape>
                <v:shape id="Image 484" o:spid="_x0000_s1026" o:spt="75" type="#_x0000_t75" style="position:absolute;left:608014;top:169746;height:79412;width:79489;" filled="f" o:preferrelative="t" stroked="f" coordsize="21600,21600" o:gfxdata="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AUDrsAAADc&#10;AAAADwAAAAAAAAABACAAAAAiAAAAZHJzL2Rvd25yZXYueG1sUEsBAhQAFAAAAAgAh07iQDMvBZ47&#10;AAAAOQAAABAAAAAAAAAAAQAgAAAACgEAAGRycy9zaGFwZXhtbC54bWxQSwUGAAAAAAYABgBbAQAA&#10;tAMAAAAA&#10;">
                  <v:fill on="f" focussize="0,0"/>
                  <v:stroke on="f"/>
                  <v:imagedata r:id="rId8" o:title=""/>
                  <o:lock v:ext="edit" aspectratio="f"/>
                </v:shape>
                <v:shape id="Image 485" o:spid="_x0000_s1026" o:spt="75" type="#_x0000_t75" style="position:absolute;left:2932196;top:131769;height:155552;width:155406;" filled="f" o:preferrelative="t" stroked="f" coordsize="21600,21600" o:gfxdata="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jd5u/&#10;AAAA3AAAAA8AAAAAAAAAAQAgAAAAIgAAAGRycy9kb3ducmV2LnhtbFBLAQIUABQAAAAIAIdO4kAz&#10;LwWeOwAAADkAAAAQAAAAAAAAAAEAIAAAAA4BAABkcnMvc2hhcGV4bWwueG1sUEsFBgAAAAAGAAYA&#10;WwEAALgDAAAAAA==&#10;">
                  <v:fill on="f" focussize="0,0"/>
                  <v:stroke on="f"/>
                  <v:imagedata r:id="rId16" o:title=""/>
                  <o:lock v:ext="edit" aspectratio="f"/>
                </v:shape>
                <v:shape id="Image 486" o:spid="_x0000_s1026" o:spt="75" type="#_x0000_t75" style="position:absolute;left:3266160;top:119637;height:179070;width:173393;" filled="f" o:preferrelative="t" stroked="f" coordsize="21600,21600" o:gfxdata="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Uapq/&#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Graphic 487" o:spid="_x0000_s1026" o:spt="100" style="position:absolute;left:6569202;top:2853690;height:768350;width:484505;" fillcolor="#000000" filled="t" stroked="f" coordsize="484505,768350" o:gfxdata="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H1/d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488" o:spid="_x0000_s1026" o:spt="100" style="position:absolute;left:6686550;top:3067050;height:342900;width:361950;" fillcolor="#FFFFFF" filled="t" stroked="f" coordsize="361950,342900" o:gfxdata="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0FEivQAA&#10;ANwAAAAPAAAAAAAAAAEAIAAAACIAAABkcnMvZG93bnJldi54bWxQSwECFAAUAAAACACHTuJAMy8F&#10;njsAAAA5AAAAEAAAAAAAAAABACAAAAAMAQAAZHJzL3NoYXBleG1sLnhtbFBLBQYAAAAABgAGAFsB&#10;AAC2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489" o:spid="_x0000_s1026" o:spt="75" type="#_x0000_t75" style="position:absolute;left:6686550;top:3400425;height:9524;width:9524;" filled="f" o:preferrelative="t" stroked="f" coordsize="21600,21600" o:gfxdata="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ZkBO/&#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490" o:spid="_x0000_s1026" o:spt="75" type="#_x0000_t75" style="position:absolute;left:7038975;top:3400425;height:9524;width:9524;" filled="f" o:preferrelative="t" stroked="f" coordsize="21600,21600" o:gfxdata="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Oq9T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491" o:spid="_x0000_s1026" o:spt="75" type="#_x0000_t75" style="position:absolute;left:6686550;top:3067050;height:9524;width:9524;" filled="f" o:preferrelative="t" stroked="f" coordsize="21600,21600" o:gfxdata="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YKyL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492" o:spid="_x0000_s1026" o:spt="75" type="#_x0000_t75" style="position:absolute;left:7038975;top:3067050;height:9524;width:9524;" filled="f" o:preferrelative="t" stroked="f" coordsize="21600,21600" o:gfxdata="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pJS/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493" o:spid="_x0000_s1026" o:spt="100" style="position:absolute;left:6734174;top:3105150;height:266700;width:266700;" fillcolor="#FFFFFF" filled="t" stroked="f" coordsize="266700,266700" o:gfxdata="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BY17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494" o:spid="_x0000_s1026" o:spt="75" type="#_x0000_t75" style="position:absolute;left:6797278;top:3161823;height:146923;width:143676;" filled="f" o:preferrelative="t" stroked="f" coordsize="21600,21600" o:gfxdata="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rCMC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495" o:spid="_x0000_s1026" o:spt="202" type="#_x0000_t202" style="position:absolute;left:1640482;top:246378;height:322580;width:845185;" filled="f" stroked="f" coordsize="21600,21600" o:gfxdata="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Tw/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C5B3AC">
                        <w:pPr>
                          <w:spacing w:before="17"/>
                          <w:ind w:left="20" w:right="0" w:firstLine="0"/>
                          <w:jc w:val="left"/>
                          <w:rPr>
                            <w:rFonts w:ascii="Arial" w:hAnsi="Arial"/>
                            <w:i/>
                            <w:sz w:val="24"/>
                          </w:rPr>
                        </w:pPr>
                        <w:r>
                          <w:rPr>
                            <w:rFonts w:ascii="Arial" w:hAnsi="Arial"/>
                            <w:i/>
                            <w:color w:val="0D0D0D"/>
                            <w:w w:val="120"/>
                            <w:position w:val="-14"/>
                            <w:sz w:val="35"/>
                          </w:rPr>
                          <w:t>z</w:t>
                        </w:r>
                        <w:r>
                          <w:rPr>
                            <w:rFonts w:ascii="Arial" w:hAnsi="Arial"/>
                            <w:i/>
                            <w:color w:val="0D0D0D"/>
                            <w:spacing w:val="-9"/>
                            <w:w w:val="120"/>
                            <w:position w:val="-14"/>
                            <w:sz w:val="35"/>
                          </w:rPr>
                          <w:t xml:space="preserve"> </w:t>
                        </w:r>
                        <w:r>
                          <w:rPr>
                            <w:rFonts w:ascii="Times New Roman" w:hAnsi="Times New Roman"/>
                            <w:color w:val="0D0D0D"/>
                            <w:w w:val="120"/>
                            <w:position w:val="-14"/>
                            <w:sz w:val="35"/>
                          </w:rPr>
                          <w:t>=</w:t>
                        </w:r>
                        <w:r>
                          <w:rPr>
                            <w:rFonts w:ascii="Times New Roman" w:hAnsi="Times New Roman"/>
                            <w:color w:val="0D0D0D"/>
                            <w:spacing w:val="37"/>
                            <w:w w:val="120"/>
                            <w:position w:val="-14"/>
                            <w:sz w:val="35"/>
                          </w:rPr>
                          <w:t xml:space="preserve"> </w:t>
                        </w:r>
                        <w:r>
                          <w:rPr>
                            <w:rFonts w:ascii="Arial" w:hAnsi="Arial"/>
                            <w:i/>
                            <w:color w:val="0D0D0D"/>
                            <w:spacing w:val="-2"/>
                            <w:w w:val="120"/>
                            <w:sz w:val="24"/>
                            <w:u w:val="single" w:color="0D0D0D"/>
                          </w:rPr>
                          <w:t xml:space="preserve"> </w:t>
                        </w:r>
                        <w:r>
                          <w:rPr>
                            <w:rFonts w:ascii="Arial" w:hAnsi="Arial"/>
                            <w:i/>
                            <w:color w:val="0D0D0D"/>
                            <w:spacing w:val="-102"/>
                            <w:w w:val="106"/>
                            <w:sz w:val="24"/>
                            <w:u w:val="single" w:color="0D0D0D"/>
                          </w:rPr>
                          <w:t>x</w:t>
                        </w:r>
                        <w:r>
                          <w:rPr>
                            <w:rFonts w:ascii="Times New Roman" w:hAnsi="Times New Roman"/>
                            <w:color w:val="0D0D0D"/>
                            <w:spacing w:val="25"/>
                            <w:w w:val="142"/>
                            <w:sz w:val="24"/>
                            <w:u w:val="single" w:color="0D0D0D"/>
                          </w:rPr>
                          <w:t>ˉ</w:t>
                        </w:r>
                        <w:r>
                          <w:rPr>
                            <w:rFonts w:ascii="Times New Roman" w:hAnsi="Times New Roman"/>
                            <w:color w:val="0D0D0D"/>
                            <w:spacing w:val="23"/>
                            <w:w w:val="130"/>
                            <w:sz w:val="24"/>
                            <w:u w:val="single" w:color="0D0D0D"/>
                          </w:rPr>
                          <w:t>−</w:t>
                        </w:r>
                        <w:r>
                          <w:rPr>
                            <w:rFonts w:ascii="Arial" w:hAnsi="Arial"/>
                            <w:i/>
                            <w:color w:val="0D0D0D"/>
                            <w:spacing w:val="23"/>
                            <w:w w:val="101"/>
                            <w:sz w:val="24"/>
                            <w:u w:val="single" w:color="0D0D0D"/>
                          </w:rPr>
                          <w:t>μ</w:t>
                        </w:r>
                      </w:p>
                    </w:txbxContent>
                  </v:textbox>
                </v:shape>
                <v:shape id="Textbox 496" o:spid="_x0000_s1026" o:spt="202" type="#_x0000_t202" style="position:absolute;left:2078037;top:427353;height:208915;width:453390;" filled="f" stroked="f" coordsize="21600,21600" o:gfxdata="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BXY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04AC59">
                        <w:pPr>
                          <w:tabs>
                            <w:tab w:val="left" w:pos="496"/>
                          </w:tabs>
                          <w:spacing w:before="17"/>
                          <w:ind w:left="20" w:right="0" w:firstLine="0"/>
                          <w:jc w:val="left"/>
                          <w:rPr>
                            <w:rFonts w:ascii="Arial" w:hAnsi="Arial"/>
                            <w:i/>
                            <w:sz w:val="24"/>
                          </w:rPr>
                        </w:pPr>
                        <w:r>
                          <w:rPr>
                            <w:rFonts w:ascii="Arial" w:hAnsi="Arial"/>
                            <w:i/>
                            <w:color w:val="0D0D0D"/>
                            <w:spacing w:val="-5"/>
                            <w:w w:val="125"/>
                            <w:sz w:val="24"/>
                          </w:rPr>
                          <w:t>σ</w:t>
                        </w:r>
                        <w:r>
                          <w:rPr>
                            <w:rFonts w:ascii="Times New Roman" w:hAnsi="Times New Roman"/>
                            <w:color w:val="0D0D0D"/>
                            <w:spacing w:val="-5"/>
                            <w:w w:val="125"/>
                            <w:sz w:val="24"/>
                          </w:rPr>
                          <w:t>/</w:t>
                        </w:r>
                        <w:r>
                          <w:rPr>
                            <w:rFonts w:ascii="Times New Roman" w:hAnsi="Times New Roman"/>
                            <w:color w:val="0D0D0D"/>
                            <w:sz w:val="24"/>
                          </w:rPr>
                          <w:tab/>
                        </w:r>
                        <w:r>
                          <w:rPr>
                            <w:rFonts w:ascii="Arial" w:hAnsi="Arial"/>
                            <w:i/>
                            <w:color w:val="0D0D0D"/>
                            <w:spacing w:val="-12"/>
                            <w:w w:val="125"/>
                            <w:sz w:val="24"/>
                          </w:rPr>
                          <w:t>n</w:t>
                        </w:r>
                      </w:p>
                    </w:txbxContent>
                  </v:textbox>
                </v:shape>
                <v:shape id="Textbox 497" o:spid="_x0000_s1026" o:spt="202" type="#_x0000_t202" style="position:absolute;left:577849;top:1679648;height:198755;width:798830;" filled="f" stroked="f" coordsize="21600,21600" o:gfxdata="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34F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3A64B4">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v:textbox>
                </v:shape>
                <v:shape id="Textbox 498" o:spid="_x0000_s1026" o:spt="202" type="#_x0000_t202" style="position:absolute;left:883245;top:1786855;height:113664;width:93345;" filled="f" stroked="f" coordsize="21600,21600" o:gfxdata="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JJsZ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312D289">
                        <w:pPr>
                          <w:spacing w:before="0" w:line="156" w:lineRule="exact"/>
                          <w:ind w:left="20" w:right="0" w:firstLine="0"/>
                          <w:jc w:val="left"/>
                          <w:rPr>
                            <w:rFonts w:ascii="Arial" w:hAnsi="Arial"/>
                            <w:i/>
                            <w:sz w:val="14"/>
                          </w:rPr>
                        </w:pPr>
                        <w:r>
                          <w:rPr>
                            <w:rFonts w:ascii="Arial" w:hAnsi="Arial"/>
                            <w:i/>
                            <w:color w:val="5C5C5C"/>
                            <w:spacing w:val="-10"/>
                            <w:sz w:val="14"/>
                          </w:rPr>
                          <w:t>σ</w:t>
                        </w:r>
                      </w:p>
                    </w:txbxContent>
                  </v:textbox>
                </v:shape>
                <v:shape id="Textbox 499" o:spid="_x0000_s1026" o:spt="202" type="#_x0000_t202" style="position:absolute;left:577849;top:1979049;height:173355;width:785495;" filled="f" stroked="f" coordsize="21600,21600" o:gfxdata="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eyf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E470C3A">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v:textbox>
                </v:shape>
                <v:shape id="Textbox 500" o:spid="_x0000_s1026" o:spt="202" type="#_x0000_t202" style="position:absolute;left:2791966;top:2487783;height:242570;width:327025;" filled="f" stroked="f" coordsize="21600,21600" o:gfxdata="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A/6e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1BB453A">
                        <w:pPr>
                          <w:spacing w:before="10"/>
                          <w:ind w:left="20" w:right="0" w:firstLine="0"/>
                          <w:jc w:val="left"/>
                          <w:rPr>
                            <w:rFonts w:ascii="Times New Roman"/>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p>
                    </w:txbxContent>
                  </v:textbox>
                </v:shape>
                <v:shape id="Textbox 501" o:spid="_x0000_s1026" o:spt="202" type="#_x0000_t202" style="position:absolute;left:3153766;top:2363958;height:242570;width:1093470;" filled="f" stroked="f" coordsize="21600,21600" o:gfxdata="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0Nf4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AA7B224">
                        <w:pPr>
                          <w:spacing w:before="11"/>
                          <w:ind w:left="20" w:right="0" w:firstLine="0"/>
                          <w:jc w:val="left"/>
                          <w:rPr>
                            <w:rFonts w:ascii="Times New Roman" w:hAnsi="Times New Roman"/>
                            <w:sz w:val="29"/>
                          </w:rPr>
                        </w:pPr>
                        <w:r>
                          <w:rPr>
                            <w:rFonts w:ascii="Times New Roman" w:hAnsi="Times New Roman"/>
                            <w:color w:val="0D0D0D"/>
                            <w:sz w:val="29"/>
                          </w:rPr>
                          <w:t>9900</w:t>
                        </w:r>
                        <w:r>
                          <w:rPr>
                            <w:rFonts w:ascii="Times New Roman" w:hAnsi="Times New Roman"/>
                            <w:color w:val="0D0D0D"/>
                            <w:spacing w:val="23"/>
                            <w:sz w:val="29"/>
                          </w:rPr>
                          <w:t xml:space="preserve"> </w:t>
                        </w:r>
                        <w:r>
                          <w:rPr>
                            <w:rFonts w:ascii="Times New Roman" w:hAnsi="Times New Roman"/>
                            <w:color w:val="0D0D0D"/>
                            <w:sz w:val="29"/>
                          </w:rPr>
                          <w:t>−</w:t>
                        </w:r>
                        <w:r>
                          <w:rPr>
                            <w:rFonts w:ascii="Times New Roman" w:hAnsi="Times New Roman"/>
                            <w:color w:val="0D0D0D"/>
                            <w:spacing w:val="22"/>
                            <w:sz w:val="29"/>
                          </w:rPr>
                          <w:t xml:space="preserve"> </w:t>
                        </w:r>
                        <w:r>
                          <w:rPr>
                            <w:rFonts w:ascii="Times New Roman" w:hAnsi="Times New Roman"/>
                            <w:color w:val="0D0D0D"/>
                            <w:spacing w:val="-2"/>
                            <w:sz w:val="29"/>
                          </w:rPr>
                          <w:t>10000</w:t>
                        </w:r>
                      </w:p>
                    </w:txbxContent>
                  </v:textbox>
                </v:shape>
                <v:shape id="Textbox 502" o:spid="_x0000_s1026" o:spt="202" type="#_x0000_t202" style="position:absolute;left:3327896;top:2636016;height:242570;width:407034;" filled="f" stroked="f" coordsize="21600,21600" o:gfxdata="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5HBl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34D4E8">
                        <w:pPr>
                          <w:spacing w:before="11"/>
                          <w:ind w:left="20" w:right="0" w:firstLine="0"/>
                          <w:jc w:val="left"/>
                          <w:rPr>
                            <w:rFonts w:ascii="Times New Roman"/>
                            <w:sz w:val="29"/>
                          </w:rPr>
                        </w:pPr>
                        <w:r>
                          <w:rPr>
                            <w:rFonts w:ascii="Times New Roman"/>
                            <w:color w:val="0D0D0D"/>
                            <w:spacing w:val="-4"/>
                            <w:w w:val="120"/>
                            <w:sz w:val="29"/>
                          </w:rPr>
                          <w:t>120/</w:t>
                        </w:r>
                      </w:p>
                    </w:txbxContent>
                  </v:textbox>
                </v:shape>
                <v:shape id="Textbox 503" o:spid="_x0000_s1026" o:spt="202" type="#_x0000_t202" style="position:absolute;left:3850431;top:2630658;height:242570;width:222885;" filled="f" stroked="f" coordsize="21600,21600" o:gfxdata="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dZA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781C5E">
                        <w:pPr>
                          <w:spacing w:before="11"/>
                          <w:ind w:left="20" w:right="0" w:firstLine="0"/>
                          <w:jc w:val="left"/>
                          <w:rPr>
                            <w:rFonts w:ascii="Times New Roman"/>
                            <w:sz w:val="29"/>
                          </w:rPr>
                        </w:pPr>
                        <w:r>
                          <w:rPr>
                            <w:rFonts w:ascii="Times New Roman"/>
                            <w:color w:val="0D0D0D"/>
                            <w:spacing w:val="-5"/>
                            <w:sz w:val="29"/>
                          </w:rPr>
                          <w:t>30</w:t>
                        </w:r>
                      </w:p>
                    </w:txbxContent>
                  </v:textbox>
                </v:shape>
                <v:shape id="Textbox 504" o:spid="_x0000_s1026" o:spt="202" type="#_x0000_t202" style="position:absolute;left:3109565;top:3078333;height:366395;width:820419;" filled="f" stroked="f" coordsize="21600,21600" o:gfxdata="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0/H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8E9327">
                        <w:pPr>
                          <w:spacing w:before="15"/>
                          <w:ind w:left="20" w:right="0" w:firstLine="0"/>
                          <w:jc w:val="left"/>
                          <w:rPr>
                            <w:rFonts w:ascii="Times New Roman"/>
                            <w:sz w:val="29"/>
                          </w:rPr>
                        </w:pPr>
                        <w:r>
                          <w:rPr>
                            <w:rFonts w:ascii="Arial"/>
                            <w:i/>
                            <w:color w:val="0D0D0D"/>
                            <w:w w:val="110"/>
                            <w:position w:val="19"/>
                            <w:sz w:val="29"/>
                          </w:rPr>
                          <w:t>z</w:t>
                        </w:r>
                        <w:r>
                          <w:rPr>
                            <w:rFonts w:ascii="Arial"/>
                            <w:i/>
                            <w:color w:val="0D0D0D"/>
                            <w:spacing w:val="13"/>
                            <w:w w:val="110"/>
                            <w:position w:val="19"/>
                            <w:sz w:val="29"/>
                          </w:rPr>
                          <w:t xml:space="preserve"> </w:t>
                        </w:r>
                        <w:r>
                          <w:rPr>
                            <w:rFonts w:ascii="Times New Roman"/>
                            <w:color w:val="0D0D0D"/>
                            <w:w w:val="110"/>
                            <w:position w:val="19"/>
                            <w:sz w:val="29"/>
                          </w:rPr>
                          <w:t>=</w:t>
                        </w:r>
                        <w:r>
                          <w:rPr>
                            <w:rFonts w:ascii="Times New Roman"/>
                            <w:color w:val="0D0D0D"/>
                            <w:spacing w:val="46"/>
                            <w:w w:val="110"/>
                            <w:position w:val="19"/>
                            <w:sz w:val="29"/>
                          </w:rPr>
                          <w:t xml:space="preserve"> </w:t>
                        </w:r>
                        <w:r>
                          <w:rPr>
                            <w:rFonts w:ascii="Times New Roman"/>
                            <w:color w:val="0D0D0D"/>
                            <w:spacing w:val="-4"/>
                            <w:w w:val="105"/>
                            <w:sz w:val="29"/>
                          </w:rPr>
                          <w:t>21.91</w:t>
                        </w:r>
                      </w:p>
                    </w:txbxContent>
                  </v:textbox>
                </v:shape>
                <v:shape id="Textbox 505" o:spid="_x0000_s1026" o:spt="202" type="#_x0000_t202" style="position:absolute;left:3471366;top:2954508;height:242570;width:458470;" filled="f" stroked="f" coordsize="21600,21600" o:gfxdata="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hZ4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81D1E3">
                        <w:pPr>
                          <w:spacing w:before="11"/>
                          <w:ind w:left="20" w:right="0" w:firstLine="0"/>
                          <w:jc w:val="left"/>
                          <w:rPr>
                            <w:rFonts w:ascii="Times New Roman" w:hAnsi="Times New Roman"/>
                            <w:sz w:val="29"/>
                          </w:rPr>
                        </w:pPr>
                        <w:r>
                          <w:rPr>
                            <w:rFonts w:ascii="Times New Roman" w:hAnsi="Times New Roman"/>
                            <w:color w:val="0D0D0D"/>
                            <w:spacing w:val="-4"/>
                            <w:w w:val="110"/>
                            <w:sz w:val="29"/>
                          </w:rPr>
                          <w:t>−100</w:t>
                        </w:r>
                      </w:p>
                    </w:txbxContent>
                  </v:textbox>
                </v:shape>
                <v:shape id="Textbox 506" o:spid="_x0000_s1026" o:spt="202" type="#_x0000_t202" style="position:absolute;left:3105844;top:3516483;height:242570;width:849630;" filled="f" stroked="f" coordsize="21600,21600" o:gfxdata="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rHl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C8C1EEF">
                        <w:pPr>
                          <w:spacing w:before="10"/>
                          <w:ind w:left="20" w:right="0" w:firstLine="0"/>
                          <w:jc w:val="left"/>
                          <w:rPr>
                            <w:rFonts w:ascii="Times New Roman" w:hAnsi="Times New Roman"/>
                            <w:sz w:val="29"/>
                          </w:rPr>
                        </w:pPr>
                        <w:r>
                          <w:rPr>
                            <w:rFonts w:ascii="Arial" w:hAnsi="Arial"/>
                            <w:i/>
                            <w:color w:val="0D0D0D"/>
                            <w:w w:val="115"/>
                            <w:sz w:val="29"/>
                          </w:rPr>
                          <w:t>z</w:t>
                        </w:r>
                        <w:r>
                          <w:rPr>
                            <w:rFonts w:ascii="Arial" w:hAnsi="Arial"/>
                            <w:i/>
                            <w:color w:val="0D0D0D"/>
                            <w:spacing w:val="2"/>
                            <w:w w:val="115"/>
                            <w:sz w:val="29"/>
                          </w:rPr>
                          <w:t xml:space="preserve"> </w:t>
                        </w:r>
                        <w:r>
                          <w:rPr>
                            <w:rFonts w:ascii="Times New Roman" w:hAnsi="Times New Roman"/>
                            <w:color w:val="0D0D0D"/>
                            <w:w w:val="115"/>
                            <w:sz w:val="29"/>
                          </w:rPr>
                          <w:t xml:space="preserve">= </w:t>
                        </w:r>
                        <w:r>
                          <w:rPr>
                            <w:rFonts w:ascii="Times New Roman" w:hAnsi="Times New Roman"/>
                            <w:color w:val="0D0D0D"/>
                            <w:spacing w:val="-2"/>
                            <w:w w:val="115"/>
                            <w:sz w:val="29"/>
                          </w:rPr>
                          <w:t>−4.56</w:t>
                        </w:r>
                      </w:p>
                    </w:txbxContent>
                  </v:textbox>
                </v:shape>
              </v:group>
            </w:pict>
          </mc:Fallback>
        </mc:AlternateContent>
      </w:r>
      <w:r>
        <w:rPr>
          <w:color w:val="0D0D0D"/>
        </w:rPr>
        <w:t xml:space="preserve">Critical value at 5% significance </w:t>
      </w:r>
      <w:r>
        <w:rPr>
          <w:color w:val="0D0D0D"/>
          <w:spacing w:val="-2"/>
        </w:rPr>
        <w:t>level:</w:t>
      </w:r>
    </w:p>
    <w:p w14:paraId="51DD4457">
      <w:pPr>
        <w:pStyle w:val="7"/>
      </w:pPr>
    </w:p>
    <w:p w14:paraId="2B9F562D">
      <w:pPr>
        <w:pStyle w:val="7"/>
        <w:spacing w:before="288"/>
      </w:pPr>
    </w:p>
    <w:p w14:paraId="7D820984">
      <w:pPr>
        <w:pStyle w:val="7"/>
        <w:ind w:left="959"/>
      </w:pPr>
      <w:r>
        <w:rPr>
          <w:color w:val="0D0D0D"/>
          <w:spacing w:val="-2"/>
        </w:rPr>
        <w:t>Since:</w:t>
      </w:r>
    </w:p>
    <w:p w14:paraId="3F2F55E8">
      <w:pPr>
        <w:pStyle w:val="7"/>
        <w:spacing w:before="302"/>
        <w:rPr>
          <w:sz w:val="29"/>
        </w:rPr>
      </w:pPr>
      <w:r>
        <w:br w:type="column"/>
      </w:r>
    </w:p>
    <w:p w14:paraId="608C48FB">
      <w:pPr>
        <w:spacing w:before="0"/>
        <w:ind w:left="0" w:right="0" w:firstLine="0"/>
        <w:jc w:val="left"/>
        <w:rPr>
          <w:rFonts w:ascii="Times New Roman" w:hAnsi="Times New Roman"/>
          <w:sz w:val="29"/>
        </w:rPr>
      </w:pPr>
      <w:r>
        <w:rPr>
          <w:rFonts w:ascii="Arial" w:hAnsi="Arial"/>
          <w:i/>
          <w:color w:val="0D0D0D"/>
          <w:w w:val="115"/>
          <w:sz w:val="29"/>
        </w:rPr>
        <w:t>z</w:t>
      </w:r>
      <w:r>
        <w:rPr>
          <w:rFonts w:ascii="Times New Roman" w:hAnsi="Times New Roman"/>
          <w:color w:val="0D0D0D"/>
          <w:w w:val="115"/>
          <w:sz w:val="29"/>
          <w:vertAlign w:val="subscript"/>
        </w:rPr>
        <w:t>0.05</w:t>
      </w:r>
      <w:r>
        <w:rPr>
          <w:rFonts w:ascii="Times New Roman" w:hAnsi="Times New Roman"/>
          <w:color w:val="0D0D0D"/>
          <w:spacing w:val="4"/>
          <w:w w:val="115"/>
          <w:sz w:val="29"/>
          <w:vertAlign w:val="baseline"/>
        </w:rPr>
        <w:t xml:space="preserve"> </w:t>
      </w:r>
      <w:r>
        <w:rPr>
          <w:rFonts w:ascii="Times New Roman" w:hAnsi="Times New Roman"/>
          <w:color w:val="0D0D0D"/>
          <w:w w:val="115"/>
          <w:sz w:val="29"/>
          <w:vertAlign w:val="baseline"/>
        </w:rPr>
        <w:t>=</w:t>
      </w:r>
      <w:r>
        <w:rPr>
          <w:rFonts w:ascii="Times New Roman" w:hAnsi="Times New Roman"/>
          <w:color w:val="0D0D0D"/>
          <w:spacing w:val="-8"/>
          <w:w w:val="115"/>
          <w:sz w:val="29"/>
          <w:vertAlign w:val="baseline"/>
        </w:rPr>
        <w:t xml:space="preserve"> </w:t>
      </w:r>
      <w:r>
        <w:rPr>
          <w:rFonts w:ascii="Times New Roman" w:hAnsi="Times New Roman"/>
          <w:color w:val="0D0D0D"/>
          <w:spacing w:val="-2"/>
          <w:w w:val="115"/>
          <w:sz w:val="29"/>
          <w:vertAlign w:val="baseline"/>
        </w:rPr>
        <w:t>−1.645</w:t>
      </w:r>
    </w:p>
    <w:p w14:paraId="41FCC1EE">
      <w:pPr>
        <w:spacing w:after="0"/>
        <w:jc w:val="left"/>
        <w:rPr>
          <w:rFonts w:ascii="Times New Roman" w:hAnsi="Times New Roman"/>
          <w:sz w:val="29"/>
        </w:rPr>
        <w:sectPr>
          <w:type w:val="continuous"/>
          <w:pgSz w:w="12240" w:h="15840"/>
          <w:pgMar w:top="1820" w:right="360" w:bottom="280" w:left="360" w:header="720" w:footer="720" w:gutter="0"/>
          <w:cols w:equalWidth="0" w:num="2">
            <w:col w:w="4864" w:space="3"/>
            <w:col w:w="6653"/>
          </w:cols>
        </w:sectPr>
      </w:pPr>
    </w:p>
    <w:p w14:paraId="7B2C4AE5">
      <w:pPr>
        <w:spacing w:before="269"/>
        <w:ind w:left="0" w:right="0" w:firstLine="0"/>
        <w:jc w:val="center"/>
        <w:rPr>
          <w:rFonts w:ascii="Times New Roman" w:hAnsi="Times New Roman"/>
          <w:sz w:val="29"/>
        </w:rPr>
      </w:pPr>
      <w:r>
        <w:rPr>
          <w:rFonts w:ascii="Times New Roman" w:hAnsi="Times New Roman"/>
          <w:color w:val="0D0D0D"/>
          <w:w w:val="115"/>
          <w:sz w:val="29"/>
        </w:rPr>
        <w:t>−4.56</w:t>
      </w:r>
      <w:r>
        <w:rPr>
          <w:rFonts w:ascii="Times New Roman" w:hAnsi="Times New Roman"/>
          <w:color w:val="0D0D0D"/>
          <w:spacing w:val="-1"/>
          <w:w w:val="115"/>
          <w:sz w:val="29"/>
        </w:rPr>
        <w:t xml:space="preserve"> </w:t>
      </w:r>
      <w:r>
        <w:rPr>
          <w:rFonts w:ascii="Times New Roman" w:hAnsi="Times New Roman"/>
          <w:color w:val="0D0D0D"/>
          <w:w w:val="115"/>
          <w:sz w:val="29"/>
        </w:rPr>
        <w:t xml:space="preserve">&lt; </w:t>
      </w:r>
      <w:r>
        <w:rPr>
          <w:rFonts w:ascii="Times New Roman" w:hAnsi="Times New Roman"/>
          <w:color w:val="0D0D0D"/>
          <w:spacing w:val="-2"/>
          <w:w w:val="115"/>
          <w:sz w:val="29"/>
        </w:rPr>
        <w:t>−1.645</w:t>
      </w:r>
    </w:p>
    <w:p w14:paraId="6BF99B11">
      <w:pPr>
        <w:pStyle w:val="7"/>
        <w:spacing w:before="280"/>
        <w:ind w:left="959"/>
      </w:pPr>
      <w:r>
        <w:rPr>
          <w:color w:val="0D0D0D"/>
        </w:rPr>
        <w:t>Reject</w:t>
      </w:r>
      <w:r>
        <w:rPr>
          <w:color w:val="0D0D0D"/>
          <w:spacing w:val="-8"/>
        </w:rPr>
        <w:t xml:space="preserve"> </w:t>
      </w:r>
      <w:r>
        <w:rPr>
          <w:rFonts w:ascii="Arial"/>
          <w:i/>
          <w:color w:val="0D0D0D"/>
          <w:spacing w:val="-5"/>
          <w:sz w:val="29"/>
        </w:rPr>
        <w:t>H</w:t>
      </w:r>
      <w:r>
        <w:rPr>
          <w:rFonts w:ascii="Times New Roman"/>
          <w:color w:val="0D0D0D"/>
          <w:spacing w:val="-5"/>
          <w:sz w:val="29"/>
          <w:vertAlign w:val="subscript"/>
        </w:rPr>
        <w:t>0</w:t>
      </w:r>
      <w:r>
        <w:rPr>
          <w:color w:val="0D0D0D"/>
          <w:spacing w:val="-5"/>
          <w:vertAlign w:val="baseline"/>
        </w:rPr>
        <w:t>.</w:t>
      </w:r>
    </w:p>
    <w:p w14:paraId="7FF95019">
      <w:pPr>
        <w:pStyle w:val="7"/>
        <w:spacing w:before="172"/>
        <w:rPr>
          <w:sz w:val="20"/>
        </w:rPr>
      </w:pPr>
      <w:r>
        <w:rPr>
          <w:sz w:val="20"/>
        </w:rPr>
        <mc:AlternateContent>
          <mc:Choice Requires="wps">
            <w:drawing>
              <wp:anchor distT="0" distB="0" distL="0" distR="0" simplePos="0" relativeHeight="251761664"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507" name="Graphic 50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07" o:spid="_x0000_s1026" o:spt="100" style="position:absolute;left:0pt;margin-left:65.95pt;margin-top:23.1pt;height:0.75pt;width:480pt;mso-position-horizontal-relative:page;mso-wrap-distance-bottom:0pt;mso-wrap-distance-top:0pt;z-index:-251554816;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Bldn5tMwIAAAQFAAAOAAAAZHJzL2Uyb0RvYy54bWytVMGO&#10;2jAQvVfqP1i+lwS00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Bldn5t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2FEA5C51">
      <w:pPr>
        <w:pStyle w:val="2"/>
        <w:spacing w:before="421"/>
        <w:rPr>
          <w:b w:val="0"/>
        </w:rPr>
      </w:pPr>
      <w:bookmarkStart w:id="164" w:name="_Toc30451"/>
      <w:bookmarkStart w:id="165" w:name="_Toc11661"/>
      <w:bookmarkStart w:id="166" w:name="_Toc29516"/>
      <w:bookmarkStart w:id="167" w:name="_Toc18390"/>
      <w:r>
        <w:rPr>
          <w:b w:val="0"/>
          <w:color w:val="0D0D0D"/>
          <w:spacing w:val="-2"/>
        </w:rPr>
        <w:t>Conclusion</w:t>
      </w:r>
      <w:bookmarkEnd w:id="164"/>
      <w:bookmarkEnd w:id="165"/>
      <w:bookmarkEnd w:id="166"/>
      <w:bookmarkEnd w:id="167"/>
    </w:p>
    <w:p w14:paraId="5BA5B7CF">
      <w:pPr>
        <w:pStyle w:val="7"/>
        <w:spacing w:before="146" w:line="292" w:lineRule="auto"/>
        <w:ind w:left="959" w:right="961"/>
      </w:pPr>
      <w:r>
        <w:rPr>
          <w:color w:val="0D0D0D"/>
        </w:rPr>
        <w:t>At</w:t>
      </w:r>
      <w:r>
        <w:rPr>
          <w:color w:val="0D0D0D"/>
          <w:spacing w:val="-3"/>
        </w:rPr>
        <w:t xml:space="preserve"> </w:t>
      </w:r>
      <w:r>
        <w:rPr>
          <w:color w:val="0D0D0D"/>
        </w:rPr>
        <w:t>0.05</w:t>
      </w:r>
      <w:r>
        <w:rPr>
          <w:color w:val="0D0D0D"/>
          <w:spacing w:val="-3"/>
        </w:rPr>
        <w:t xml:space="preserve"> </w:t>
      </w:r>
      <w:r>
        <w:rPr>
          <w:color w:val="0D0D0D"/>
        </w:rPr>
        <w:t>significance</w:t>
      </w:r>
      <w:r>
        <w:rPr>
          <w:color w:val="0D0D0D"/>
          <w:spacing w:val="-3"/>
        </w:rPr>
        <w:t xml:space="preserve"> </w:t>
      </w:r>
      <w:r>
        <w:rPr>
          <w:color w:val="0D0D0D"/>
        </w:rPr>
        <w:t>level,</w:t>
      </w:r>
      <w:r>
        <w:rPr>
          <w:color w:val="0D0D0D"/>
          <w:spacing w:val="-3"/>
        </w:rPr>
        <w:t xml:space="preserve"> </w:t>
      </w:r>
      <w:r>
        <w:rPr>
          <w:color w:val="0D0D0D"/>
        </w:rPr>
        <w:t>we</w:t>
      </w:r>
      <w:r>
        <w:rPr>
          <w:color w:val="0D0D0D"/>
          <w:spacing w:val="-3"/>
        </w:rPr>
        <w:t xml:space="preserve"> </w:t>
      </w:r>
      <w:r>
        <w:rPr>
          <w:color w:val="0D0D0D"/>
        </w:rPr>
        <w:t>reject</w:t>
      </w:r>
      <w:r>
        <w:rPr>
          <w:color w:val="0D0D0D"/>
          <w:spacing w:val="-3"/>
        </w:rPr>
        <w:t xml:space="preserve"> </w:t>
      </w:r>
      <w:r>
        <w:rPr>
          <w:color w:val="0D0D0D"/>
        </w:rPr>
        <w:t>the</w:t>
      </w:r>
      <w:r>
        <w:rPr>
          <w:color w:val="0D0D0D"/>
          <w:spacing w:val="-3"/>
        </w:rPr>
        <w:t xml:space="preserve"> </w:t>
      </w:r>
      <w:r>
        <w:rPr>
          <w:color w:val="0D0D0D"/>
        </w:rPr>
        <w:t>manufacturer’s</w:t>
      </w:r>
      <w:r>
        <w:rPr>
          <w:color w:val="0D0D0D"/>
          <w:spacing w:val="-3"/>
        </w:rPr>
        <w:t xml:space="preserve"> </w:t>
      </w:r>
      <w:r>
        <w:rPr>
          <w:color w:val="0D0D0D"/>
        </w:rPr>
        <w:t>claim.</w:t>
      </w:r>
      <w:r>
        <w:rPr>
          <w:color w:val="0D0D0D"/>
          <w:spacing w:val="-3"/>
        </w:rPr>
        <w:t xml:space="preserve"> </w:t>
      </w:r>
      <w:r>
        <w:rPr>
          <w:color w:val="0D0D0D"/>
        </w:rPr>
        <w:t>There</w:t>
      </w:r>
      <w:r>
        <w:rPr>
          <w:color w:val="0D0D0D"/>
          <w:spacing w:val="-3"/>
        </w:rPr>
        <w:t xml:space="preserve"> </w:t>
      </w:r>
      <w:r>
        <w:rPr>
          <w:color w:val="0D0D0D"/>
        </w:rPr>
        <w:t>is</w:t>
      </w:r>
      <w:r>
        <w:rPr>
          <w:color w:val="0D0D0D"/>
          <w:spacing w:val="-3"/>
        </w:rPr>
        <w:t xml:space="preserve"> </w:t>
      </w:r>
      <w:r>
        <w:rPr>
          <w:color w:val="0D0D0D"/>
        </w:rPr>
        <w:t>enough</w:t>
      </w:r>
      <w:r>
        <w:rPr>
          <w:color w:val="0D0D0D"/>
          <w:spacing w:val="-3"/>
        </w:rPr>
        <w:t xml:space="preserve"> </w:t>
      </w:r>
      <w:r>
        <w:rPr>
          <w:color w:val="0D0D0D"/>
        </w:rPr>
        <w:t>evidence</w:t>
      </w:r>
      <w:r>
        <w:rPr>
          <w:color w:val="0D0D0D"/>
          <w:spacing w:val="-3"/>
        </w:rPr>
        <w:t xml:space="preserve"> </w:t>
      </w:r>
      <w:r>
        <w:rPr>
          <w:color w:val="0D0D0D"/>
        </w:rPr>
        <w:t>to conclude that the mean lifetime is less than 10,000 hours.</w:t>
      </w:r>
    </w:p>
    <w:p w14:paraId="3D798052">
      <w:pPr>
        <w:pStyle w:val="7"/>
        <w:spacing w:before="105"/>
        <w:rPr>
          <w:sz w:val="20"/>
        </w:rPr>
      </w:pPr>
      <w:r>
        <w:rPr>
          <w:sz w:val="20"/>
        </w:rPr>
        <mc:AlternateContent>
          <mc:Choice Requires="wps">
            <w:drawing>
              <wp:anchor distT="0" distB="0" distL="0" distR="0" simplePos="0" relativeHeight="251761664"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508" name="Graphic 50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08" o:spid="_x0000_s1026" o:spt="100" style="position:absolute;left:0pt;margin-left:65.95pt;margin-top:19.75pt;height:0.75pt;width:480pt;mso-position-horizontal-relative:page;mso-wrap-distance-bottom:0pt;mso-wrap-distance-top:0pt;z-index:-251554816;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4Dmb2AAAAAoBAAAPAAAAAAAAAAEAIAAAACIAAABkcnMvZG93bnJldi54&#10;bWxQSwECFAAUAAAACACHTuJAgUGF5j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02A6787F">
      <w:pPr>
        <w:pStyle w:val="7"/>
        <w:spacing w:before="102"/>
      </w:pPr>
    </w:p>
    <w:p w14:paraId="58B83963">
      <w:pPr>
        <w:pStyle w:val="2"/>
        <w:rPr>
          <w:b w:val="0"/>
        </w:rPr>
      </w:pPr>
      <w:bookmarkStart w:id="168" w:name="_Toc20708"/>
      <w:bookmarkStart w:id="169" w:name="_Toc31134"/>
      <w:bookmarkStart w:id="170" w:name="_Toc14328"/>
      <w:bookmarkStart w:id="171" w:name="_Toc24457"/>
      <w:r>
        <w:rPr>
          <w:b w:val="0"/>
          <w:color w:val="0D0D0D"/>
        </w:rPr>
        <w:t xml:space="preserve">R </w:t>
      </w:r>
      <w:r>
        <w:rPr>
          <w:b w:val="0"/>
          <w:color w:val="0D0D0D"/>
          <w:spacing w:val="-2"/>
        </w:rPr>
        <w:t>Program</w:t>
      </w:r>
      <w:bookmarkEnd w:id="168"/>
      <w:bookmarkEnd w:id="169"/>
      <w:bookmarkEnd w:id="170"/>
      <w:bookmarkEnd w:id="171"/>
    </w:p>
    <w:p w14:paraId="7D0161FB">
      <w:pPr>
        <w:pStyle w:val="7"/>
        <w:spacing w:before="3"/>
        <w:rPr>
          <w:rFonts w:ascii="Segoe UI Semibold"/>
          <w:sz w:val="16"/>
        </w:rPr>
      </w:pPr>
      <w:r>
        <w:rPr>
          <w:rFonts w:ascii="Segoe UI Semibold"/>
          <w:sz w:val="16"/>
        </w:rPr>
        <mc:AlternateContent>
          <mc:Choice Requires="wpg">
            <w:drawing>
              <wp:anchor distT="0" distB="0" distL="0" distR="0" simplePos="0" relativeHeight="251762688" behindDoc="1" locked="0" layoutInCell="1" allowOverlap="1">
                <wp:simplePos x="0" y="0"/>
                <wp:positionH relativeFrom="page">
                  <wp:posOffset>838200</wp:posOffset>
                </wp:positionH>
                <wp:positionV relativeFrom="paragraph">
                  <wp:posOffset>151765</wp:posOffset>
                </wp:positionV>
                <wp:extent cx="6096000" cy="1195705"/>
                <wp:effectExtent l="0" t="0" r="0" b="0"/>
                <wp:wrapTopAndBottom/>
                <wp:docPr id="509" name="Group 509"/>
                <wp:cNvGraphicFramePr/>
                <a:graphic xmlns:a="http://schemas.openxmlformats.org/drawingml/2006/main">
                  <a:graphicData uri="http://schemas.microsoft.com/office/word/2010/wordprocessingGroup">
                    <wpg:wgp>
                      <wpg:cNvGrpSpPr/>
                      <wpg:grpSpPr>
                        <a:xfrm>
                          <a:off x="0" y="0"/>
                          <a:ext cx="6096000" cy="1195705"/>
                          <a:chOff x="0" y="0"/>
                          <a:chExt cx="6096000" cy="1195705"/>
                        </a:xfrm>
                      </wpg:grpSpPr>
                      <wps:wsp>
                        <wps:cNvPr id="510" name="Graphic 510"/>
                        <wps:cNvSpPr/>
                        <wps:spPr>
                          <a:xfrm>
                            <a:off x="-12" y="0"/>
                            <a:ext cx="6096000" cy="1195705"/>
                          </a:xfrm>
                          <a:custGeom>
                            <a:avLst/>
                            <a:gdLst/>
                            <a:ahLst/>
                            <a:cxnLst/>
                            <a:rect l="l" t="t" r="r" b="b"/>
                            <a:pathLst>
                              <a:path w="6096000" h="1195705">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1195387"/>
                                </a:lnTo>
                                <a:lnTo>
                                  <a:pt x="9525" y="1195387"/>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1195387"/>
                                </a:lnTo>
                                <a:lnTo>
                                  <a:pt x="6096000" y="1195387"/>
                                </a:lnTo>
                                <a:lnTo>
                                  <a:pt x="6096000" y="228600"/>
                                </a:lnTo>
                                <a:close/>
                              </a:path>
                            </a:pathLst>
                          </a:custGeom>
                          <a:solidFill>
                            <a:srgbClr val="0D0D0D">
                              <a:alpha val="5099"/>
                            </a:srgbClr>
                          </a:solidFill>
                        </wps:spPr>
                        <wps:bodyPr wrap="square" lIns="0" tIns="0" rIns="0" bIns="0" rtlCol="0">
                          <a:noAutofit/>
                        </wps:bodyPr>
                      </wps:wsp>
                      <wps:wsp>
                        <wps:cNvPr id="511" name="Graphic 511"/>
                        <wps:cNvSpPr/>
                        <wps:spPr>
                          <a:xfrm>
                            <a:off x="9512" y="9525"/>
                            <a:ext cx="6076950" cy="1186180"/>
                          </a:xfrm>
                          <a:custGeom>
                            <a:avLst/>
                            <a:gdLst/>
                            <a:ahLst/>
                            <a:cxnLst/>
                            <a:rect l="l" t="t" r="r" b="b"/>
                            <a:pathLst>
                              <a:path w="6076950" h="118618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185862"/>
                                </a:lnTo>
                                <a:lnTo>
                                  <a:pt x="6076950" y="1185862"/>
                                </a:lnTo>
                                <a:lnTo>
                                  <a:pt x="6076950" y="228600"/>
                                </a:lnTo>
                                <a:close/>
                              </a:path>
                            </a:pathLst>
                          </a:custGeom>
                          <a:solidFill>
                            <a:srgbClr val="FFFFFF"/>
                          </a:solidFill>
                        </wps:spPr>
                        <wps:bodyPr wrap="square" lIns="0" tIns="0" rIns="0" bIns="0" rtlCol="0">
                          <a:noAutofit/>
                        </wps:bodyPr>
                      </wps:wsp>
                      <wps:wsp>
                        <wps:cNvPr id="512" name="Textbox 512"/>
                        <wps:cNvSpPr txBox="1"/>
                        <wps:spPr>
                          <a:xfrm>
                            <a:off x="0" y="0"/>
                            <a:ext cx="6096000" cy="1195705"/>
                          </a:xfrm>
                          <a:prstGeom prst="rect">
                            <a:avLst/>
                          </a:prstGeom>
                        </wps:spPr>
                        <wps:txbx>
                          <w:txbxContent>
                            <w:p w14:paraId="4E4A3DEB">
                              <w:pPr>
                                <w:spacing w:before="0" w:line="240" w:lineRule="auto"/>
                                <w:rPr>
                                  <w:rFonts w:ascii="Segoe UI Semibold"/>
                                  <w:sz w:val="18"/>
                                </w:rPr>
                              </w:pPr>
                            </w:p>
                            <w:p w14:paraId="3E05FD66">
                              <w:pPr>
                                <w:spacing w:before="0" w:line="240" w:lineRule="auto"/>
                                <w:rPr>
                                  <w:rFonts w:ascii="Segoe UI Semibold"/>
                                  <w:sz w:val="18"/>
                                </w:rPr>
                              </w:pPr>
                            </w:p>
                            <w:p w14:paraId="5F2E112F">
                              <w:pPr>
                                <w:spacing w:before="61" w:line="240" w:lineRule="auto"/>
                                <w:rPr>
                                  <w:rFonts w:ascii="Segoe UI Semibold"/>
                                  <w:sz w:val="18"/>
                                </w:rPr>
                              </w:pPr>
                            </w:p>
                            <w:p w14:paraId="3033E63F">
                              <w:pPr>
                                <w:spacing w:before="0"/>
                                <w:ind w:left="254"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Light</w:t>
                              </w:r>
                              <w:r>
                                <w:rPr>
                                  <w:rFonts w:ascii="Consolas"/>
                                  <w:i/>
                                  <w:color w:val="2D2D2D"/>
                                  <w:spacing w:val="11"/>
                                  <w:sz w:val="18"/>
                                </w:rPr>
                                <w:t xml:space="preserve"> </w:t>
                              </w:r>
                              <w:r>
                                <w:rPr>
                                  <w:rFonts w:ascii="Consolas"/>
                                  <w:i/>
                                  <w:color w:val="2D2D2D"/>
                                  <w:sz w:val="18"/>
                                </w:rPr>
                                <w:t>bulb</w:t>
                              </w:r>
                              <w:r>
                                <w:rPr>
                                  <w:rFonts w:ascii="Consolas"/>
                                  <w:i/>
                                  <w:color w:val="2D2D2D"/>
                                  <w:spacing w:val="11"/>
                                  <w:sz w:val="18"/>
                                </w:rPr>
                                <w:t xml:space="preserve"> </w:t>
                              </w:r>
                              <w:r>
                                <w:rPr>
                                  <w:rFonts w:ascii="Consolas"/>
                                  <w:i/>
                                  <w:color w:val="2D2D2D"/>
                                  <w:sz w:val="18"/>
                                </w:rPr>
                                <w:t>lifetime</w:t>
                              </w:r>
                              <w:r>
                                <w:rPr>
                                  <w:rFonts w:ascii="Consolas"/>
                                  <w:i/>
                                  <w:color w:val="2D2D2D"/>
                                  <w:spacing w:val="11"/>
                                  <w:sz w:val="18"/>
                                </w:rPr>
                                <w:t xml:space="preserve"> </w:t>
                              </w:r>
                              <w:r>
                                <w:rPr>
                                  <w:rFonts w:ascii="Consolas"/>
                                  <w:i/>
                                  <w:color w:val="2D2D2D"/>
                                  <w:spacing w:val="-2"/>
                                  <w:sz w:val="18"/>
                                </w:rPr>
                                <w:t>problem</w:t>
                              </w:r>
                            </w:p>
                            <w:p w14:paraId="044BBA4E">
                              <w:pPr>
                                <w:spacing w:before="178" w:line="240" w:lineRule="auto"/>
                                <w:rPr>
                                  <w:rFonts w:ascii="Consolas"/>
                                  <w:i/>
                                  <w:sz w:val="18"/>
                                </w:rPr>
                              </w:pPr>
                            </w:p>
                            <w:p w14:paraId="18812DAF">
                              <w:pPr>
                                <w:spacing w:before="0"/>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2"/>
                                  <w:sz w:val="18"/>
                                </w:rPr>
                                <w:t>10000</w:t>
                              </w:r>
                            </w:p>
                          </w:txbxContent>
                        </wps:txbx>
                        <wps:bodyPr wrap="square" lIns="0" tIns="0" rIns="0" bIns="0" rtlCol="0">
                          <a:noAutofit/>
                        </wps:bodyPr>
                      </wps:wsp>
                    </wpg:wgp>
                  </a:graphicData>
                </a:graphic>
              </wp:anchor>
            </w:drawing>
          </mc:Choice>
          <mc:Fallback>
            <w:pict>
              <v:group id="_x0000_s1026" o:spid="_x0000_s1026" o:spt="203" style="position:absolute;left:0pt;margin-left:66pt;margin-top:11.95pt;height:94.15pt;width:480pt;mso-position-horizontal-relative:page;mso-wrap-distance-bottom:0pt;mso-wrap-distance-top:0pt;z-index:-251553792;mso-width-relative:page;mso-height-relative:page;" coordsize="6096000,1195705" o:gfxdata="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">
                <o:lock v:ext="edit" aspectratio="f"/>
                <v:shape id="Graphic 510" o:spid="_x0000_s1026" o:spt="100" style="position:absolute;left:-12;top:0;height:1195705;width:6096000;" fillcolor="#0D0D0D" filled="t" stroked="f" coordsize="6096000,1195705" o:gfxdata="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YPrmi5AAAA3AAA&#10;AA8AAAAAAAAAAQAgAAAAIgAAAGRycy9kb3ducmV2LnhtbFBLAQIUABQAAAAIAIdO4kAzLwWeOwAA&#10;ADkAAAAQAAAAAAAAAAEAIAAAAAgBAABkcnMvc2hhcGV4bWwueG1sUEsFBgAAAAAGAAYAWwEAALID&#10;AAAAAA==&#10;" path="m6096000,228600l6084900,150774,6065748,106210,6032843,63169,6032309,62750,5989802,30264,5945238,11112,5937770,9525,5903112,2197,5867400,0,228600,0,192900,2197,150774,11112,106210,30264,63703,62763,30264,106210,11112,150774,2197,192900,0,228600,0,1195387,9525,1195387,9525,224586,12217,190525,21247,151206,39598,109994,70269,70269,70612,70015,70815,69862,109982,39598,151193,21247,190525,12217,224574,9525,5871438,9525,5905487,12217,5944819,21247,5986030,39598,6025197,69862,6025731,70269,6056414,109994,6074765,151206,6083795,190525,6086475,224586,6086475,1195387,6096000,1195387,6096000,228600xe">
                  <v:fill on="t" opacity="3341f" focussize="0,0"/>
                  <v:stroke on="f"/>
                  <v:imagedata o:title=""/>
                  <o:lock v:ext="edit" aspectratio="f"/>
                  <v:textbox inset="0mm,0mm,0mm,0mm"/>
                </v:shape>
                <v:shape id="Graphic 511" o:spid="_x0000_s1026" o:spt="100" style="position:absolute;left:9512;top:9525;height:1186180;width:6076950;" fillcolor="#FFFFFF" filled="t" stroked="f" coordsize="6076950,1186180" o:gfxdata="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rZ7F&#10;wAAAANwAAAAPAAAAAAAAAAEAIAAAACIAAABkcnMvZG93bnJldi54bWxQSwECFAAUAAAACACHTuJA&#10;My8FnjsAAAA5AAAAEAAAAAAAAAABACAAAAAPAQAAZHJzL3NoYXBleG1sLnhtbFBLBQYAAAAABgAG&#10;AFsBAAC5AwAAAAA=&#10;" path="m6076950,228600l6065850,150774,6046698,106210,6013793,63169,5970752,30264,5926188,11112,5884062,2197,5848350,0,228600,0,150774,11112,106210,30264,63169,63169,30264,106210,11112,150774,2197,192900,0,228600,0,1185862,6076950,1185862,6076950,228600xe">
                  <v:fill on="t" focussize="0,0"/>
                  <v:stroke on="f"/>
                  <v:imagedata o:title=""/>
                  <o:lock v:ext="edit" aspectratio="f"/>
                  <v:textbox inset="0mm,0mm,0mm,0mm"/>
                </v:shape>
                <v:shape id="Textbox 512" o:spid="_x0000_s1026" o:spt="202" type="#_x0000_t202" style="position:absolute;left:0;top:0;height:1195705;width:6096000;" filled="f" stroked="f" coordsize="21600,21600" o:gfxdata="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hXS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E4A3DEB">
                        <w:pPr>
                          <w:spacing w:before="0" w:line="240" w:lineRule="auto"/>
                          <w:rPr>
                            <w:rFonts w:ascii="Segoe UI Semibold"/>
                            <w:sz w:val="18"/>
                          </w:rPr>
                        </w:pPr>
                      </w:p>
                      <w:p w14:paraId="3E05FD66">
                        <w:pPr>
                          <w:spacing w:before="0" w:line="240" w:lineRule="auto"/>
                          <w:rPr>
                            <w:rFonts w:ascii="Segoe UI Semibold"/>
                            <w:sz w:val="18"/>
                          </w:rPr>
                        </w:pPr>
                      </w:p>
                      <w:p w14:paraId="5F2E112F">
                        <w:pPr>
                          <w:spacing w:before="61" w:line="240" w:lineRule="auto"/>
                          <w:rPr>
                            <w:rFonts w:ascii="Segoe UI Semibold"/>
                            <w:sz w:val="18"/>
                          </w:rPr>
                        </w:pPr>
                      </w:p>
                      <w:p w14:paraId="3033E63F">
                        <w:pPr>
                          <w:spacing w:before="0"/>
                          <w:ind w:left="254"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Light</w:t>
                        </w:r>
                        <w:r>
                          <w:rPr>
                            <w:rFonts w:ascii="Consolas"/>
                            <w:i/>
                            <w:color w:val="2D2D2D"/>
                            <w:spacing w:val="11"/>
                            <w:sz w:val="18"/>
                          </w:rPr>
                          <w:t xml:space="preserve"> </w:t>
                        </w:r>
                        <w:r>
                          <w:rPr>
                            <w:rFonts w:ascii="Consolas"/>
                            <w:i/>
                            <w:color w:val="2D2D2D"/>
                            <w:sz w:val="18"/>
                          </w:rPr>
                          <w:t>bulb</w:t>
                        </w:r>
                        <w:r>
                          <w:rPr>
                            <w:rFonts w:ascii="Consolas"/>
                            <w:i/>
                            <w:color w:val="2D2D2D"/>
                            <w:spacing w:val="11"/>
                            <w:sz w:val="18"/>
                          </w:rPr>
                          <w:t xml:space="preserve"> </w:t>
                        </w:r>
                        <w:r>
                          <w:rPr>
                            <w:rFonts w:ascii="Consolas"/>
                            <w:i/>
                            <w:color w:val="2D2D2D"/>
                            <w:sz w:val="18"/>
                          </w:rPr>
                          <w:t>lifetime</w:t>
                        </w:r>
                        <w:r>
                          <w:rPr>
                            <w:rFonts w:ascii="Consolas"/>
                            <w:i/>
                            <w:color w:val="2D2D2D"/>
                            <w:spacing w:val="11"/>
                            <w:sz w:val="18"/>
                          </w:rPr>
                          <w:t xml:space="preserve"> </w:t>
                        </w:r>
                        <w:r>
                          <w:rPr>
                            <w:rFonts w:ascii="Consolas"/>
                            <w:i/>
                            <w:color w:val="2D2D2D"/>
                            <w:spacing w:val="-2"/>
                            <w:sz w:val="18"/>
                          </w:rPr>
                          <w:t>problem</w:t>
                        </w:r>
                      </w:p>
                      <w:p w14:paraId="044BBA4E">
                        <w:pPr>
                          <w:spacing w:before="178" w:line="240" w:lineRule="auto"/>
                          <w:rPr>
                            <w:rFonts w:ascii="Consolas"/>
                            <w:i/>
                            <w:sz w:val="18"/>
                          </w:rPr>
                        </w:pPr>
                      </w:p>
                      <w:p w14:paraId="18812DAF">
                        <w:pPr>
                          <w:spacing w:before="0"/>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2"/>
                            <w:sz w:val="18"/>
                          </w:rPr>
                          <w:t>10000</w:t>
                        </w:r>
                      </w:p>
                    </w:txbxContent>
                  </v:textbox>
                </v:shape>
                <w10:wrap type="topAndBottom"/>
              </v:group>
            </w:pict>
          </mc:Fallback>
        </mc:AlternateContent>
      </w:r>
    </w:p>
    <w:p w14:paraId="223E1581">
      <w:pPr>
        <w:pStyle w:val="7"/>
        <w:spacing w:after="0"/>
        <w:rPr>
          <w:rFonts w:ascii="Segoe UI Semibold"/>
          <w:sz w:val="16"/>
        </w:rPr>
        <w:sectPr>
          <w:type w:val="continuous"/>
          <w:pgSz w:w="12240" w:h="15840"/>
          <w:pgMar w:top="1820" w:right="360" w:bottom="280" w:left="360" w:header="720" w:footer="720" w:gutter="0"/>
          <w:cols w:space="720" w:num="1"/>
        </w:sectPr>
      </w:pPr>
    </w:p>
    <w:p w14:paraId="57B35DA6">
      <w:pPr>
        <w:spacing w:line="240" w:lineRule="auto"/>
        <w:ind w:left="960" w:right="0" w:firstLine="0"/>
        <w:rPr>
          <w:rFonts w:ascii="Segoe UI Semibold"/>
          <w:sz w:val="20"/>
        </w:rPr>
      </w:pPr>
      <w:r>
        <w:rPr>
          <w:rFonts w:ascii="Segoe UI Semibold"/>
          <w:sz w:val="20"/>
        </w:rPr>
        <mc:AlternateContent>
          <mc:Choice Requires="wpg">
            <w:drawing>
              <wp:inline distT="0" distB="0" distL="0" distR="0">
                <wp:extent cx="6577330" cy="4695825"/>
                <wp:effectExtent l="9525" t="0" r="0" b="0"/>
                <wp:docPr id="513" name="Group 513"/>
                <wp:cNvGraphicFramePr/>
                <a:graphic xmlns:a="http://schemas.openxmlformats.org/drawingml/2006/main">
                  <a:graphicData uri="http://schemas.microsoft.com/office/word/2010/wordprocessingGroup">
                    <wpg:wgp>
                      <wpg:cNvGrpSpPr/>
                      <wpg:grpSpPr>
                        <a:xfrm>
                          <a:off x="0" y="0"/>
                          <a:ext cx="6577330" cy="4695825"/>
                          <a:chOff x="0" y="0"/>
                          <a:chExt cx="6577330" cy="4695825"/>
                        </a:xfrm>
                      </wpg:grpSpPr>
                      <wps:wsp>
                        <wps:cNvPr id="514" name="Graphic 514"/>
                        <wps:cNvSpPr/>
                        <wps:spPr>
                          <a:xfrm>
                            <a:off x="-12" y="0"/>
                            <a:ext cx="6096000" cy="4695825"/>
                          </a:xfrm>
                          <a:custGeom>
                            <a:avLst/>
                            <a:gdLst/>
                            <a:ahLst/>
                            <a:cxnLst/>
                            <a:rect l="l" t="t" r="r" b="b"/>
                            <a:pathLst>
                              <a:path w="6096000" h="4695825">
                                <a:moveTo>
                                  <a:pt x="6096000" y="0"/>
                                </a:moveTo>
                                <a:lnTo>
                                  <a:pt x="6086475" y="0"/>
                                </a:lnTo>
                                <a:lnTo>
                                  <a:pt x="6086475" y="4471263"/>
                                </a:lnTo>
                                <a:lnTo>
                                  <a:pt x="6083795" y="4505312"/>
                                </a:lnTo>
                                <a:lnTo>
                                  <a:pt x="6074765" y="4544644"/>
                                </a:lnTo>
                                <a:lnTo>
                                  <a:pt x="6056414" y="4585855"/>
                                </a:lnTo>
                                <a:lnTo>
                                  <a:pt x="6025731" y="4625556"/>
                                </a:lnTo>
                                <a:lnTo>
                                  <a:pt x="5986018" y="4656239"/>
                                </a:lnTo>
                                <a:lnTo>
                                  <a:pt x="5944806" y="4674590"/>
                                </a:lnTo>
                                <a:lnTo>
                                  <a:pt x="5905474" y="4683620"/>
                                </a:lnTo>
                                <a:lnTo>
                                  <a:pt x="5871426" y="4686300"/>
                                </a:lnTo>
                                <a:lnTo>
                                  <a:pt x="224586" y="4686300"/>
                                </a:lnTo>
                                <a:lnTo>
                                  <a:pt x="190538" y="4683620"/>
                                </a:lnTo>
                                <a:lnTo>
                                  <a:pt x="151206" y="4674590"/>
                                </a:lnTo>
                                <a:lnTo>
                                  <a:pt x="109994" y="4656239"/>
                                </a:lnTo>
                                <a:lnTo>
                                  <a:pt x="70802" y="4625987"/>
                                </a:lnTo>
                                <a:lnTo>
                                  <a:pt x="70269" y="4625556"/>
                                </a:lnTo>
                                <a:lnTo>
                                  <a:pt x="39598" y="4585855"/>
                                </a:lnTo>
                                <a:lnTo>
                                  <a:pt x="21247" y="4544644"/>
                                </a:lnTo>
                                <a:lnTo>
                                  <a:pt x="12217" y="4505312"/>
                                </a:lnTo>
                                <a:lnTo>
                                  <a:pt x="9525" y="0"/>
                                </a:lnTo>
                                <a:lnTo>
                                  <a:pt x="0" y="0"/>
                                </a:lnTo>
                                <a:lnTo>
                                  <a:pt x="0" y="4467225"/>
                                </a:lnTo>
                                <a:lnTo>
                                  <a:pt x="2197" y="4502937"/>
                                </a:lnTo>
                                <a:lnTo>
                                  <a:pt x="11112" y="4545063"/>
                                </a:lnTo>
                                <a:lnTo>
                                  <a:pt x="30264" y="4589627"/>
                                </a:lnTo>
                                <a:lnTo>
                                  <a:pt x="63169" y="4632668"/>
                                </a:lnTo>
                                <a:lnTo>
                                  <a:pt x="106210" y="4665573"/>
                                </a:lnTo>
                                <a:lnTo>
                                  <a:pt x="150774" y="4684725"/>
                                </a:lnTo>
                                <a:lnTo>
                                  <a:pt x="192900" y="4693640"/>
                                </a:lnTo>
                                <a:lnTo>
                                  <a:pt x="228600" y="4695825"/>
                                </a:lnTo>
                                <a:lnTo>
                                  <a:pt x="5867400" y="4695825"/>
                                </a:lnTo>
                                <a:lnTo>
                                  <a:pt x="5903112" y="4693640"/>
                                </a:lnTo>
                                <a:lnTo>
                                  <a:pt x="5937770" y="4686300"/>
                                </a:lnTo>
                                <a:lnTo>
                                  <a:pt x="5945238" y="4684725"/>
                                </a:lnTo>
                                <a:lnTo>
                                  <a:pt x="5989802" y="4665573"/>
                                </a:lnTo>
                                <a:lnTo>
                                  <a:pt x="6032297" y="4633087"/>
                                </a:lnTo>
                                <a:lnTo>
                                  <a:pt x="6065748" y="4589627"/>
                                </a:lnTo>
                                <a:lnTo>
                                  <a:pt x="6084900" y="4545063"/>
                                </a:lnTo>
                                <a:lnTo>
                                  <a:pt x="6093815" y="4502937"/>
                                </a:lnTo>
                                <a:lnTo>
                                  <a:pt x="6096000" y="4467225"/>
                                </a:lnTo>
                                <a:lnTo>
                                  <a:pt x="6096000" y="0"/>
                                </a:lnTo>
                                <a:close/>
                              </a:path>
                            </a:pathLst>
                          </a:custGeom>
                          <a:solidFill>
                            <a:srgbClr val="0D0D0D">
                              <a:alpha val="5099"/>
                            </a:srgbClr>
                          </a:solidFill>
                        </wps:spPr>
                        <wps:bodyPr wrap="square" lIns="0" tIns="0" rIns="0" bIns="0" rtlCol="0">
                          <a:noAutofit/>
                        </wps:bodyPr>
                      </wps:wsp>
                      <wps:wsp>
                        <wps:cNvPr id="515" name="Graphic 515"/>
                        <wps:cNvSpPr/>
                        <wps:spPr>
                          <a:xfrm>
                            <a:off x="9525" y="0"/>
                            <a:ext cx="6076950" cy="4686300"/>
                          </a:xfrm>
                          <a:custGeom>
                            <a:avLst/>
                            <a:gdLst/>
                            <a:ahLst/>
                            <a:cxnLst/>
                            <a:rect l="l" t="t" r="r" b="b"/>
                            <a:pathLst>
                              <a:path w="6076950" h="4686300">
                                <a:moveTo>
                                  <a:pt x="5848349" y="4686299"/>
                                </a:moveTo>
                                <a:lnTo>
                                  <a:pt x="228599" y="4686299"/>
                                </a:lnTo>
                                <a:lnTo>
                                  <a:pt x="192894" y="4684108"/>
                                </a:lnTo>
                                <a:lnTo>
                                  <a:pt x="150769" y="4675193"/>
                                </a:lnTo>
                                <a:lnTo>
                                  <a:pt x="106198" y="4656041"/>
                                </a:lnTo>
                                <a:lnTo>
                                  <a:pt x="63159" y="4623139"/>
                                </a:lnTo>
                                <a:lnTo>
                                  <a:pt x="30257" y="4580100"/>
                                </a:lnTo>
                                <a:lnTo>
                                  <a:pt x="11105" y="4535530"/>
                                </a:lnTo>
                                <a:lnTo>
                                  <a:pt x="2190" y="4493404"/>
                                </a:lnTo>
                                <a:lnTo>
                                  <a:pt x="0" y="4457699"/>
                                </a:lnTo>
                                <a:lnTo>
                                  <a:pt x="0" y="0"/>
                                </a:lnTo>
                                <a:lnTo>
                                  <a:pt x="6076949" y="0"/>
                                </a:lnTo>
                                <a:lnTo>
                                  <a:pt x="6076949" y="4457699"/>
                                </a:lnTo>
                                <a:lnTo>
                                  <a:pt x="6065843" y="4535530"/>
                                </a:lnTo>
                                <a:lnTo>
                                  <a:pt x="6046691" y="4580100"/>
                                </a:lnTo>
                                <a:lnTo>
                                  <a:pt x="6013789" y="4623139"/>
                                </a:lnTo>
                                <a:lnTo>
                                  <a:pt x="5970750" y="4656041"/>
                                </a:lnTo>
                                <a:lnTo>
                                  <a:pt x="5926180" y="4675193"/>
                                </a:lnTo>
                                <a:lnTo>
                                  <a:pt x="5884054" y="4684108"/>
                                </a:lnTo>
                                <a:lnTo>
                                  <a:pt x="5848349" y="4686299"/>
                                </a:lnTo>
                                <a:close/>
                              </a:path>
                            </a:pathLst>
                          </a:custGeom>
                          <a:solidFill>
                            <a:srgbClr val="FFFFFF"/>
                          </a:solidFill>
                        </wps:spPr>
                        <wps:bodyPr wrap="square" lIns="0" tIns="0" rIns="0" bIns="0" rtlCol="0">
                          <a:noAutofit/>
                        </wps:bodyPr>
                      </wps:wsp>
                      <wps:wsp>
                        <wps:cNvPr id="516" name="Graphic 516"/>
                        <wps:cNvSpPr/>
                        <wps:spPr>
                          <a:xfrm>
                            <a:off x="6092951"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517" name="Graphic 517"/>
                        <wps:cNvSpPr/>
                        <wps:spPr>
                          <a:xfrm>
                            <a:off x="6210299"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518" name="Image 518"/>
                          <pic:cNvPicPr/>
                        </pic:nvPicPr>
                        <pic:blipFill>
                          <a:blip r:embed="rId11" cstate="print"/>
                          <a:stretch>
                            <a:fillRect/>
                          </a:stretch>
                        </pic:blipFill>
                        <pic:spPr>
                          <a:xfrm>
                            <a:off x="6210299" y="3400425"/>
                            <a:ext cx="9524" cy="9524"/>
                          </a:xfrm>
                          <a:prstGeom prst="rect">
                            <a:avLst/>
                          </a:prstGeom>
                        </pic:spPr>
                      </pic:pic>
                      <pic:pic xmlns:pic="http://schemas.openxmlformats.org/drawingml/2006/picture">
                        <pic:nvPicPr>
                          <pic:cNvPr id="519" name="Image 519"/>
                          <pic:cNvPicPr/>
                        </pic:nvPicPr>
                        <pic:blipFill>
                          <a:blip r:embed="rId11" cstate="print"/>
                          <a:stretch>
                            <a:fillRect/>
                          </a:stretch>
                        </pic:blipFill>
                        <pic:spPr>
                          <a:xfrm>
                            <a:off x="6562725" y="3400425"/>
                            <a:ext cx="9524" cy="9524"/>
                          </a:xfrm>
                          <a:prstGeom prst="rect">
                            <a:avLst/>
                          </a:prstGeom>
                        </pic:spPr>
                      </pic:pic>
                      <pic:pic xmlns:pic="http://schemas.openxmlformats.org/drawingml/2006/picture">
                        <pic:nvPicPr>
                          <pic:cNvPr id="520" name="Image 520"/>
                          <pic:cNvPicPr/>
                        </pic:nvPicPr>
                        <pic:blipFill>
                          <a:blip r:embed="rId11" cstate="print"/>
                          <a:stretch>
                            <a:fillRect/>
                          </a:stretch>
                        </pic:blipFill>
                        <pic:spPr>
                          <a:xfrm>
                            <a:off x="6210299" y="3067050"/>
                            <a:ext cx="9524" cy="9524"/>
                          </a:xfrm>
                          <a:prstGeom prst="rect">
                            <a:avLst/>
                          </a:prstGeom>
                        </pic:spPr>
                      </pic:pic>
                      <pic:pic xmlns:pic="http://schemas.openxmlformats.org/drawingml/2006/picture">
                        <pic:nvPicPr>
                          <pic:cNvPr id="521" name="Image 521"/>
                          <pic:cNvPicPr/>
                        </pic:nvPicPr>
                        <pic:blipFill>
                          <a:blip r:embed="rId11" cstate="print"/>
                          <a:stretch>
                            <a:fillRect/>
                          </a:stretch>
                        </pic:blipFill>
                        <pic:spPr>
                          <a:xfrm>
                            <a:off x="6562725" y="3067050"/>
                            <a:ext cx="9524" cy="9524"/>
                          </a:xfrm>
                          <a:prstGeom prst="rect">
                            <a:avLst/>
                          </a:prstGeom>
                        </pic:spPr>
                      </pic:pic>
                      <wps:wsp>
                        <wps:cNvPr id="522" name="Graphic 522"/>
                        <wps:cNvSpPr/>
                        <wps:spPr>
                          <a:xfrm>
                            <a:off x="625792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523" name="Image 523"/>
                          <pic:cNvPicPr/>
                        </pic:nvPicPr>
                        <pic:blipFill>
                          <a:blip r:embed="rId12" cstate="print"/>
                          <a:stretch>
                            <a:fillRect/>
                          </a:stretch>
                        </pic:blipFill>
                        <pic:spPr>
                          <a:xfrm>
                            <a:off x="6321027" y="3161823"/>
                            <a:ext cx="143676" cy="146923"/>
                          </a:xfrm>
                          <a:prstGeom prst="rect">
                            <a:avLst/>
                          </a:prstGeom>
                        </pic:spPr>
                      </pic:pic>
                      <wps:wsp>
                        <wps:cNvPr id="524" name="Textbox 524"/>
                        <wps:cNvSpPr txBox="1"/>
                        <wps:spPr>
                          <a:xfrm>
                            <a:off x="0" y="0"/>
                            <a:ext cx="6577330" cy="4695825"/>
                          </a:xfrm>
                          <a:prstGeom prst="rect">
                            <a:avLst/>
                          </a:prstGeom>
                        </wps:spPr>
                        <wps:txbx>
                          <w:txbxContent>
                            <w:p w14:paraId="79D164C6">
                              <w:pPr>
                                <w:spacing w:before="44"/>
                                <w:ind w:left="254"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4"/>
                                  <w:sz w:val="18"/>
                                </w:rPr>
                                <w:t>9900</w:t>
                              </w:r>
                            </w:p>
                            <w:p w14:paraId="7B6A9380">
                              <w:pPr>
                                <w:spacing w:before="89"/>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5"/>
                                  <w:sz w:val="18"/>
                                </w:rPr>
                                <w:t>120</w:t>
                              </w:r>
                            </w:p>
                            <w:p w14:paraId="299BCDD7">
                              <w:pPr>
                                <w:spacing w:before="90"/>
                                <w:ind w:left="254"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30</w:t>
                              </w:r>
                            </w:p>
                            <w:p w14:paraId="6B28B149">
                              <w:pPr>
                                <w:spacing w:before="178" w:line="240" w:lineRule="auto"/>
                                <w:rPr>
                                  <w:rFonts w:ascii="Consolas"/>
                                  <w:sz w:val="18"/>
                                </w:rPr>
                              </w:pPr>
                            </w:p>
                            <w:p w14:paraId="2D4E9AF0">
                              <w:pPr>
                                <w:spacing w:before="0"/>
                                <w:ind w:left="254"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Z</w:t>
                              </w:r>
                              <w:r>
                                <w:rPr>
                                  <w:rFonts w:ascii="Consolas"/>
                                  <w:i/>
                                  <w:color w:val="2D2D2D"/>
                                  <w:spacing w:val="4"/>
                                  <w:sz w:val="18"/>
                                </w:rPr>
                                <w:t xml:space="preserve"> </w:t>
                              </w:r>
                              <w:r>
                                <w:rPr>
                                  <w:rFonts w:ascii="Consolas"/>
                                  <w:i/>
                                  <w:color w:val="2D2D2D"/>
                                  <w:spacing w:val="-2"/>
                                  <w:sz w:val="18"/>
                                </w:rPr>
                                <w:t>statistic</w:t>
                              </w:r>
                            </w:p>
                            <w:p w14:paraId="72D2DD17">
                              <w:pPr>
                                <w:spacing w:before="178" w:line="240" w:lineRule="auto"/>
                                <w:rPr>
                                  <w:rFonts w:ascii="Consolas"/>
                                  <w:i/>
                                  <w:sz w:val="18"/>
                                </w:rPr>
                              </w:pPr>
                            </w:p>
                            <w:p w14:paraId="64FA8BB8">
                              <w:pPr>
                                <w:spacing w:before="1" w:line="340" w:lineRule="auto"/>
                                <w:ind w:left="254" w:right="6865" w:firstLine="0"/>
                                <w:jc w:val="left"/>
                                <w:rPr>
                                  <w:rFonts w:ascii="Consolas"/>
                                  <w:sz w:val="18"/>
                                </w:rPr>
                              </w:pPr>
                              <w:r>
                                <w:rPr>
                                  <w:rFonts w:ascii="Consolas"/>
                                  <w:color w:val="6A3AB4"/>
                                  <w:sz w:val="18"/>
                                </w:rPr>
                                <w:t xml:space="preserve">z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sigma</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z</w:t>
                              </w:r>
                            </w:p>
                            <w:p w14:paraId="7E04F007">
                              <w:pPr>
                                <w:spacing w:before="90" w:line="240" w:lineRule="auto"/>
                                <w:rPr>
                                  <w:rFonts w:ascii="Consolas"/>
                                  <w:sz w:val="18"/>
                                </w:rPr>
                              </w:pPr>
                            </w:p>
                            <w:p w14:paraId="48F44261">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4E075A5D">
                              <w:pPr>
                                <w:spacing w:before="179" w:line="240" w:lineRule="auto"/>
                                <w:rPr>
                                  <w:rFonts w:ascii="Consolas"/>
                                  <w:i/>
                                  <w:sz w:val="18"/>
                                </w:rPr>
                              </w:pPr>
                            </w:p>
                            <w:p w14:paraId="123170C0">
                              <w:pPr>
                                <w:spacing w:before="0" w:line="340" w:lineRule="auto"/>
                                <w:ind w:left="254" w:right="7957"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6A3AB4"/>
                                  <w:sz w:val="18"/>
                                </w:rPr>
                                <w:t>z</w:t>
                              </w:r>
                              <w:r>
                                <w:rPr>
                                  <w:rFonts w:ascii="Consolas"/>
                                  <w:color w:val="0D0D0D"/>
                                  <w:sz w:val="18"/>
                                </w:rPr>
                                <w:t xml:space="preserve">) </w:t>
                              </w:r>
                              <w:r>
                                <w:rPr>
                                  <w:rFonts w:ascii="Consolas"/>
                                  <w:color w:val="6A3AB4"/>
                                  <w:spacing w:val="-2"/>
                                  <w:sz w:val="18"/>
                                </w:rPr>
                                <w:t>p_value</w:t>
                              </w:r>
                            </w:p>
                            <w:p w14:paraId="0A56ED58">
                              <w:pPr>
                                <w:spacing w:before="90" w:line="240" w:lineRule="auto"/>
                                <w:rPr>
                                  <w:rFonts w:ascii="Consolas"/>
                                  <w:sz w:val="18"/>
                                </w:rPr>
                              </w:pPr>
                            </w:p>
                            <w:p w14:paraId="082FE35B">
                              <w:pPr>
                                <w:spacing w:before="0"/>
                                <w:ind w:left="254"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3EC2F1CB">
                              <w:pPr>
                                <w:spacing w:before="179" w:line="240" w:lineRule="auto"/>
                                <w:rPr>
                                  <w:rFonts w:ascii="Consolas"/>
                                  <w:i/>
                                  <w:sz w:val="18"/>
                                </w:rPr>
                              </w:pPr>
                            </w:p>
                            <w:p w14:paraId="00195F49">
                              <w:pPr>
                                <w:spacing w:before="0"/>
                                <w:ind w:left="254"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0.05</w:t>
                              </w:r>
                            </w:p>
                            <w:p w14:paraId="26605C8B">
                              <w:pPr>
                                <w:spacing w:before="178" w:line="240" w:lineRule="auto"/>
                                <w:rPr>
                                  <w:rFonts w:ascii="Consolas"/>
                                  <w:sz w:val="18"/>
                                </w:rPr>
                              </w:pPr>
                            </w:p>
                            <w:p w14:paraId="74F459DF">
                              <w:pPr>
                                <w:spacing w:before="0"/>
                                <w:ind w:left="254"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6BB670F3">
                              <w:pPr>
                                <w:spacing w:before="90"/>
                                <w:ind w:left="254" w:right="0" w:firstLine="0"/>
                                <w:jc w:val="left"/>
                                <w:rPr>
                                  <w:rFonts w:ascii="Consolas"/>
                                  <w:sz w:val="18"/>
                                </w:rPr>
                              </w:pPr>
                              <w:r>
                                <w:rPr>
                                  <w:rFonts w:ascii="Consolas"/>
                                  <w:color w:val="0D0D0D"/>
                                  <w:spacing w:val="-10"/>
                                  <w:sz w:val="18"/>
                                </w:rPr>
                                <w:t>{</w:t>
                              </w:r>
                            </w:p>
                            <w:p w14:paraId="5879F82F">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4E75F48D">
                              <w:pPr>
                                <w:spacing w:before="89"/>
                                <w:ind w:left="254"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31D2AD70">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772B568C">
                              <w:pPr>
                                <w:spacing w:before="90"/>
                                <w:ind w:left="254" w:right="0" w:firstLine="0"/>
                                <w:jc w:val="left"/>
                                <w:rPr>
                                  <w:rFonts w:ascii="Consolas"/>
                                  <w:sz w:val="18"/>
                                </w:rPr>
                              </w:pPr>
                              <w:r>
                                <w:rPr>
                                  <w:rFonts w:ascii="Consolas"/>
                                  <w:color w:val="0D0D0D"/>
                                  <w:spacing w:val="-10"/>
                                  <w:sz w:val="18"/>
                                </w:rPr>
                                <w:t>}</w:t>
                              </w:r>
                            </w:p>
                          </w:txbxContent>
                        </wps:txbx>
                        <wps:bodyPr wrap="square" lIns="0" tIns="0" rIns="0" bIns="0" rtlCol="0">
                          <a:noAutofit/>
                        </wps:bodyPr>
                      </wps:wsp>
                    </wpg:wgp>
                  </a:graphicData>
                </a:graphic>
              </wp:inline>
            </w:drawing>
          </mc:Choice>
          <mc:Fallback>
            <w:pict>
              <v:group id="_x0000_s1026" o:spid="_x0000_s1026" o:spt="203" style="height:369.75pt;width:517.9pt;" coordsize="6577330,4695825" o:gfxdata="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">
                <o:lock v:ext="edit" aspectratio="f"/>
                <v:shape id="Graphic 514" o:spid="_x0000_s1026" o:spt="100" style="position:absolute;left:-12;top:0;height:4695825;width:6096000;" fillcolor="#0D0D0D" filled="t" stroked="f" coordsize="6096000,4695825" o:gfxdata="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nGNW/&#10;AAAA3AAAAA8AAAAAAAAAAQAgAAAAIgAAAGRycy9kb3ducmV2LnhtbFBLAQIUABQAAAAIAIdO4kAz&#10;LwWeOwAAADkAAAAQAAAAAAAAAAEAIAAAAA4BAABkcnMvc2hhcGV4bWwueG1sUEsFBgAAAAAGAAYA&#10;WwEAALgDAAAAAA==&#10;" path="m6096000,0l6086475,0,6086475,4471263,6083795,4505312,6074765,4544644,6056414,4585855,6025731,4625556,5986018,4656239,5944806,4674590,5905474,4683620,5871426,4686300,224586,4686300,190538,4683620,151206,4674590,109994,4656239,70802,4625987,70269,4625556,39598,4585855,21247,4544644,12217,4505312,9525,0,0,0,0,4467225,2197,4502937,11112,4545063,30264,4589627,63169,4632668,106210,4665573,150774,4684725,192900,4693640,228600,4695825,5867400,4695825,5903112,4693640,5937770,4686300,5945238,4684725,5989802,4665573,6032297,4633087,6065748,4589627,6084900,4545063,6093815,4502937,6096000,4467225,6096000,0xe">
                  <v:fill on="t" opacity="3341f" focussize="0,0"/>
                  <v:stroke on="f"/>
                  <v:imagedata o:title=""/>
                  <o:lock v:ext="edit" aspectratio="f"/>
                  <v:textbox inset="0mm,0mm,0mm,0mm"/>
                </v:shape>
                <v:shape id="Graphic 515" o:spid="_x0000_s1026" o:spt="100" style="position:absolute;left:9525;top:0;height:4686300;width:6076950;" fillcolor="#FFFFFF" filled="t" stroked="f" coordsize="6076950,4686300" o:gfxdata="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V4gvQAA&#10;ANwAAAAPAAAAAAAAAAEAIAAAACIAAABkcnMvZG93bnJldi54bWxQSwECFAAUAAAACACHTuJAMy8F&#10;njsAAAA5AAAAEAAAAAAAAAABACAAAAAMAQAAZHJzL3NoYXBleG1sLnhtbFBLBQYAAAAABgAGAFsB&#10;AAC2AwAAAAA=&#10;" path="m5848349,4686299l228599,4686299,192894,4684108,150769,4675193,106198,4656041,63159,4623139,30257,4580100,11105,4535530,2190,4493404,0,4457699,0,0,6076949,0,6076949,4457699,6065843,4535530,6046691,4580100,6013789,4623139,5970750,4656041,5926180,4675193,5884054,4684108,5848349,4686299xe">
                  <v:fill on="t" focussize="0,0"/>
                  <v:stroke on="f"/>
                  <v:imagedata o:title=""/>
                  <o:lock v:ext="edit" aspectratio="f"/>
                  <v:textbox inset="0mm,0mm,0mm,0mm"/>
                </v:shape>
                <v:shape id="Graphic 516" o:spid="_x0000_s1026" o:spt="100" style="position:absolute;left:6092951;top:2853690;height:768350;width:484505;" fillcolor="#000000" filled="t" stroked="f" coordsize="484505,768350" o:gfxdata="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uGBc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517" o:spid="_x0000_s1026" o:spt="100" style="position:absolute;left:6210299;top:3067050;height:342900;width:361950;" fillcolor="#FFFFFF" filled="t" stroked="f" coordsize="361950,342900" o:gfxdata="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qRf&#10;S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518" o:spid="_x0000_s1026" o:spt="75" type="#_x0000_t75" style="position:absolute;left:6210299;top:3400425;height:9524;width:9524;" filled="f" o:preferrelative="t" stroked="f" coordsize="21600,21600" o:gfxdata="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6vkr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519" o:spid="_x0000_s1026" o:spt="75" type="#_x0000_t75" style="position:absolute;left:6562725;top:3400425;height:9524;width:9524;" filled="f" o:preferrelative="t" stroked="f" coordsize="21600,21600" o:gfxdata="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IKCb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520" o:spid="_x0000_s1026" o:spt="75" type="#_x0000_t75" style="position:absolute;left:6210299;top:3067050;height:9524;width:9524;" filled="f" o:preferrelative="t" stroked="f" coordsize="21600,21600" o:gfxdata="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kaSm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521" o:spid="_x0000_s1026" o:spt="75" type="#_x0000_t75" style="position:absolute;left:6562725;top:3067050;height:9524;width:9524;" filled="f" o:preferrelative="t" stroked="f" coordsize="21600,21600" o:gfxdata="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KMyy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522" o:spid="_x0000_s1026" o:spt="100" style="position:absolute;left:6257924;top:3105150;height:266700;width:266700;" fillcolor="#FFFFFF" filled="t" stroked="f" coordsize="266700,266700" o:gfxdata="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I7Nr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523" o:spid="_x0000_s1026" o:spt="75" type="#_x0000_t75" style="position:absolute;left:6321027;top:3161823;height:146923;width:143676;" filled="f" o:preferrelative="t" stroked="f" coordsize="21600,21600" o:gfxdata="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30M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524" o:spid="_x0000_s1026" o:spt="202" type="#_x0000_t202" style="position:absolute;left:0;top:0;height:4695825;width:6577330;" filled="f" stroked="f" coordsize="21600,21600" o:gfxdata="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BoB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9D164C6">
                        <w:pPr>
                          <w:spacing w:before="44"/>
                          <w:ind w:left="254"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4"/>
                            <w:sz w:val="18"/>
                          </w:rPr>
                          <w:t>9900</w:t>
                        </w:r>
                      </w:p>
                      <w:p w14:paraId="7B6A9380">
                        <w:pPr>
                          <w:spacing w:before="89"/>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5"/>
                            <w:sz w:val="18"/>
                          </w:rPr>
                          <w:t>120</w:t>
                        </w:r>
                      </w:p>
                      <w:p w14:paraId="299BCDD7">
                        <w:pPr>
                          <w:spacing w:before="90"/>
                          <w:ind w:left="254"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30</w:t>
                        </w:r>
                      </w:p>
                      <w:p w14:paraId="6B28B149">
                        <w:pPr>
                          <w:spacing w:before="178" w:line="240" w:lineRule="auto"/>
                          <w:rPr>
                            <w:rFonts w:ascii="Consolas"/>
                            <w:sz w:val="18"/>
                          </w:rPr>
                        </w:pPr>
                      </w:p>
                      <w:p w14:paraId="2D4E9AF0">
                        <w:pPr>
                          <w:spacing w:before="0"/>
                          <w:ind w:left="254"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Z</w:t>
                        </w:r>
                        <w:r>
                          <w:rPr>
                            <w:rFonts w:ascii="Consolas"/>
                            <w:i/>
                            <w:color w:val="2D2D2D"/>
                            <w:spacing w:val="4"/>
                            <w:sz w:val="18"/>
                          </w:rPr>
                          <w:t xml:space="preserve"> </w:t>
                        </w:r>
                        <w:r>
                          <w:rPr>
                            <w:rFonts w:ascii="Consolas"/>
                            <w:i/>
                            <w:color w:val="2D2D2D"/>
                            <w:spacing w:val="-2"/>
                            <w:sz w:val="18"/>
                          </w:rPr>
                          <w:t>statistic</w:t>
                        </w:r>
                      </w:p>
                      <w:p w14:paraId="72D2DD17">
                        <w:pPr>
                          <w:spacing w:before="178" w:line="240" w:lineRule="auto"/>
                          <w:rPr>
                            <w:rFonts w:ascii="Consolas"/>
                            <w:i/>
                            <w:sz w:val="18"/>
                          </w:rPr>
                        </w:pPr>
                      </w:p>
                      <w:p w14:paraId="64FA8BB8">
                        <w:pPr>
                          <w:spacing w:before="1" w:line="340" w:lineRule="auto"/>
                          <w:ind w:left="254" w:right="6865" w:firstLine="0"/>
                          <w:jc w:val="left"/>
                          <w:rPr>
                            <w:rFonts w:ascii="Consolas"/>
                            <w:sz w:val="18"/>
                          </w:rPr>
                        </w:pPr>
                        <w:r>
                          <w:rPr>
                            <w:rFonts w:ascii="Consolas"/>
                            <w:color w:val="6A3AB4"/>
                            <w:sz w:val="18"/>
                          </w:rPr>
                          <w:t xml:space="preserve">z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sigma</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z</w:t>
                        </w:r>
                      </w:p>
                      <w:p w14:paraId="7E04F007">
                        <w:pPr>
                          <w:spacing w:before="90" w:line="240" w:lineRule="auto"/>
                          <w:rPr>
                            <w:rFonts w:ascii="Consolas"/>
                            <w:sz w:val="18"/>
                          </w:rPr>
                        </w:pPr>
                      </w:p>
                      <w:p w14:paraId="48F44261">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4E075A5D">
                        <w:pPr>
                          <w:spacing w:before="179" w:line="240" w:lineRule="auto"/>
                          <w:rPr>
                            <w:rFonts w:ascii="Consolas"/>
                            <w:i/>
                            <w:sz w:val="18"/>
                          </w:rPr>
                        </w:pPr>
                      </w:p>
                      <w:p w14:paraId="123170C0">
                        <w:pPr>
                          <w:spacing w:before="0" w:line="340" w:lineRule="auto"/>
                          <w:ind w:left="254" w:right="7957"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6A3AB4"/>
                            <w:sz w:val="18"/>
                          </w:rPr>
                          <w:t>z</w:t>
                        </w:r>
                        <w:r>
                          <w:rPr>
                            <w:rFonts w:ascii="Consolas"/>
                            <w:color w:val="0D0D0D"/>
                            <w:sz w:val="18"/>
                          </w:rPr>
                          <w:t xml:space="preserve">) </w:t>
                        </w:r>
                        <w:r>
                          <w:rPr>
                            <w:rFonts w:ascii="Consolas"/>
                            <w:color w:val="6A3AB4"/>
                            <w:spacing w:val="-2"/>
                            <w:sz w:val="18"/>
                          </w:rPr>
                          <w:t>p_value</w:t>
                        </w:r>
                      </w:p>
                      <w:p w14:paraId="0A56ED58">
                        <w:pPr>
                          <w:spacing w:before="90" w:line="240" w:lineRule="auto"/>
                          <w:rPr>
                            <w:rFonts w:ascii="Consolas"/>
                            <w:sz w:val="18"/>
                          </w:rPr>
                        </w:pPr>
                      </w:p>
                      <w:p w14:paraId="082FE35B">
                        <w:pPr>
                          <w:spacing w:before="0"/>
                          <w:ind w:left="254"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3EC2F1CB">
                        <w:pPr>
                          <w:spacing w:before="179" w:line="240" w:lineRule="auto"/>
                          <w:rPr>
                            <w:rFonts w:ascii="Consolas"/>
                            <w:i/>
                            <w:sz w:val="18"/>
                          </w:rPr>
                        </w:pPr>
                      </w:p>
                      <w:p w14:paraId="00195F49">
                        <w:pPr>
                          <w:spacing w:before="0"/>
                          <w:ind w:left="254"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0.05</w:t>
                        </w:r>
                      </w:p>
                      <w:p w14:paraId="26605C8B">
                        <w:pPr>
                          <w:spacing w:before="178" w:line="240" w:lineRule="auto"/>
                          <w:rPr>
                            <w:rFonts w:ascii="Consolas"/>
                            <w:sz w:val="18"/>
                          </w:rPr>
                        </w:pPr>
                      </w:p>
                      <w:p w14:paraId="74F459DF">
                        <w:pPr>
                          <w:spacing w:before="0"/>
                          <w:ind w:left="254"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6BB670F3">
                        <w:pPr>
                          <w:spacing w:before="90"/>
                          <w:ind w:left="254" w:right="0" w:firstLine="0"/>
                          <w:jc w:val="left"/>
                          <w:rPr>
                            <w:rFonts w:ascii="Consolas"/>
                            <w:sz w:val="18"/>
                          </w:rPr>
                        </w:pPr>
                        <w:r>
                          <w:rPr>
                            <w:rFonts w:ascii="Consolas"/>
                            <w:color w:val="0D0D0D"/>
                            <w:spacing w:val="-10"/>
                            <w:sz w:val="18"/>
                          </w:rPr>
                          <w:t>{</w:t>
                        </w:r>
                      </w:p>
                      <w:p w14:paraId="5879F82F">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4E75F48D">
                        <w:pPr>
                          <w:spacing w:before="89"/>
                          <w:ind w:left="254"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31D2AD70">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772B568C">
                        <w:pPr>
                          <w:spacing w:before="90"/>
                          <w:ind w:left="254" w:right="0" w:firstLine="0"/>
                          <w:jc w:val="left"/>
                          <w:rPr>
                            <w:rFonts w:ascii="Consolas"/>
                            <w:sz w:val="18"/>
                          </w:rPr>
                        </w:pPr>
                        <w:r>
                          <w:rPr>
                            <w:rFonts w:ascii="Consolas"/>
                            <w:color w:val="0D0D0D"/>
                            <w:spacing w:val="-10"/>
                            <w:sz w:val="18"/>
                          </w:rPr>
                          <w:t>}</w:t>
                        </w:r>
                      </w:p>
                    </w:txbxContent>
                  </v:textbox>
                </v:shape>
                <w10:wrap type="none"/>
                <w10:anchorlock/>
              </v:group>
            </w:pict>
          </mc:Fallback>
        </mc:AlternateContent>
      </w:r>
    </w:p>
    <w:p w14:paraId="7102EA42">
      <w:pPr>
        <w:pStyle w:val="7"/>
        <w:spacing w:before="114"/>
        <w:rPr>
          <w:rFonts w:ascii="Segoe UI Semibold"/>
          <w:sz w:val="20"/>
        </w:rPr>
      </w:pPr>
      <w:r>
        <w:rPr>
          <w:rFonts w:ascii="Segoe UI Semibold"/>
          <w:sz w:val="20"/>
        </w:rPr>
        <mc:AlternateContent>
          <mc:Choice Requires="wps">
            <w:drawing>
              <wp:anchor distT="0" distB="0" distL="0" distR="0" simplePos="0" relativeHeight="251763712"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525" name="Graphic 525"/>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25" o:spid="_x0000_s1026" o:spt="100" style="position:absolute;left:0pt;margin-left:65.95pt;margin-top:20.2pt;height:0.75pt;width:480pt;mso-position-horizontal-relative:page;mso-wrap-distance-bottom:0pt;mso-wrap-distance-top:0pt;z-index:-251552768;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A2nc/VMQ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WWa3N1wAAAAoBAAAPAAAAAAAAAAEAIAAAACIAAABkcnMvZG93bnJldi54bWxQ&#10;SwECFAAUAAAACACHTuJANp3P1TECAAAEBQAADgAAAAAAAAABACAAAAAmAQAAZHJzL2Uyb0RvYy54&#10;bWxQSwUGAAAAAAYABgBZAQAAyQUAAAAA&#10;" path="m6095999,9524l0,9524,0,0,6095999,0,6095999,9524xe">
                <v:fill on="t" opacity="9763f" focussize="0,0"/>
                <v:stroke on="f"/>
                <v:imagedata o:title=""/>
                <o:lock v:ext="edit" aspectratio="f"/>
                <v:textbox inset="0mm,0mm,0mm,0mm"/>
                <w10:wrap type="topAndBottom"/>
              </v:shape>
            </w:pict>
          </mc:Fallback>
        </mc:AlternateContent>
      </w:r>
    </w:p>
    <w:p w14:paraId="5253279F">
      <w:pPr>
        <w:pStyle w:val="2"/>
        <w:spacing w:before="421"/>
        <w:rPr>
          <w:b w:val="0"/>
        </w:rPr>
      </w:pPr>
      <w:bookmarkStart w:id="172" w:name="_Toc18084"/>
      <w:bookmarkStart w:id="173" w:name="_Toc3730"/>
      <w:bookmarkStart w:id="174" w:name="_Toc30649"/>
      <w:bookmarkStart w:id="175" w:name="_Toc14837"/>
      <w:r>
        <w:rPr>
          <w:b w:val="0"/>
          <w:color w:val="0D0D0D"/>
          <w:spacing w:val="-2"/>
        </w:rPr>
        <w:t>Output</w:t>
      </w:r>
      <w:bookmarkEnd w:id="172"/>
      <w:bookmarkEnd w:id="173"/>
      <w:bookmarkEnd w:id="174"/>
      <w:bookmarkEnd w:id="175"/>
    </w:p>
    <w:p w14:paraId="186FDF76">
      <w:pPr>
        <w:pStyle w:val="7"/>
        <w:spacing w:before="3"/>
        <w:rPr>
          <w:rFonts w:ascii="Segoe UI Semibold"/>
          <w:sz w:val="16"/>
        </w:rPr>
      </w:pPr>
      <w:r>
        <w:rPr>
          <w:rFonts w:ascii="Segoe UI Semibold"/>
          <w:sz w:val="16"/>
        </w:rPr>
        <mc:AlternateContent>
          <mc:Choice Requires="wpg">
            <w:drawing>
              <wp:anchor distT="0" distB="0" distL="0" distR="0" simplePos="0" relativeHeight="251764736" behindDoc="1" locked="0" layoutInCell="1" allowOverlap="1">
                <wp:simplePos x="0" y="0"/>
                <wp:positionH relativeFrom="page">
                  <wp:posOffset>837565</wp:posOffset>
                </wp:positionH>
                <wp:positionV relativeFrom="paragraph">
                  <wp:posOffset>152400</wp:posOffset>
                </wp:positionV>
                <wp:extent cx="6096000" cy="1924050"/>
                <wp:effectExtent l="0" t="0" r="0" b="0"/>
                <wp:wrapTopAndBottom/>
                <wp:docPr id="526" name="Group 526"/>
                <wp:cNvGraphicFramePr/>
                <a:graphic xmlns:a="http://schemas.openxmlformats.org/drawingml/2006/main">
                  <a:graphicData uri="http://schemas.microsoft.com/office/word/2010/wordprocessingGroup">
                    <wpg:wgp>
                      <wpg:cNvGrpSpPr/>
                      <wpg:grpSpPr>
                        <a:xfrm>
                          <a:off x="0" y="0"/>
                          <a:ext cx="6096000" cy="1924050"/>
                          <a:chOff x="0" y="0"/>
                          <a:chExt cx="6096000" cy="1924050"/>
                        </a:xfrm>
                      </wpg:grpSpPr>
                      <wps:wsp>
                        <wps:cNvPr id="527" name="Graphic 527"/>
                        <wps:cNvSpPr/>
                        <wps:spPr>
                          <a:xfrm>
                            <a:off x="-12" y="0"/>
                            <a:ext cx="6096000" cy="1924050"/>
                          </a:xfrm>
                          <a:custGeom>
                            <a:avLst/>
                            <a:gdLst/>
                            <a:ahLst/>
                            <a:cxnLst/>
                            <a:rect l="l" t="t" r="r" b="b"/>
                            <a:pathLst>
                              <a:path w="6096000" h="19240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695450"/>
                                </a:lnTo>
                                <a:lnTo>
                                  <a:pt x="2197" y="1731162"/>
                                </a:lnTo>
                                <a:lnTo>
                                  <a:pt x="11112" y="1773288"/>
                                </a:lnTo>
                                <a:lnTo>
                                  <a:pt x="30264" y="1817852"/>
                                </a:lnTo>
                                <a:lnTo>
                                  <a:pt x="63169" y="1860892"/>
                                </a:lnTo>
                                <a:lnTo>
                                  <a:pt x="70269" y="1853780"/>
                                </a:lnTo>
                                <a:lnTo>
                                  <a:pt x="39598" y="1814080"/>
                                </a:lnTo>
                                <a:lnTo>
                                  <a:pt x="21247" y="1772869"/>
                                </a:lnTo>
                                <a:lnTo>
                                  <a:pt x="12217" y="1733537"/>
                                </a:lnTo>
                                <a:lnTo>
                                  <a:pt x="9537" y="1699488"/>
                                </a:lnTo>
                                <a:lnTo>
                                  <a:pt x="9525" y="224586"/>
                                </a:lnTo>
                                <a:lnTo>
                                  <a:pt x="12217" y="190525"/>
                                </a:lnTo>
                                <a:lnTo>
                                  <a:pt x="21247" y="151206"/>
                                </a:lnTo>
                                <a:lnTo>
                                  <a:pt x="39598" y="109994"/>
                                </a:lnTo>
                                <a:lnTo>
                                  <a:pt x="70269" y="70269"/>
                                </a:lnTo>
                                <a:lnTo>
                                  <a:pt x="109982" y="39598"/>
                                </a:lnTo>
                                <a:lnTo>
                                  <a:pt x="151193" y="21247"/>
                                </a:lnTo>
                                <a:lnTo>
                                  <a:pt x="190525" y="12217"/>
                                </a:lnTo>
                                <a:lnTo>
                                  <a:pt x="224574" y="9525"/>
                                </a:lnTo>
                                <a:lnTo>
                                  <a:pt x="5871438" y="9525"/>
                                </a:lnTo>
                                <a:lnTo>
                                  <a:pt x="5944819" y="21247"/>
                                </a:lnTo>
                                <a:lnTo>
                                  <a:pt x="5986030" y="39598"/>
                                </a:lnTo>
                                <a:lnTo>
                                  <a:pt x="6025731" y="70269"/>
                                </a:lnTo>
                                <a:lnTo>
                                  <a:pt x="6056414" y="109994"/>
                                </a:lnTo>
                                <a:lnTo>
                                  <a:pt x="6074765" y="151206"/>
                                </a:lnTo>
                                <a:lnTo>
                                  <a:pt x="6083795" y="190525"/>
                                </a:lnTo>
                                <a:lnTo>
                                  <a:pt x="6086475" y="224586"/>
                                </a:lnTo>
                                <a:lnTo>
                                  <a:pt x="6086475" y="1699488"/>
                                </a:lnTo>
                                <a:lnTo>
                                  <a:pt x="6074765" y="1772869"/>
                                </a:lnTo>
                                <a:lnTo>
                                  <a:pt x="6056414" y="1814080"/>
                                </a:lnTo>
                                <a:lnTo>
                                  <a:pt x="6025731" y="1853780"/>
                                </a:lnTo>
                                <a:lnTo>
                                  <a:pt x="5986030" y="1884464"/>
                                </a:lnTo>
                                <a:lnTo>
                                  <a:pt x="5944819" y="1902815"/>
                                </a:lnTo>
                                <a:lnTo>
                                  <a:pt x="5905487" y="1911845"/>
                                </a:lnTo>
                                <a:lnTo>
                                  <a:pt x="5871438" y="1914525"/>
                                </a:lnTo>
                                <a:lnTo>
                                  <a:pt x="224574" y="1914525"/>
                                </a:lnTo>
                                <a:lnTo>
                                  <a:pt x="190525" y="1911845"/>
                                </a:lnTo>
                                <a:lnTo>
                                  <a:pt x="151193" y="1902815"/>
                                </a:lnTo>
                                <a:lnTo>
                                  <a:pt x="109982" y="1884464"/>
                                </a:lnTo>
                                <a:lnTo>
                                  <a:pt x="70281" y="1853780"/>
                                </a:lnTo>
                                <a:lnTo>
                                  <a:pt x="63169" y="1860892"/>
                                </a:lnTo>
                                <a:lnTo>
                                  <a:pt x="106210" y="1893798"/>
                                </a:lnTo>
                                <a:lnTo>
                                  <a:pt x="150774" y="1912950"/>
                                </a:lnTo>
                                <a:lnTo>
                                  <a:pt x="192900" y="1921865"/>
                                </a:lnTo>
                                <a:lnTo>
                                  <a:pt x="228600" y="1924050"/>
                                </a:lnTo>
                                <a:lnTo>
                                  <a:pt x="5867400" y="1924050"/>
                                </a:lnTo>
                                <a:lnTo>
                                  <a:pt x="5903112" y="1921865"/>
                                </a:lnTo>
                                <a:lnTo>
                                  <a:pt x="5937770" y="1914525"/>
                                </a:lnTo>
                                <a:lnTo>
                                  <a:pt x="5945238" y="1912950"/>
                                </a:lnTo>
                                <a:lnTo>
                                  <a:pt x="5989802" y="1893798"/>
                                </a:lnTo>
                                <a:lnTo>
                                  <a:pt x="6032843" y="1860892"/>
                                </a:lnTo>
                                <a:lnTo>
                                  <a:pt x="6065748" y="1817852"/>
                                </a:lnTo>
                                <a:lnTo>
                                  <a:pt x="6084900" y="1773288"/>
                                </a:lnTo>
                                <a:lnTo>
                                  <a:pt x="6093815" y="1731162"/>
                                </a:lnTo>
                                <a:lnTo>
                                  <a:pt x="6096000" y="1695450"/>
                                </a:lnTo>
                                <a:lnTo>
                                  <a:pt x="6096000" y="228600"/>
                                </a:lnTo>
                                <a:close/>
                              </a:path>
                            </a:pathLst>
                          </a:custGeom>
                          <a:solidFill>
                            <a:srgbClr val="0D0D0D">
                              <a:alpha val="5099"/>
                            </a:srgbClr>
                          </a:solidFill>
                        </wps:spPr>
                        <wps:bodyPr wrap="square" lIns="0" tIns="0" rIns="0" bIns="0" rtlCol="0">
                          <a:noAutofit/>
                        </wps:bodyPr>
                      </wps:wsp>
                      <wps:wsp>
                        <wps:cNvPr id="528" name="Graphic 528"/>
                        <wps:cNvSpPr/>
                        <wps:spPr>
                          <a:xfrm>
                            <a:off x="9512" y="9525"/>
                            <a:ext cx="6076950" cy="1905000"/>
                          </a:xfrm>
                          <a:custGeom>
                            <a:avLst/>
                            <a:gdLst/>
                            <a:ahLst/>
                            <a:cxnLst/>
                            <a:rect l="l" t="t" r="r" b="b"/>
                            <a:pathLst>
                              <a:path w="6076950" h="190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676400"/>
                                </a:lnTo>
                                <a:lnTo>
                                  <a:pt x="11112" y="1754238"/>
                                </a:lnTo>
                                <a:lnTo>
                                  <a:pt x="30264" y="1798802"/>
                                </a:lnTo>
                                <a:lnTo>
                                  <a:pt x="63169" y="1841842"/>
                                </a:lnTo>
                                <a:lnTo>
                                  <a:pt x="106210" y="1874748"/>
                                </a:lnTo>
                                <a:lnTo>
                                  <a:pt x="150774" y="1893900"/>
                                </a:lnTo>
                                <a:lnTo>
                                  <a:pt x="192900" y="1902815"/>
                                </a:lnTo>
                                <a:lnTo>
                                  <a:pt x="228600" y="1905000"/>
                                </a:lnTo>
                                <a:lnTo>
                                  <a:pt x="5848350" y="1905000"/>
                                </a:lnTo>
                                <a:lnTo>
                                  <a:pt x="5926188" y="1893900"/>
                                </a:lnTo>
                                <a:lnTo>
                                  <a:pt x="5970752" y="1874748"/>
                                </a:lnTo>
                                <a:lnTo>
                                  <a:pt x="6013793" y="1841842"/>
                                </a:lnTo>
                                <a:lnTo>
                                  <a:pt x="6038329" y="1809750"/>
                                </a:lnTo>
                                <a:lnTo>
                                  <a:pt x="6065850" y="1754238"/>
                                </a:lnTo>
                                <a:lnTo>
                                  <a:pt x="6074765" y="1712112"/>
                                </a:lnTo>
                                <a:lnTo>
                                  <a:pt x="6076950" y="1676400"/>
                                </a:lnTo>
                                <a:lnTo>
                                  <a:pt x="6076950" y="228600"/>
                                </a:lnTo>
                                <a:close/>
                              </a:path>
                            </a:pathLst>
                          </a:custGeom>
                          <a:solidFill>
                            <a:srgbClr val="FFFFFF"/>
                          </a:solidFill>
                        </wps:spPr>
                        <wps:bodyPr wrap="square" lIns="0" tIns="0" rIns="0" bIns="0" rtlCol="0">
                          <a:noAutofit/>
                        </wps:bodyPr>
                      </wps:wsp>
                      <wps:wsp>
                        <wps:cNvPr id="529" name="Textbox 529"/>
                        <wps:cNvSpPr txBox="1"/>
                        <wps:spPr>
                          <a:xfrm>
                            <a:off x="161925" y="513419"/>
                            <a:ext cx="591185" cy="307340"/>
                          </a:xfrm>
                          <a:prstGeom prst="rect">
                            <a:avLst/>
                          </a:prstGeom>
                        </wps:spPr>
                        <wps:txbx>
                          <w:txbxContent>
                            <w:p w14:paraId="5AD026F1">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z</w:t>
                              </w:r>
                            </w:p>
                            <w:p w14:paraId="1E3752D9">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9"/>
                                  <w:sz w:val="18"/>
                                </w:rPr>
                                <w:t xml:space="preserve"> </w:t>
                              </w:r>
                              <w:r>
                                <w:rPr>
                                  <w:rFonts w:ascii="Consolas"/>
                                  <w:color w:val="662442"/>
                                  <w:sz w:val="18"/>
                                </w:rPr>
                                <w:t>-</w:t>
                              </w:r>
                              <w:r>
                                <w:rPr>
                                  <w:rFonts w:ascii="Consolas"/>
                                  <w:color w:val="B9480D"/>
                                  <w:spacing w:val="-4"/>
                                  <w:sz w:val="18"/>
                                </w:rPr>
                                <w:t>4.56</w:t>
                              </w:r>
                            </w:p>
                          </w:txbxContent>
                        </wps:txbx>
                        <wps:bodyPr wrap="square" lIns="0" tIns="0" rIns="0" bIns="0" rtlCol="0">
                          <a:noAutofit/>
                        </wps:bodyPr>
                      </wps:wsp>
                      <wps:wsp>
                        <wps:cNvPr id="530" name="Textbox 530"/>
                        <wps:cNvSpPr txBox="1"/>
                        <wps:spPr>
                          <a:xfrm>
                            <a:off x="161925" y="1084918"/>
                            <a:ext cx="847090" cy="307340"/>
                          </a:xfrm>
                          <a:prstGeom prst="rect">
                            <a:avLst/>
                          </a:prstGeom>
                        </wps:spPr>
                        <wps:txbx>
                          <w:txbxContent>
                            <w:p w14:paraId="0ACDB0B2">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0E7ED85E">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0.0000025</w:t>
                              </w:r>
                            </w:p>
                          </w:txbxContent>
                        </wps:txbx>
                        <wps:bodyPr wrap="square" lIns="0" tIns="0" rIns="0" bIns="0" rtlCol="0">
                          <a:noAutofit/>
                        </wps:bodyPr>
                      </wps:wsp>
                      <wps:wsp>
                        <wps:cNvPr id="531" name="Textbox 531"/>
                        <wps:cNvSpPr txBox="1"/>
                        <wps:spPr>
                          <a:xfrm>
                            <a:off x="161925" y="1656419"/>
                            <a:ext cx="1681480" cy="116839"/>
                          </a:xfrm>
                          <a:prstGeom prst="rect">
                            <a:avLst/>
                          </a:prstGeom>
                        </wps:spPr>
                        <wps:txbx>
                          <w:txbxContent>
                            <w:p w14:paraId="2B12058B">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"Reject</w:t>
                              </w:r>
                              <w:r>
                                <w:rPr>
                                  <w:rFonts w:ascii="Consolas"/>
                                  <w:color w:val="008634"/>
                                  <w:spacing w:val="10"/>
                                  <w:sz w:val="18"/>
                                </w:rPr>
                                <w:t xml:space="preserve"> </w:t>
                              </w:r>
                              <w:r>
                                <w:rPr>
                                  <w:rFonts w:ascii="Consolas"/>
                                  <w:color w:val="008634"/>
                                  <w:sz w:val="18"/>
                                </w:rPr>
                                <w:t>Null</w:t>
                              </w:r>
                              <w:r>
                                <w:rPr>
                                  <w:rFonts w:ascii="Consolas"/>
                                  <w:color w:val="008634"/>
                                  <w:spacing w:val="10"/>
                                  <w:sz w:val="18"/>
                                </w:rPr>
                                <w:t xml:space="preserve"> </w:t>
                              </w:r>
                              <w:r>
                                <w:rPr>
                                  <w:rFonts w:ascii="Consolas"/>
                                  <w:color w:val="008634"/>
                                  <w:spacing w:val="-2"/>
                                  <w:sz w:val="18"/>
                                </w:rPr>
                                <w:t>Hypothesis"</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151.5pt;width:480pt;mso-position-horizontal-relative:page;mso-wrap-distance-bottom:0pt;mso-wrap-distance-top:0pt;z-index:-251551744;mso-width-relative:page;mso-height-relative:page;" coordsize="6096000,1924050" o:gfxdata="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">
                <o:lock v:ext="edit" aspectratio="f"/>
                <v:shape id="Graphic 527" o:spid="_x0000_s1026" o:spt="100" style="position:absolute;left:-12;top:0;height:1924050;width:6096000;" fillcolor="#0D0D0D" filled="t" stroked="f" coordsize="6096000,1924050" o:gfxdata="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TYLovQAA&#10;ANwAAAAPAAAAAAAAAAEAIAAAACIAAABkcnMvZG93bnJldi54bWxQSwECFAAUAAAACACHTuJAMy8F&#10;njsAAAA5AAAAEAAAAAAAAAABACAAAAAMAQAAZHJzL3NoYXBleG1sLnhtbFBLBQYAAAAABgAGAFsB&#10;AAC2AwAAAAA=&#10;" path="m6096000,228600l6084900,150774,6065748,106210,6032843,63169,5989802,30264,5945238,11112,5903112,2197,5867400,0,228600,0,150774,11112,106210,30264,63169,63169,30264,106210,11112,150774,2197,192900,0,228600,0,1695450,2197,1731162,11112,1773288,30264,1817852,63169,1860892,70269,1853780,39598,1814080,21247,1772869,12217,1733537,9537,1699488,9525,224586,12217,190525,21247,151206,39598,109994,70269,70269,109982,39598,151193,21247,190525,12217,224574,9525,5871438,9525,5944819,21247,5986030,39598,6025731,70269,6056414,109994,6074765,151206,6083795,190525,6086475,224586,6086475,1699488,6074765,1772869,6056414,1814080,6025731,1853780,5986030,1884464,5944819,1902815,5905487,1911845,5871438,1914525,224574,1914525,190525,1911845,151193,1902815,109982,1884464,70281,1853780,63169,1860892,106210,1893798,150774,1912950,192900,1921865,228600,1924050,5867400,1924050,5903112,1921865,5937770,1914525,5945238,1912950,5989802,1893798,6032843,1860892,6065748,1817852,6084900,1773288,6093815,1731162,6096000,1695450,6096000,228600xe">
                  <v:fill on="t" opacity="3341f" focussize="0,0"/>
                  <v:stroke on="f"/>
                  <v:imagedata o:title=""/>
                  <o:lock v:ext="edit" aspectratio="f"/>
                  <v:textbox inset="0mm,0mm,0mm,0mm"/>
                </v:shape>
                <v:shape id="Graphic 528" o:spid="_x0000_s1026" o:spt="100" style="position:absolute;left:9512;top:9525;height:1905000;width:6076950;" fillcolor="#FFFFFF" filled="t" stroked="f" coordsize="6076950,1905000" o:gfxdata="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SfiLsAAADc&#10;AAAADwAAAAAAAAABACAAAAAiAAAAZHJzL2Rvd25yZXYueG1sUEsBAhQAFAAAAAgAh07iQDMvBZ47&#10;AAAAOQAAABAAAAAAAAAAAQAgAAAACgEAAGRycy9zaGFwZXhtbC54bWxQSwUGAAAAAAYABgBbAQAA&#10;tAMAAAAA&#10;" path="m6076950,228600l6065850,150774,6046698,106210,6013793,63169,5970752,30264,5926188,11112,5884062,2197,5848350,0,228600,0,150774,11112,106210,30264,63169,63169,30264,106210,11112,150774,2197,192900,0,228600,0,1676400,11112,1754238,30264,1798802,63169,1841842,106210,1874748,150774,1893900,192900,1902815,228600,1905000,5848350,1905000,5926188,1893900,5970752,1874748,6013793,1841842,6038329,1809750,6065850,1754238,6074765,1712112,6076950,1676400,6076950,228600xe">
                  <v:fill on="t" focussize="0,0"/>
                  <v:stroke on="f"/>
                  <v:imagedata o:title=""/>
                  <o:lock v:ext="edit" aspectratio="f"/>
                  <v:textbox inset="0mm,0mm,0mm,0mm"/>
                </v:shape>
                <v:shape id="Textbox 529" o:spid="_x0000_s1026" o:spt="202" type="#_x0000_t202" style="position:absolute;left:161925;top:513419;height:307340;width:591185;" filled="f" stroked="f" coordsize="21600,21600" o:gfxdata="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AD4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AD026F1">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z</w:t>
                        </w:r>
                      </w:p>
                      <w:p w14:paraId="1E3752D9">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9"/>
                            <w:sz w:val="18"/>
                          </w:rPr>
                          <w:t xml:space="preserve"> </w:t>
                        </w:r>
                        <w:r>
                          <w:rPr>
                            <w:rFonts w:ascii="Consolas"/>
                            <w:color w:val="662442"/>
                            <w:sz w:val="18"/>
                          </w:rPr>
                          <w:t>-</w:t>
                        </w:r>
                        <w:r>
                          <w:rPr>
                            <w:rFonts w:ascii="Consolas"/>
                            <w:color w:val="B9480D"/>
                            <w:spacing w:val="-4"/>
                            <w:sz w:val="18"/>
                          </w:rPr>
                          <w:t>4.56</w:t>
                        </w:r>
                      </w:p>
                    </w:txbxContent>
                  </v:textbox>
                </v:shape>
                <v:shape id="Textbox 530" o:spid="_x0000_s1026" o:spt="202" type="#_x0000_t202" style="position:absolute;left:161925;top:1084918;height:307340;width:847090;" filled="f" stroked="f" coordsize="21600,21600" o:gfxdata="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jMM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ACDB0B2">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0E7ED85E">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0.0000025</w:t>
                        </w:r>
                      </w:p>
                    </w:txbxContent>
                  </v:textbox>
                </v:shape>
                <v:shape id="Textbox 531" o:spid="_x0000_s1026" o:spt="202" type="#_x0000_t202" style="position:absolute;left:161925;top:1656419;height:116839;width:1681480;" filled="f" stroked="f" coordsize="21600,21600" o:gfxdata="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vlV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12058B">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"Reject</w:t>
                        </w:r>
                        <w:r>
                          <w:rPr>
                            <w:rFonts w:ascii="Consolas"/>
                            <w:color w:val="008634"/>
                            <w:spacing w:val="10"/>
                            <w:sz w:val="18"/>
                          </w:rPr>
                          <w:t xml:space="preserve"> </w:t>
                        </w:r>
                        <w:r>
                          <w:rPr>
                            <w:rFonts w:ascii="Consolas"/>
                            <w:color w:val="008634"/>
                            <w:sz w:val="18"/>
                          </w:rPr>
                          <w:t>Null</w:t>
                        </w:r>
                        <w:r>
                          <w:rPr>
                            <w:rFonts w:ascii="Consolas"/>
                            <w:color w:val="008634"/>
                            <w:spacing w:val="10"/>
                            <w:sz w:val="18"/>
                          </w:rPr>
                          <w:t xml:space="preserve"> </w:t>
                        </w:r>
                        <w:r>
                          <w:rPr>
                            <w:rFonts w:ascii="Consolas"/>
                            <w:color w:val="008634"/>
                            <w:spacing w:val="-2"/>
                            <w:sz w:val="18"/>
                          </w:rPr>
                          <w:t>Hypothesis"</w:t>
                        </w:r>
                      </w:p>
                    </w:txbxContent>
                  </v:textbox>
                </v:shape>
                <w10:wrap type="topAndBottom"/>
              </v:group>
            </w:pict>
          </mc:Fallback>
        </mc:AlternateContent>
      </w:r>
      <w:r>
        <w:rPr>
          <w:rFonts w:ascii="Segoe UI Semibold"/>
          <w:sz w:val="16"/>
        </w:rPr>
        <w:drawing>
          <wp:anchor distT="0" distB="0" distL="0" distR="0" simplePos="0" relativeHeight="251764736" behindDoc="1" locked="0" layoutInCell="1" allowOverlap="1">
            <wp:simplePos x="0" y="0"/>
            <wp:positionH relativeFrom="page">
              <wp:posOffset>855345</wp:posOffset>
            </wp:positionH>
            <wp:positionV relativeFrom="paragraph">
              <wp:posOffset>2236470</wp:posOffset>
            </wp:positionV>
            <wp:extent cx="155575" cy="155575"/>
            <wp:effectExtent l="0" t="0" r="0" b="0"/>
            <wp:wrapTopAndBottom/>
            <wp:docPr id="532" name="Image 532"/>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18" cstate="print"/>
                    <a:stretch>
                      <a:fillRect/>
                    </a:stretch>
                  </pic:blipFill>
                  <pic:spPr>
                    <a:xfrm>
                      <a:off x="0" y="0"/>
                      <a:ext cx="155302" cy="155448"/>
                    </a:xfrm>
                    <a:prstGeom prst="rect">
                      <a:avLst/>
                    </a:prstGeom>
                  </pic:spPr>
                </pic:pic>
              </a:graphicData>
            </a:graphic>
          </wp:anchor>
        </w:drawing>
      </w:r>
      <w:r>
        <w:rPr>
          <w:rFonts w:ascii="Segoe UI Semibold"/>
          <w:sz w:val="16"/>
        </w:rPr>
        <mc:AlternateContent>
          <mc:Choice Requires="wps">
            <w:drawing>
              <wp:anchor distT="0" distB="0" distL="0" distR="0" simplePos="0" relativeHeight="251765760" behindDoc="1" locked="0" layoutInCell="1" allowOverlap="1">
                <wp:simplePos x="0" y="0"/>
                <wp:positionH relativeFrom="page">
                  <wp:posOffset>1167765</wp:posOffset>
                </wp:positionH>
                <wp:positionV relativeFrom="paragraph">
                  <wp:posOffset>2236470</wp:posOffset>
                </wp:positionV>
                <wp:extent cx="140970" cy="156210"/>
                <wp:effectExtent l="0" t="0" r="0" b="0"/>
                <wp:wrapTopAndBottom/>
                <wp:docPr id="533" name="Graphic 533"/>
                <wp:cNvGraphicFramePr/>
                <a:graphic xmlns:a="http://schemas.openxmlformats.org/drawingml/2006/main">
                  <a:graphicData uri="http://schemas.microsoft.com/office/word/2010/wordprocessingShape">
                    <wps:wsp>
                      <wps:cNvSpPr/>
                      <wps:spPr>
                        <a:xfrm>
                          <a:off x="0" y="0"/>
                          <a:ext cx="140970" cy="156210"/>
                        </a:xfrm>
                        <a:custGeom>
                          <a:avLst/>
                          <a:gdLst/>
                          <a:ahLst/>
                          <a:cxnLst/>
                          <a:rect l="l" t="t" r="r" b="b"/>
                          <a:pathLst>
                            <a:path w="140970" h="156210">
                              <a:moveTo>
                                <a:pt x="140411" y="84569"/>
                              </a:moveTo>
                              <a:lnTo>
                                <a:pt x="139877" y="80949"/>
                              </a:lnTo>
                              <a:lnTo>
                                <a:pt x="139750" y="80289"/>
                              </a:lnTo>
                              <a:lnTo>
                                <a:pt x="139585" y="79400"/>
                              </a:lnTo>
                              <a:lnTo>
                                <a:pt x="137706" y="70967"/>
                              </a:lnTo>
                              <a:lnTo>
                                <a:pt x="133057" y="64516"/>
                              </a:lnTo>
                              <a:lnTo>
                                <a:pt x="127406" y="61137"/>
                              </a:lnTo>
                              <a:lnTo>
                                <a:pt x="127406" y="83426"/>
                              </a:lnTo>
                              <a:lnTo>
                                <a:pt x="127393" y="87020"/>
                              </a:lnTo>
                              <a:lnTo>
                                <a:pt x="116408" y="129387"/>
                              </a:lnTo>
                              <a:lnTo>
                                <a:pt x="103098" y="142976"/>
                              </a:lnTo>
                              <a:lnTo>
                                <a:pt x="60312" y="142976"/>
                              </a:lnTo>
                              <a:lnTo>
                                <a:pt x="44462" y="68453"/>
                              </a:lnTo>
                              <a:lnTo>
                                <a:pt x="44462" y="67322"/>
                              </a:lnTo>
                              <a:lnTo>
                                <a:pt x="44754" y="67322"/>
                              </a:lnTo>
                              <a:lnTo>
                                <a:pt x="49301" y="65811"/>
                              </a:lnTo>
                              <a:lnTo>
                                <a:pt x="52984" y="62788"/>
                              </a:lnTo>
                              <a:lnTo>
                                <a:pt x="81203" y="13398"/>
                              </a:lnTo>
                              <a:lnTo>
                                <a:pt x="83540" y="13766"/>
                              </a:lnTo>
                              <a:lnTo>
                                <a:pt x="96088" y="31508"/>
                              </a:lnTo>
                              <a:lnTo>
                                <a:pt x="95669" y="33794"/>
                              </a:lnTo>
                              <a:lnTo>
                                <a:pt x="95186" y="35775"/>
                              </a:lnTo>
                              <a:lnTo>
                                <a:pt x="87363" y="61226"/>
                              </a:lnTo>
                              <a:lnTo>
                                <a:pt x="87401" y="62788"/>
                              </a:lnTo>
                              <a:lnTo>
                                <a:pt x="92697" y="68453"/>
                              </a:lnTo>
                              <a:lnTo>
                                <a:pt x="106413" y="68453"/>
                              </a:lnTo>
                              <a:lnTo>
                                <a:pt x="114147" y="69049"/>
                              </a:lnTo>
                              <a:lnTo>
                                <a:pt x="114503" y="69049"/>
                              </a:lnTo>
                              <a:lnTo>
                                <a:pt x="116801" y="69684"/>
                              </a:lnTo>
                              <a:lnTo>
                                <a:pt x="127406" y="83426"/>
                              </a:lnTo>
                              <a:lnTo>
                                <a:pt x="127406" y="61137"/>
                              </a:lnTo>
                              <a:lnTo>
                                <a:pt x="125641" y="60071"/>
                              </a:lnTo>
                              <a:lnTo>
                                <a:pt x="124193" y="59258"/>
                              </a:lnTo>
                              <a:lnTo>
                                <a:pt x="120484" y="57302"/>
                              </a:lnTo>
                              <a:lnTo>
                                <a:pt x="116014" y="56464"/>
                              </a:lnTo>
                              <a:lnTo>
                                <a:pt x="115595" y="56464"/>
                              </a:lnTo>
                              <a:lnTo>
                                <a:pt x="106476" y="55740"/>
                              </a:lnTo>
                              <a:lnTo>
                                <a:pt x="102298" y="55740"/>
                              </a:lnTo>
                              <a:lnTo>
                                <a:pt x="107289" y="39509"/>
                              </a:lnTo>
                              <a:lnTo>
                                <a:pt x="107759" y="37820"/>
                              </a:lnTo>
                              <a:lnTo>
                                <a:pt x="108750" y="33794"/>
                              </a:lnTo>
                              <a:lnTo>
                                <a:pt x="108813" y="29197"/>
                              </a:lnTo>
                              <a:lnTo>
                                <a:pt x="107518" y="21539"/>
                              </a:lnTo>
                              <a:lnTo>
                                <a:pt x="76250" y="0"/>
                              </a:lnTo>
                              <a:lnTo>
                                <a:pt x="74472" y="723"/>
                              </a:lnTo>
                              <a:lnTo>
                                <a:pt x="74180" y="990"/>
                              </a:lnTo>
                              <a:lnTo>
                                <a:pt x="72859" y="2628"/>
                              </a:lnTo>
                              <a:lnTo>
                                <a:pt x="72339" y="3416"/>
                              </a:lnTo>
                              <a:lnTo>
                                <a:pt x="43116" y="54559"/>
                              </a:lnTo>
                              <a:lnTo>
                                <a:pt x="41071" y="55740"/>
                              </a:lnTo>
                              <a:lnTo>
                                <a:pt x="37325" y="55740"/>
                              </a:lnTo>
                              <a:lnTo>
                                <a:pt x="37325" y="142976"/>
                              </a:lnTo>
                              <a:lnTo>
                                <a:pt x="31584" y="142976"/>
                              </a:lnTo>
                              <a:lnTo>
                                <a:pt x="25742" y="142494"/>
                              </a:lnTo>
                              <a:lnTo>
                                <a:pt x="26301" y="142494"/>
                              </a:lnTo>
                              <a:lnTo>
                                <a:pt x="24307" y="142100"/>
                              </a:lnTo>
                              <a:lnTo>
                                <a:pt x="24561" y="142100"/>
                              </a:lnTo>
                              <a:lnTo>
                                <a:pt x="23507" y="141719"/>
                              </a:lnTo>
                              <a:lnTo>
                                <a:pt x="22263" y="141198"/>
                              </a:lnTo>
                              <a:lnTo>
                                <a:pt x="13817" y="131851"/>
                              </a:lnTo>
                              <a:lnTo>
                                <a:pt x="13322" y="130035"/>
                              </a:lnTo>
                              <a:lnTo>
                                <a:pt x="13271" y="129387"/>
                              </a:lnTo>
                              <a:lnTo>
                                <a:pt x="13169" y="128130"/>
                              </a:lnTo>
                              <a:lnTo>
                                <a:pt x="12763" y="123215"/>
                              </a:lnTo>
                              <a:lnTo>
                                <a:pt x="12776" y="83426"/>
                              </a:lnTo>
                              <a:lnTo>
                                <a:pt x="27368" y="68732"/>
                              </a:lnTo>
                              <a:lnTo>
                                <a:pt x="23799" y="68732"/>
                              </a:lnTo>
                              <a:lnTo>
                                <a:pt x="31775" y="68503"/>
                              </a:lnTo>
                              <a:lnTo>
                                <a:pt x="31750" y="129387"/>
                              </a:lnTo>
                              <a:lnTo>
                                <a:pt x="32880" y="133553"/>
                              </a:lnTo>
                              <a:lnTo>
                                <a:pt x="37325" y="55740"/>
                              </a:lnTo>
                              <a:lnTo>
                                <a:pt x="27660" y="55740"/>
                              </a:lnTo>
                              <a:lnTo>
                                <a:pt x="0" y="82143"/>
                              </a:lnTo>
                              <a:lnTo>
                                <a:pt x="50" y="123215"/>
                              </a:lnTo>
                              <a:lnTo>
                                <a:pt x="24523" y="155105"/>
                              </a:lnTo>
                              <a:lnTo>
                                <a:pt x="32626" y="155778"/>
                              </a:lnTo>
                              <a:lnTo>
                                <a:pt x="105283" y="155778"/>
                              </a:lnTo>
                              <a:lnTo>
                                <a:pt x="123926" y="142976"/>
                              </a:lnTo>
                              <a:lnTo>
                                <a:pt x="124028" y="142836"/>
                              </a:lnTo>
                              <a:lnTo>
                                <a:pt x="124523" y="142100"/>
                              </a:lnTo>
                              <a:lnTo>
                                <a:pt x="127457" y="137388"/>
                              </a:lnTo>
                              <a:lnTo>
                                <a:pt x="127533" y="137134"/>
                              </a:lnTo>
                              <a:lnTo>
                                <a:pt x="128892" y="131851"/>
                              </a:lnTo>
                              <a:lnTo>
                                <a:pt x="134912" y="109740"/>
                              </a:lnTo>
                              <a:lnTo>
                                <a:pt x="140169" y="87020"/>
                              </a:lnTo>
                              <a:lnTo>
                                <a:pt x="140411" y="84569"/>
                              </a:lnTo>
                              <a:close/>
                            </a:path>
                          </a:pathLst>
                        </a:custGeom>
                        <a:solidFill>
                          <a:srgbClr val="5C5C5C"/>
                        </a:solidFill>
                      </wps:spPr>
                      <wps:bodyPr wrap="square" lIns="0" tIns="0" rIns="0" bIns="0" rtlCol="0">
                        <a:noAutofit/>
                      </wps:bodyPr>
                    </wps:wsp>
                  </a:graphicData>
                </a:graphic>
              </wp:anchor>
            </w:drawing>
          </mc:Choice>
          <mc:Fallback>
            <w:pict>
              <v:shape id="Graphic 533" o:spid="_x0000_s1026" o:spt="100" style="position:absolute;left:0pt;margin-left:91.95pt;margin-top:176.1pt;height:12.3pt;width:11.1pt;mso-position-horizontal-relative:page;mso-wrap-distance-bottom:0pt;mso-wrap-distance-top:0pt;z-index:-251550720;mso-width-relative:page;mso-height-relative:page;" fillcolor="#5C5C5C" filled="t" stroked="f" coordsize="140970,156210" o:gfxdata="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" path="m140411,84569l139877,80949,139750,80289,139585,79400,137706,70967,133057,64516,127406,61137,127406,83426,127393,87020,116408,129387,103098,142976,60312,142976,44462,68453,44462,67322,44754,67322,49301,65811,52984,62788,81203,13398,83540,13766,96088,31508,95669,33794,95186,35775,87363,61226,87401,62788,92697,68453,106413,68453,114147,69049,114503,69049,116801,69684,127406,83426,127406,61137,125641,60071,124193,59258,120484,57302,116014,56464,115595,56464,106476,55740,102298,55740,107289,39509,107759,37820,108750,33794,108813,29197,107518,21539,76250,0,74472,723,74180,990,72859,2628,72339,3416,43116,54559,41071,55740,37325,55740,37325,142976,31584,142976,25742,142494,26301,142494,24307,142100,24561,142100,23507,141719,22263,141198,13817,131851,13322,130035,13271,129387,13169,128130,12763,123215,12776,83426,27368,68732,23799,68732,31775,68503,31750,129387,32880,133553,37325,55740,27660,55740,0,82143,50,123215,24523,155105,32626,155778,105283,155778,123926,142976,124028,142836,124523,142100,127457,137388,127533,137134,128892,131851,134912,109740,140169,87020,140411,84569xe">
                <v:fill on="t" focussize="0,0"/>
                <v:stroke on="f"/>
                <v:imagedata o:title=""/>
                <o:lock v:ext="edit" aspectratio="f"/>
                <v:textbox inset="0mm,0mm,0mm,0mm"/>
                <w10:wrap type="topAndBottom"/>
              </v:shape>
            </w:pict>
          </mc:Fallback>
        </mc:AlternateContent>
      </w:r>
      <w:r>
        <w:rPr>
          <w:rFonts w:ascii="Segoe UI Semibold"/>
          <w:sz w:val="16"/>
        </w:rPr>
        <w:drawing>
          <wp:anchor distT="0" distB="0" distL="0" distR="0" simplePos="0" relativeHeight="251765760" behindDoc="1" locked="0" layoutInCell="1" allowOverlap="1">
            <wp:simplePos x="0" y="0"/>
            <wp:positionH relativeFrom="page">
              <wp:posOffset>1471930</wp:posOffset>
            </wp:positionH>
            <wp:positionV relativeFrom="paragraph">
              <wp:posOffset>2236470</wp:posOffset>
            </wp:positionV>
            <wp:extent cx="139700" cy="155575"/>
            <wp:effectExtent l="0" t="0" r="0" b="0"/>
            <wp:wrapTopAndBottom/>
            <wp:docPr id="534" name="Image 534"/>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9" cstate="print"/>
                    <a:stretch>
                      <a:fillRect/>
                    </a:stretch>
                  </pic:blipFill>
                  <pic:spPr>
                    <a:xfrm>
                      <a:off x="0" y="0"/>
                      <a:ext cx="139931" cy="155448"/>
                    </a:xfrm>
                    <a:prstGeom prst="rect">
                      <a:avLst/>
                    </a:prstGeom>
                  </pic:spPr>
                </pic:pic>
              </a:graphicData>
            </a:graphic>
          </wp:anchor>
        </w:drawing>
      </w:r>
      <w:r>
        <w:rPr>
          <w:rFonts w:ascii="Segoe UI Semibold"/>
          <w:sz w:val="16"/>
        </w:rPr>
        <mc:AlternateContent>
          <mc:Choice Requires="wps">
            <w:drawing>
              <wp:anchor distT="0" distB="0" distL="0" distR="0" simplePos="0" relativeHeight="251766784" behindDoc="1" locked="0" layoutInCell="1" allowOverlap="1">
                <wp:simplePos x="0" y="0"/>
                <wp:positionH relativeFrom="page">
                  <wp:posOffset>1778000</wp:posOffset>
                </wp:positionH>
                <wp:positionV relativeFrom="paragraph">
                  <wp:posOffset>2244725</wp:posOffset>
                </wp:positionV>
                <wp:extent cx="139700" cy="140335"/>
                <wp:effectExtent l="0" t="0" r="0" b="0"/>
                <wp:wrapTopAndBottom/>
                <wp:docPr id="535" name="Graphic 535"/>
                <wp:cNvGraphicFramePr/>
                <a:graphic xmlns:a="http://schemas.openxmlformats.org/drawingml/2006/main">
                  <a:graphicData uri="http://schemas.microsoft.com/office/word/2010/wordprocessingShape">
                    <wps:wsp>
                      <wps:cNvSpPr/>
                      <wps:spPr>
                        <a:xfrm>
                          <a:off x="0" y="0"/>
                          <a:ext cx="139700" cy="140335"/>
                        </a:xfrm>
                        <a:custGeom>
                          <a:avLst/>
                          <a:gdLst/>
                          <a:ahLst/>
                          <a:cxnLst/>
                          <a:rect l="l" t="t" r="r" b="b"/>
                          <a:pathLst>
                            <a:path w="139700" h="140335">
                              <a:moveTo>
                                <a:pt x="107746" y="36449"/>
                              </a:moveTo>
                              <a:lnTo>
                                <a:pt x="73253" y="901"/>
                              </a:lnTo>
                              <a:lnTo>
                                <a:pt x="68961" y="0"/>
                              </a:lnTo>
                              <a:lnTo>
                                <a:pt x="67767" y="292"/>
                              </a:lnTo>
                              <a:lnTo>
                                <a:pt x="33616" y="33718"/>
                              </a:lnTo>
                              <a:lnTo>
                                <a:pt x="31877" y="36449"/>
                              </a:lnTo>
                              <a:lnTo>
                                <a:pt x="31927" y="39814"/>
                              </a:lnTo>
                              <a:lnTo>
                                <a:pt x="32512" y="41249"/>
                              </a:lnTo>
                              <a:lnTo>
                                <a:pt x="34848" y="43637"/>
                              </a:lnTo>
                              <a:lnTo>
                                <a:pt x="34696" y="43637"/>
                              </a:lnTo>
                              <a:lnTo>
                                <a:pt x="36156" y="44259"/>
                              </a:lnTo>
                              <a:lnTo>
                                <a:pt x="40271" y="44259"/>
                              </a:lnTo>
                              <a:lnTo>
                                <a:pt x="41871" y="43637"/>
                              </a:lnTo>
                              <a:lnTo>
                                <a:pt x="41554" y="43637"/>
                              </a:lnTo>
                              <a:lnTo>
                                <a:pt x="42570" y="42672"/>
                              </a:lnTo>
                              <a:lnTo>
                                <a:pt x="63512" y="21742"/>
                              </a:lnTo>
                              <a:lnTo>
                                <a:pt x="63601" y="95338"/>
                              </a:lnTo>
                              <a:lnTo>
                                <a:pt x="64262" y="96862"/>
                              </a:lnTo>
                              <a:lnTo>
                                <a:pt x="66700" y="99174"/>
                              </a:lnTo>
                              <a:lnTo>
                                <a:pt x="68160" y="99758"/>
                              </a:lnTo>
                              <a:lnTo>
                                <a:pt x="71526" y="99758"/>
                              </a:lnTo>
                              <a:lnTo>
                                <a:pt x="72986" y="99174"/>
                              </a:lnTo>
                              <a:lnTo>
                                <a:pt x="75425" y="96862"/>
                              </a:lnTo>
                              <a:lnTo>
                                <a:pt x="76085" y="95338"/>
                              </a:lnTo>
                              <a:lnTo>
                                <a:pt x="76174" y="21742"/>
                              </a:lnTo>
                              <a:lnTo>
                                <a:pt x="97116" y="42672"/>
                              </a:lnTo>
                              <a:lnTo>
                                <a:pt x="98183" y="43637"/>
                              </a:lnTo>
                              <a:lnTo>
                                <a:pt x="97917" y="43637"/>
                              </a:lnTo>
                              <a:lnTo>
                                <a:pt x="99593" y="44259"/>
                              </a:lnTo>
                              <a:lnTo>
                                <a:pt x="103200" y="44259"/>
                              </a:lnTo>
                              <a:lnTo>
                                <a:pt x="104648" y="43637"/>
                              </a:lnTo>
                              <a:lnTo>
                                <a:pt x="107035" y="41249"/>
                              </a:lnTo>
                              <a:lnTo>
                                <a:pt x="107645" y="39814"/>
                              </a:lnTo>
                              <a:lnTo>
                                <a:pt x="107746" y="36449"/>
                              </a:lnTo>
                              <a:close/>
                            </a:path>
                            <a:path w="139700" h="140335">
                              <a:moveTo>
                                <a:pt x="139674" y="92011"/>
                              </a:moveTo>
                              <a:lnTo>
                                <a:pt x="139052" y="90512"/>
                              </a:lnTo>
                              <a:lnTo>
                                <a:pt x="136575" y="88036"/>
                              </a:lnTo>
                              <a:lnTo>
                                <a:pt x="135089" y="87426"/>
                              </a:lnTo>
                              <a:lnTo>
                                <a:pt x="131584" y="87426"/>
                              </a:lnTo>
                              <a:lnTo>
                                <a:pt x="130098" y="88036"/>
                              </a:lnTo>
                              <a:lnTo>
                                <a:pt x="127622" y="90512"/>
                              </a:lnTo>
                              <a:lnTo>
                                <a:pt x="127000" y="92011"/>
                              </a:lnTo>
                              <a:lnTo>
                                <a:pt x="126974" y="107200"/>
                              </a:lnTo>
                              <a:lnTo>
                                <a:pt x="126492" y="113144"/>
                              </a:lnTo>
                              <a:lnTo>
                                <a:pt x="126123" y="114960"/>
                              </a:lnTo>
                              <a:lnTo>
                                <a:pt x="125996" y="115316"/>
                              </a:lnTo>
                              <a:lnTo>
                                <a:pt x="125641" y="116319"/>
                              </a:lnTo>
                              <a:lnTo>
                                <a:pt x="106718" y="127101"/>
                              </a:lnTo>
                              <a:lnTo>
                                <a:pt x="32969" y="127101"/>
                              </a:lnTo>
                              <a:lnTo>
                                <a:pt x="25806" y="126517"/>
                              </a:lnTo>
                              <a:lnTo>
                                <a:pt x="26301" y="126517"/>
                              </a:lnTo>
                              <a:lnTo>
                                <a:pt x="24828" y="126225"/>
                              </a:lnTo>
                              <a:lnTo>
                                <a:pt x="13766" y="115862"/>
                              </a:lnTo>
                              <a:lnTo>
                                <a:pt x="13271" y="114046"/>
                              </a:lnTo>
                              <a:lnTo>
                                <a:pt x="13195" y="113144"/>
                              </a:lnTo>
                              <a:lnTo>
                                <a:pt x="12712" y="107200"/>
                              </a:lnTo>
                              <a:lnTo>
                                <a:pt x="12674" y="92011"/>
                              </a:lnTo>
                              <a:lnTo>
                                <a:pt x="12052" y="90512"/>
                              </a:lnTo>
                              <a:lnTo>
                                <a:pt x="9588" y="88036"/>
                              </a:lnTo>
                              <a:lnTo>
                                <a:pt x="8089" y="87426"/>
                              </a:lnTo>
                              <a:lnTo>
                                <a:pt x="4597" y="87426"/>
                              </a:lnTo>
                              <a:lnTo>
                                <a:pt x="3098" y="88036"/>
                              </a:lnTo>
                              <a:lnTo>
                                <a:pt x="622" y="90512"/>
                              </a:lnTo>
                              <a:lnTo>
                                <a:pt x="0" y="92011"/>
                              </a:lnTo>
                              <a:lnTo>
                                <a:pt x="0" y="107200"/>
                              </a:lnTo>
                              <a:lnTo>
                                <a:pt x="24206" y="139065"/>
                              </a:lnTo>
                              <a:lnTo>
                                <a:pt x="23901" y="139065"/>
                              </a:lnTo>
                              <a:lnTo>
                                <a:pt x="32575" y="139776"/>
                              </a:lnTo>
                              <a:lnTo>
                                <a:pt x="107111" y="139776"/>
                              </a:lnTo>
                              <a:lnTo>
                                <a:pt x="134454" y="127101"/>
                              </a:lnTo>
                              <a:lnTo>
                                <a:pt x="136398" y="123317"/>
                              </a:lnTo>
                              <a:lnTo>
                                <a:pt x="137020" y="121958"/>
                              </a:lnTo>
                              <a:lnTo>
                                <a:pt x="138391" y="118757"/>
                              </a:lnTo>
                              <a:lnTo>
                                <a:pt x="139014" y="115316"/>
                              </a:lnTo>
                              <a:lnTo>
                                <a:pt x="139115" y="114046"/>
                              </a:lnTo>
                              <a:lnTo>
                                <a:pt x="139192" y="113144"/>
                              </a:lnTo>
                              <a:lnTo>
                                <a:pt x="139674" y="107200"/>
                              </a:lnTo>
                              <a:lnTo>
                                <a:pt x="139674" y="92011"/>
                              </a:lnTo>
                              <a:close/>
                            </a:path>
                          </a:pathLst>
                        </a:custGeom>
                        <a:solidFill>
                          <a:srgbClr val="5C5C5C"/>
                        </a:solidFill>
                      </wps:spPr>
                      <wps:bodyPr wrap="square" lIns="0" tIns="0" rIns="0" bIns="0" rtlCol="0">
                        <a:noAutofit/>
                      </wps:bodyPr>
                    </wps:wsp>
                  </a:graphicData>
                </a:graphic>
              </wp:anchor>
            </w:drawing>
          </mc:Choice>
          <mc:Fallback>
            <w:pict>
              <v:shape id="Graphic 535" o:spid="_x0000_s1026" o:spt="100" style="position:absolute;left:0pt;margin-left:140pt;margin-top:176.75pt;height:11.05pt;width:11pt;mso-position-horizontal-relative:page;mso-wrap-distance-bottom:0pt;mso-wrap-distance-top:0pt;z-index:-251549696;mso-width-relative:page;mso-height-relative:page;" fillcolor="#5C5C5C" filled="t" stroked="f" coordsize="139700,140335" o:gfxdata="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gZR9x9wAAAALAQAADwAAAAAAAAABACAAAAAiAAAA&#10;ZHJzL2Rvd25yZXYueG1sUEsBAhQAFAAAAAgAh07iQFsZHtWvBAAA1hEAAA4AAAAAAAAAAQAgAAAA&#10;KwEAAGRycy9lMm9Eb2MueG1sUEsFBgAAAAAGAAYAWQEAAEwIAAAAAA==&#10;" path="m107746,36449l73253,901,68961,0,67767,292,33616,33718,31877,36449,31927,39814,32512,41249,34848,43637,34696,43637,36156,44259,40271,44259,41871,43637,41554,43637,42570,42672,63512,21742,63601,95338,64262,96862,66700,99174,68160,99758,71526,99758,72986,99174,75425,96862,76085,95338,76174,21742,97116,42672,98183,43637,97917,43637,99593,44259,103200,44259,104648,43637,107035,41249,107645,39814,107746,36449xem139674,92011l139052,90512,136575,88036,135089,87426,131584,87426,130098,88036,127622,90512,127000,92011,126974,107200,126492,113144,126123,114960,125996,115316,125641,116319,106718,127101,32969,127101,25806,126517,26301,126517,24828,126225,13766,115862,13271,114046,13195,113144,12712,107200,12674,92011,12052,90512,9588,88036,8089,87426,4597,87426,3098,88036,622,90512,0,92011,0,107200,24206,139065,23901,139065,32575,139776,107111,139776,134454,127101,136398,123317,137020,121958,138391,118757,139014,115316,139115,114046,139192,113144,139674,107200,139674,92011xe">
                <v:fill on="t" focussize="0,0"/>
                <v:stroke on="f"/>
                <v:imagedata o:title=""/>
                <o:lock v:ext="edit" aspectratio="f"/>
                <v:textbox inset="0mm,0mm,0mm,0mm"/>
                <w10:wrap type="topAndBottom"/>
              </v:shape>
            </w:pict>
          </mc:Fallback>
        </mc:AlternateContent>
      </w:r>
      <w:r>
        <w:rPr>
          <w:rFonts w:ascii="Segoe UI Semibold"/>
          <w:sz w:val="16"/>
        </w:rPr>
        <mc:AlternateContent>
          <mc:Choice Requires="wps">
            <w:drawing>
              <wp:anchor distT="0" distB="0" distL="0" distR="0" simplePos="0" relativeHeight="251766784" behindDoc="1" locked="0" layoutInCell="1" allowOverlap="1">
                <wp:simplePos x="0" y="0"/>
                <wp:positionH relativeFrom="page">
                  <wp:posOffset>2082800</wp:posOffset>
                </wp:positionH>
                <wp:positionV relativeFrom="paragraph">
                  <wp:posOffset>2244725</wp:posOffset>
                </wp:positionV>
                <wp:extent cx="139065" cy="139700"/>
                <wp:effectExtent l="0" t="0" r="0" b="0"/>
                <wp:wrapTopAndBottom/>
                <wp:docPr id="536" name="Graphic 536"/>
                <wp:cNvGraphicFramePr/>
                <a:graphic xmlns:a="http://schemas.openxmlformats.org/drawingml/2006/main">
                  <a:graphicData uri="http://schemas.microsoft.com/office/word/2010/wordprocessingShape">
                    <wps:wsp>
                      <wps:cNvSpPr/>
                      <wps:spPr>
                        <a:xfrm>
                          <a:off x="0" y="0"/>
                          <a:ext cx="139065" cy="139700"/>
                        </a:xfrm>
                        <a:custGeom>
                          <a:avLst/>
                          <a:gdLst/>
                          <a:ahLst/>
                          <a:cxnLst/>
                          <a:rect l="l" t="t" r="r" b="b"/>
                          <a:pathLst>
                            <a:path w="139065" h="139700">
                              <a:moveTo>
                                <a:pt x="131495" y="4584"/>
                              </a:moveTo>
                              <a:lnTo>
                                <a:pt x="130886" y="3098"/>
                              </a:lnTo>
                              <a:lnTo>
                                <a:pt x="128409" y="622"/>
                              </a:lnTo>
                              <a:lnTo>
                                <a:pt x="126911" y="0"/>
                              </a:lnTo>
                              <a:lnTo>
                                <a:pt x="123418" y="0"/>
                              </a:lnTo>
                              <a:lnTo>
                                <a:pt x="121920" y="622"/>
                              </a:lnTo>
                              <a:lnTo>
                                <a:pt x="119456" y="3098"/>
                              </a:lnTo>
                              <a:lnTo>
                                <a:pt x="118833" y="4584"/>
                              </a:lnTo>
                              <a:lnTo>
                                <a:pt x="118833" y="19964"/>
                              </a:lnTo>
                              <a:lnTo>
                                <a:pt x="109702" y="12674"/>
                              </a:lnTo>
                              <a:lnTo>
                                <a:pt x="108407" y="11633"/>
                              </a:lnTo>
                              <a:lnTo>
                                <a:pt x="96507" y="5359"/>
                              </a:lnTo>
                              <a:lnTo>
                                <a:pt x="83439" y="1409"/>
                              </a:lnTo>
                              <a:lnTo>
                                <a:pt x="69316" y="0"/>
                              </a:lnTo>
                              <a:lnTo>
                                <a:pt x="61010" y="0"/>
                              </a:lnTo>
                              <a:lnTo>
                                <a:pt x="53365" y="1409"/>
                              </a:lnTo>
                              <a:lnTo>
                                <a:pt x="53060" y="1409"/>
                              </a:lnTo>
                              <a:lnTo>
                                <a:pt x="16941" y="23101"/>
                              </a:lnTo>
                              <a:lnTo>
                                <a:pt x="215" y="61125"/>
                              </a:lnTo>
                              <a:lnTo>
                                <a:pt x="0" y="62865"/>
                              </a:lnTo>
                              <a:lnTo>
                                <a:pt x="431" y="64427"/>
                              </a:lnTo>
                              <a:lnTo>
                                <a:pt x="2578" y="67183"/>
                              </a:lnTo>
                              <a:lnTo>
                                <a:pt x="3987" y="67983"/>
                              </a:lnTo>
                              <a:lnTo>
                                <a:pt x="7454" y="68414"/>
                              </a:lnTo>
                              <a:lnTo>
                                <a:pt x="9017" y="67983"/>
                              </a:lnTo>
                              <a:lnTo>
                                <a:pt x="11772" y="65836"/>
                              </a:lnTo>
                              <a:lnTo>
                                <a:pt x="12573" y="64427"/>
                              </a:lnTo>
                              <a:lnTo>
                                <a:pt x="12788" y="62699"/>
                              </a:lnTo>
                              <a:lnTo>
                                <a:pt x="13665" y="55791"/>
                              </a:lnTo>
                              <a:lnTo>
                                <a:pt x="36918" y="22364"/>
                              </a:lnTo>
                              <a:lnTo>
                                <a:pt x="62547" y="12674"/>
                              </a:lnTo>
                              <a:lnTo>
                                <a:pt x="77698" y="12674"/>
                              </a:lnTo>
                              <a:lnTo>
                                <a:pt x="85572" y="14338"/>
                              </a:lnTo>
                              <a:lnTo>
                                <a:pt x="100584" y="20980"/>
                              </a:lnTo>
                              <a:lnTo>
                                <a:pt x="107099" y="25679"/>
                              </a:lnTo>
                              <a:lnTo>
                                <a:pt x="112610" y="31750"/>
                              </a:lnTo>
                              <a:lnTo>
                                <a:pt x="91668" y="31750"/>
                              </a:lnTo>
                              <a:lnTo>
                                <a:pt x="90182" y="32372"/>
                              </a:lnTo>
                              <a:lnTo>
                                <a:pt x="87706" y="34848"/>
                              </a:lnTo>
                              <a:lnTo>
                                <a:pt x="87083" y="36334"/>
                              </a:lnTo>
                              <a:lnTo>
                                <a:pt x="87083" y="39839"/>
                              </a:lnTo>
                              <a:lnTo>
                                <a:pt x="87706" y="41325"/>
                              </a:lnTo>
                              <a:lnTo>
                                <a:pt x="90182" y="43802"/>
                              </a:lnTo>
                              <a:lnTo>
                                <a:pt x="91668" y="44424"/>
                              </a:lnTo>
                              <a:lnTo>
                                <a:pt x="126911" y="44424"/>
                              </a:lnTo>
                              <a:lnTo>
                                <a:pt x="128409" y="43802"/>
                              </a:lnTo>
                              <a:lnTo>
                                <a:pt x="130886" y="41325"/>
                              </a:lnTo>
                              <a:lnTo>
                                <a:pt x="131495" y="39839"/>
                              </a:lnTo>
                              <a:lnTo>
                                <a:pt x="131495" y="19964"/>
                              </a:lnTo>
                              <a:lnTo>
                                <a:pt x="131495" y="4584"/>
                              </a:lnTo>
                              <a:close/>
                            </a:path>
                            <a:path w="139065" h="139700">
                              <a:moveTo>
                                <a:pt x="139014" y="76949"/>
                              </a:moveTo>
                              <a:lnTo>
                                <a:pt x="138645" y="75476"/>
                              </a:lnTo>
                              <a:lnTo>
                                <a:pt x="136779" y="72809"/>
                              </a:lnTo>
                              <a:lnTo>
                                <a:pt x="135521" y="71958"/>
                              </a:lnTo>
                              <a:lnTo>
                                <a:pt x="132346" y="71234"/>
                              </a:lnTo>
                              <a:lnTo>
                                <a:pt x="130848" y="71450"/>
                              </a:lnTo>
                              <a:lnTo>
                                <a:pt x="128003" y="73037"/>
                              </a:lnTo>
                              <a:lnTo>
                                <a:pt x="127038" y="74206"/>
                              </a:lnTo>
                              <a:lnTo>
                                <a:pt x="126517" y="75742"/>
                              </a:lnTo>
                              <a:lnTo>
                                <a:pt x="126250" y="76949"/>
                              </a:lnTo>
                              <a:lnTo>
                                <a:pt x="119989" y="96710"/>
                              </a:lnTo>
                              <a:lnTo>
                                <a:pt x="107480" y="112572"/>
                              </a:lnTo>
                              <a:lnTo>
                                <a:pt x="90182" y="123151"/>
                              </a:lnTo>
                              <a:lnTo>
                                <a:pt x="69532" y="127000"/>
                              </a:lnTo>
                              <a:lnTo>
                                <a:pt x="61302" y="127000"/>
                              </a:lnTo>
                              <a:lnTo>
                                <a:pt x="26301" y="107797"/>
                              </a:lnTo>
                              <a:lnTo>
                                <a:pt x="46977" y="107797"/>
                              </a:lnTo>
                              <a:lnTo>
                                <a:pt x="48450" y="107492"/>
                              </a:lnTo>
                              <a:lnTo>
                                <a:pt x="49669" y="106768"/>
                              </a:lnTo>
                              <a:lnTo>
                                <a:pt x="51562" y="104432"/>
                              </a:lnTo>
                              <a:lnTo>
                                <a:pt x="52044" y="103098"/>
                              </a:lnTo>
                              <a:lnTo>
                                <a:pt x="52044" y="100088"/>
                              </a:lnTo>
                              <a:lnTo>
                                <a:pt x="45694" y="95250"/>
                              </a:lnTo>
                              <a:lnTo>
                                <a:pt x="10452" y="95250"/>
                              </a:lnTo>
                              <a:lnTo>
                                <a:pt x="7620" y="98094"/>
                              </a:lnTo>
                              <a:lnTo>
                                <a:pt x="7620" y="135089"/>
                              </a:lnTo>
                              <a:lnTo>
                                <a:pt x="8242" y="136588"/>
                              </a:lnTo>
                              <a:lnTo>
                                <a:pt x="10718" y="139052"/>
                              </a:lnTo>
                              <a:lnTo>
                                <a:pt x="12204" y="139674"/>
                              </a:lnTo>
                              <a:lnTo>
                                <a:pt x="15697" y="139674"/>
                              </a:lnTo>
                              <a:lnTo>
                                <a:pt x="17195" y="139052"/>
                              </a:lnTo>
                              <a:lnTo>
                                <a:pt x="19672" y="136588"/>
                              </a:lnTo>
                              <a:lnTo>
                                <a:pt x="20281" y="135089"/>
                              </a:lnTo>
                              <a:lnTo>
                                <a:pt x="20281" y="119824"/>
                              </a:lnTo>
                              <a:lnTo>
                                <a:pt x="25425" y="124320"/>
                              </a:lnTo>
                              <a:lnTo>
                                <a:pt x="55549" y="138277"/>
                              </a:lnTo>
                              <a:lnTo>
                                <a:pt x="55232" y="138277"/>
                              </a:lnTo>
                              <a:lnTo>
                                <a:pt x="62687" y="139357"/>
                              </a:lnTo>
                              <a:lnTo>
                                <a:pt x="69418" y="139674"/>
                              </a:lnTo>
                              <a:lnTo>
                                <a:pt x="77787" y="139674"/>
                              </a:lnTo>
                              <a:lnTo>
                                <a:pt x="120789" y="117983"/>
                              </a:lnTo>
                              <a:lnTo>
                                <a:pt x="138328" y="81762"/>
                              </a:lnTo>
                              <a:lnTo>
                                <a:pt x="138811" y="78562"/>
                              </a:lnTo>
                              <a:lnTo>
                                <a:pt x="139014" y="76949"/>
                              </a:lnTo>
                              <a:close/>
                            </a:path>
                          </a:pathLst>
                        </a:custGeom>
                        <a:solidFill>
                          <a:srgbClr val="5C5C5C"/>
                        </a:solidFill>
                      </wps:spPr>
                      <wps:bodyPr wrap="square" lIns="0" tIns="0" rIns="0" bIns="0" rtlCol="0">
                        <a:noAutofit/>
                      </wps:bodyPr>
                    </wps:wsp>
                  </a:graphicData>
                </a:graphic>
              </wp:anchor>
            </w:drawing>
          </mc:Choice>
          <mc:Fallback>
            <w:pict>
              <v:shape id="Graphic 536" o:spid="_x0000_s1026" o:spt="100" style="position:absolute;left:0pt;margin-left:164pt;margin-top:176.75pt;height:11pt;width:10.95pt;mso-position-horizontal-relative:page;mso-wrap-distance-bottom:0pt;mso-wrap-distance-top:0pt;z-index:-251549696;mso-width-relative:page;mso-height-relative:page;" fillcolor="#5C5C5C" filled="t" stroked="f" coordsize="139065,139700" o:gfxdata="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" path="m131495,4584l130886,3098,128409,622,126911,0,123418,0,121920,622,119456,3098,118833,4584,118833,19964,109702,12674,108407,11633,96507,5359,83439,1409,69316,0,61010,0,53365,1409,53060,1409,16941,23101,215,61125,0,62865,431,64427,2578,67183,3987,67983,7454,68414,9017,67983,11772,65836,12573,64427,12788,62699,13665,55791,36918,22364,62547,12674,77698,12674,85572,14338,100584,20980,107099,25679,112610,31750,91668,31750,90182,32372,87706,34848,87083,36334,87083,39839,87706,41325,90182,43802,91668,44424,126911,44424,128409,43802,130886,41325,131495,39839,131495,19964,131495,4584xem139014,76949l138645,75476,136779,72809,135521,71958,132346,71234,130848,71450,128003,73037,127038,74206,126517,75742,126250,76949,119989,96710,107480,112572,90182,123151,69532,127000,61302,127000,26301,107797,46977,107797,48450,107492,49669,106768,51562,104432,52044,103098,52044,100088,45694,95250,10452,95250,7620,98094,7620,135089,8242,136588,10718,139052,12204,139674,15697,139674,17195,139052,19672,136588,20281,135089,20281,119824,25425,124320,55549,138277,55232,138277,62687,139357,69418,139674,77787,139674,120789,117983,138328,81762,138811,78562,139014,76949xe">
                <v:fill on="t" focussize="0,0"/>
                <v:stroke on="f"/>
                <v:imagedata o:title=""/>
                <o:lock v:ext="edit" aspectratio="f"/>
                <v:textbox inset="0mm,0mm,0mm,0mm"/>
                <w10:wrap type="topAndBottom"/>
              </v:shape>
            </w:pict>
          </mc:Fallback>
        </mc:AlternateContent>
      </w:r>
      <w:r>
        <w:rPr>
          <w:rFonts w:ascii="Segoe UI Semibold"/>
          <w:sz w:val="16"/>
        </w:rPr>
        <mc:AlternateContent>
          <mc:Choice Requires="wps">
            <w:drawing>
              <wp:anchor distT="0" distB="0" distL="0" distR="0" simplePos="0" relativeHeight="251767808" behindDoc="1" locked="0" layoutInCell="1" allowOverlap="1">
                <wp:simplePos x="0" y="0"/>
                <wp:positionH relativeFrom="page">
                  <wp:posOffset>2390140</wp:posOffset>
                </wp:positionH>
                <wp:positionV relativeFrom="paragraph">
                  <wp:posOffset>2299970</wp:posOffset>
                </wp:positionV>
                <wp:extent cx="133350" cy="28575"/>
                <wp:effectExtent l="0" t="0" r="0" b="0"/>
                <wp:wrapTopAndBottom/>
                <wp:docPr id="537" name="Graphic 537"/>
                <wp:cNvGraphicFramePr/>
                <a:graphic xmlns:a="http://schemas.openxmlformats.org/drawingml/2006/main">
                  <a:graphicData uri="http://schemas.microsoft.com/office/word/2010/wordprocessingShape">
                    <wps:wsp>
                      <wps:cNvSpPr/>
                      <wps:spPr>
                        <a:xfrm>
                          <a:off x="0" y="0"/>
                          <a:ext cx="133350" cy="28575"/>
                        </a:xfrm>
                        <a:custGeom>
                          <a:avLst/>
                          <a:gdLst/>
                          <a:ahLst/>
                          <a:cxnLst/>
                          <a:rect l="l" t="t" r="r" b="b"/>
                          <a:pathLst>
                            <a:path w="133350" h="28575">
                              <a:moveTo>
                                <a:pt x="28549" y="12382"/>
                              </a:moveTo>
                              <a:lnTo>
                                <a:pt x="16167" y="0"/>
                              </a:lnTo>
                              <a:lnTo>
                                <a:pt x="12382" y="0"/>
                              </a:lnTo>
                              <a:lnTo>
                                <a:pt x="0" y="12382"/>
                              </a:lnTo>
                              <a:lnTo>
                                <a:pt x="0" y="16167"/>
                              </a:lnTo>
                              <a:lnTo>
                                <a:pt x="12382" y="28549"/>
                              </a:lnTo>
                              <a:lnTo>
                                <a:pt x="16167" y="28549"/>
                              </a:lnTo>
                              <a:lnTo>
                                <a:pt x="28549" y="16167"/>
                              </a:lnTo>
                              <a:lnTo>
                                <a:pt x="28549" y="12382"/>
                              </a:lnTo>
                              <a:close/>
                            </a:path>
                            <a:path w="133350" h="28575">
                              <a:moveTo>
                                <a:pt x="80949" y="12369"/>
                              </a:moveTo>
                              <a:lnTo>
                                <a:pt x="68567" y="0"/>
                              </a:lnTo>
                              <a:lnTo>
                                <a:pt x="64795" y="0"/>
                              </a:lnTo>
                              <a:lnTo>
                                <a:pt x="52412" y="12369"/>
                              </a:lnTo>
                              <a:lnTo>
                                <a:pt x="52412" y="16154"/>
                              </a:lnTo>
                              <a:lnTo>
                                <a:pt x="64795" y="28536"/>
                              </a:lnTo>
                              <a:lnTo>
                                <a:pt x="68567" y="28536"/>
                              </a:lnTo>
                              <a:lnTo>
                                <a:pt x="80949" y="16154"/>
                              </a:lnTo>
                              <a:lnTo>
                                <a:pt x="80949" y="12369"/>
                              </a:lnTo>
                              <a:close/>
                            </a:path>
                            <a:path w="133350" h="28575">
                              <a:moveTo>
                                <a:pt x="133311" y="12369"/>
                              </a:moveTo>
                              <a:lnTo>
                                <a:pt x="120942" y="0"/>
                              </a:lnTo>
                              <a:lnTo>
                                <a:pt x="117157" y="0"/>
                              </a:lnTo>
                              <a:lnTo>
                                <a:pt x="104775" y="12369"/>
                              </a:lnTo>
                              <a:lnTo>
                                <a:pt x="104775" y="16154"/>
                              </a:lnTo>
                              <a:lnTo>
                                <a:pt x="117157" y="28536"/>
                              </a:lnTo>
                              <a:lnTo>
                                <a:pt x="120942" y="28536"/>
                              </a:lnTo>
                              <a:lnTo>
                                <a:pt x="133311" y="16154"/>
                              </a:lnTo>
                              <a:lnTo>
                                <a:pt x="133311" y="12369"/>
                              </a:lnTo>
                              <a:close/>
                            </a:path>
                          </a:pathLst>
                        </a:custGeom>
                        <a:solidFill>
                          <a:srgbClr val="5C5C5C"/>
                        </a:solidFill>
                      </wps:spPr>
                      <wps:bodyPr wrap="square" lIns="0" tIns="0" rIns="0" bIns="0" rtlCol="0">
                        <a:noAutofit/>
                      </wps:bodyPr>
                    </wps:wsp>
                  </a:graphicData>
                </a:graphic>
              </wp:anchor>
            </w:drawing>
          </mc:Choice>
          <mc:Fallback>
            <w:pict>
              <v:shape id="Graphic 537" o:spid="_x0000_s1026" o:spt="100" style="position:absolute;left:0pt;margin-left:188.2pt;margin-top:181.1pt;height:2.25pt;width:10.5pt;mso-position-horizontal-relative:page;mso-wrap-distance-bottom:0pt;mso-wrap-distance-top:0pt;z-index:-251548672;mso-width-relative:page;mso-height-relative:page;" fillcolor="#5C5C5C" filled="t" stroked="f" coordsize="133350,28575" o:gfxdata="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F+2sU7bAAAACwEAAA8AAAAAAAAAAQAgAAAAIgAAAGRycy9kb3ducmV2LnhtbFBLAQIUABQA&#10;AAAIAIdO4kBNhx7J0QIAAAkJAAAOAAAAAAAAAAEAIAAAACoBAABkcnMvZTJvRG9jLnhtbFBLBQYA&#10;AAAABgAGAFkBAABtBgAAAAA=&#10;" path="m28549,12382l16167,0,12382,0,0,12382,0,16167,12382,28549,16167,28549,28549,16167,28549,12382xem80949,12369l68567,0,64795,0,52412,12369,52412,16154,64795,28536,68567,28536,80949,16154,80949,12369xem133311,12369l120942,0,117157,0,104775,12369,104775,16154,117157,28536,120942,28536,133311,16154,133311,12369xe">
                <v:fill on="t" focussize="0,0"/>
                <v:stroke on="f"/>
                <v:imagedata o:title=""/>
                <o:lock v:ext="edit" aspectratio="f"/>
                <v:textbox inset="0mm,0mm,0mm,0mm"/>
                <w10:wrap type="topAndBottom"/>
              </v:shape>
            </w:pict>
          </mc:Fallback>
        </mc:AlternateContent>
      </w:r>
    </w:p>
    <w:p w14:paraId="22AADC04">
      <w:pPr>
        <w:pStyle w:val="7"/>
        <w:spacing w:before="2"/>
        <w:rPr>
          <w:rFonts w:ascii="Segoe UI Semibold"/>
          <w:sz w:val="17"/>
        </w:rPr>
      </w:pPr>
    </w:p>
    <w:p w14:paraId="7A7C01DC">
      <w:pPr>
        <w:pStyle w:val="7"/>
        <w:rPr>
          <w:rFonts w:ascii="Segoe UI Semibold"/>
        </w:rPr>
      </w:pPr>
    </w:p>
    <w:p w14:paraId="334BF129">
      <w:pPr>
        <w:pStyle w:val="7"/>
        <w:rPr>
          <w:rFonts w:ascii="Segoe UI Semibold"/>
        </w:rPr>
      </w:pPr>
    </w:p>
    <w:p w14:paraId="484BE059">
      <w:pPr>
        <w:pStyle w:val="7"/>
        <w:spacing w:before="175"/>
        <w:rPr>
          <w:rFonts w:ascii="Segoe UI Semibold"/>
        </w:rPr>
      </w:pPr>
    </w:p>
    <w:p w14:paraId="42BA9F92">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176" w:name="_Toc22238"/>
      <w:bookmarkStart w:id="177" w:name="_Toc429"/>
      <w:bookmarkStart w:id="178" w:name="_Toc24725"/>
      <w:bookmarkStart w:id="179" w:name="_Toc30098"/>
      <w:r>
        <w:rPr>
          <w:rFonts w:hint="default" w:ascii="Bahnschrift" w:hAnsi="Bahnschrift" w:cs="Bahnschrift"/>
          <w:i/>
          <w:iCs/>
          <w:sz w:val="44"/>
          <w:szCs w:val="44"/>
          <w:u w:val="single"/>
          <w14:glow w14:rad="139700">
            <w14:schemeClr w14:val="accent3">
              <w14:satMod w14:val="175000"/>
              <w14:alpha w14:val="60000"/>
            </w14:schemeClr>
          </w14:glow>
        </w:rPr>
        <mc:AlternateContent>
          <mc:Choice Requires="wpg">
            <w:drawing>
              <wp:anchor distT="0" distB="0" distL="0" distR="0" simplePos="0" relativeHeight="251683840" behindDoc="0" locked="0" layoutInCell="1" allowOverlap="1">
                <wp:simplePos x="0" y="0"/>
                <wp:positionH relativeFrom="page">
                  <wp:posOffset>6931025</wp:posOffset>
                </wp:positionH>
                <wp:positionV relativeFrom="paragraph">
                  <wp:posOffset>252095</wp:posOffset>
                </wp:positionV>
                <wp:extent cx="484505" cy="768350"/>
                <wp:effectExtent l="0" t="0" r="0" b="0"/>
                <wp:wrapNone/>
                <wp:docPr id="539" name="Group 539"/>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540" name="Graphic 540"/>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541" name="Graphic 541"/>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542" name="Image 542"/>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543" name="Image 543"/>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544" name="Image 544"/>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545" name="Image 545"/>
                          <pic:cNvPicPr/>
                        </pic:nvPicPr>
                        <pic:blipFill>
                          <a:blip r:embed="rId11" cstate="print"/>
                          <a:stretch>
                            <a:fillRect/>
                          </a:stretch>
                        </pic:blipFill>
                        <pic:spPr>
                          <a:xfrm>
                            <a:off x="469772" y="213359"/>
                            <a:ext cx="9524" cy="9524"/>
                          </a:xfrm>
                          <a:prstGeom prst="rect">
                            <a:avLst/>
                          </a:prstGeom>
                        </pic:spPr>
                      </pic:pic>
                      <wps:wsp>
                        <wps:cNvPr id="546" name="Graphic 546"/>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547" name="Image 547"/>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19.85pt;height:60.5pt;width:38.15pt;mso-position-horizontal-relative:page;z-index:251683840;mso-width-relative:page;mso-height-relative:page;" coordsize="484505,768350" o:gfxdata="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">
                <o:lock v:ext="edit" aspectratio="f"/>
                <v:shape id="Graphic 540" o:spid="_x0000_s1026" o:spt="100" style="position:absolute;left:0;top:0;height:768350;width:484505;" fillcolor="#000000" filled="t" stroked="f" coordsize="484505,768350" o:gfxdata="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rnKuugAAANwA&#10;AAAPAAAAAAAAAAEAIAAAACIAAABkcnMvZG93bnJldi54bWxQSwECFAAUAAAACACHTuJAMy8FnjsA&#10;AAA5AAAAEAAAAAAAAAABACAAAAAJAQAAZHJzL3NoYXBleG1sLnhtbFBLBQYAAAAABgAGAFsBAACz&#10;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541" o:spid="_x0000_s1026" o:spt="100" style="position:absolute;left:117347;top:213359;height:342900;width:361950;" fillcolor="#FFFFFF" filled="t" stroked="f" coordsize="361950,342900" o:gfxdata="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bJN&#10;uM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542" o:spid="_x0000_s1026" o:spt="75" type="#_x0000_t75" style="position:absolute;left:117347;top:546734;height:9524;width:9524;" filled="f" o:preferrelative="t" stroked="f" coordsize="21600,21600" o:gfxdata="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lt2W/&#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543" o:spid="_x0000_s1026" o:spt="75" type="#_x0000_t75" style="position:absolute;left:469772;top:546734;height:9524;width:9524;" filled="f" o:preferrelative="t" stroked="f" coordsize="21600,21600" o:gfxdata="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pEv6/&#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544" o:spid="_x0000_s1026" o:spt="75" type="#_x0000_t75" style="position:absolute;left:117347;top:213359;height:9524;width:9524;" filled="f" o:preferrelative="t" stroked="f" coordsize="21600,21600" o:gfxdata="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Aioq/&#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545" o:spid="_x0000_s1026" o:spt="75" type="#_x0000_t75" style="position:absolute;left:469772;top:213359;height:9524;width:9524;" filled="f" o:preferrelative="t" stroked="f" coordsize="21600,21600" o:gfxdata="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MLxG/&#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546" o:spid="_x0000_s1026" o:spt="100" style="position:absolute;left:164972;top:251459;height:266700;width:266700;" fillcolor="#FFFFFF" filled="t" stroked="f" coordsize="266700,266700" o:gfxdata="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bYlb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547" o:spid="_x0000_s1026" o:spt="75" type="#_x0000_t75" style="position:absolute;left:228076;top:308133;height:146923;width:143676;" filled="f" o:preferrelative="t" stroked="f" coordsize="21600,21600" o:gfxdata="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nq+/&#10;AAAA3AAAAA8AAAAAAAAAAQAgAAAAIgAAAGRycy9kb3ducmV2LnhtbFBLAQIUABQAAAAIAIdO4kAz&#10;LwWeOwAAADkAAAAQAAAAAAAAAAEAIAAAAA4BAABkcnMvc2hhcGV4bWwueG1sUEsFBgAAAAAGAAYA&#10;WwEAALgDAAAAAA==&#10;">
                  <v:fill on="f" focussize="0,0"/>
                  <v:stroke on="f"/>
                  <v:imagedata r:id="rId12" o:title=""/>
                  <o:lock v:ext="edit" aspectratio="f"/>
                </v:shape>
              </v:group>
            </w:pict>
          </mc:Fallback>
        </mc:AlternateContent>
      </w:r>
      <w:r>
        <w:rPr>
          <w:rFonts w:hint="default" w:ascii="Bahnschrift" w:hAnsi="Bahnschrift" w:cs="Bahnschrift"/>
          <w:i/>
          <w:iCs/>
          <w:sz w:val="44"/>
          <w:szCs w:val="44"/>
          <w:u w:val="single"/>
          <w:lang w:val="en-US"/>
          <w14:glow w14:rad="139700">
            <w14:schemeClr w14:val="accent3">
              <w14:satMod w14:val="175000"/>
              <w14:alpha w14:val="60000"/>
            </w14:schemeClr>
          </w14:glow>
        </w:rPr>
        <w:t xml:space="preserve">10. </w:t>
      </w:r>
      <w:r>
        <w:rPr>
          <w:rFonts w:hint="default" w:ascii="Bahnschrift" w:hAnsi="Bahnschrift" w:cs="Bahnschrift"/>
          <w:i/>
          <w:iCs/>
          <w:sz w:val="44"/>
          <w:szCs w:val="44"/>
          <w:u w:val="single"/>
          <w14:glow w14:rad="139700">
            <w14:schemeClr w14:val="accent3">
              <w14:satMod w14:val="175000"/>
              <w14:alpha w14:val="60000"/>
            </w14:schemeClr>
          </w14:glow>
        </w:rPr>
        <w:t>Probability Problem – Tossing a Fair Coin</w:t>
      </w:r>
      <w:bookmarkEnd w:id="176"/>
      <w:bookmarkEnd w:id="177"/>
      <w:bookmarkEnd w:id="178"/>
      <w:bookmarkEnd w:id="179"/>
    </w:p>
    <w:p w14:paraId="3F09A253">
      <w:pPr>
        <w:pStyle w:val="3"/>
        <w:rPr>
          <w:b w:val="0"/>
        </w:rPr>
      </w:pPr>
      <w:r>
        <w:rPr>
          <w:b w:val="0"/>
          <w:color w:val="0D0D0D"/>
          <w:spacing w:val="-2"/>
        </w:rPr>
        <w:t>Question</w:t>
      </w:r>
    </w:p>
    <w:p w14:paraId="51C128C6">
      <w:pPr>
        <w:pStyle w:val="7"/>
        <w:spacing w:before="160"/>
        <w:ind w:left="959"/>
      </w:pPr>
      <w:r>
        <w:rPr>
          <w:color w:val="0D0D0D"/>
        </w:rPr>
        <w:t xml:space="preserve">Probability that in 60 tosses of a fair coin the head comes </w:t>
      </w:r>
      <w:r>
        <w:rPr>
          <w:color w:val="0D0D0D"/>
          <w:spacing w:val="-5"/>
        </w:rPr>
        <w:t>up:</w:t>
      </w:r>
    </w:p>
    <w:p w14:paraId="24E5DF6F">
      <w:pPr>
        <w:pStyle w:val="10"/>
        <w:numPr>
          <w:ilvl w:val="1"/>
          <w:numId w:val="10"/>
        </w:numPr>
        <w:tabs>
          <w:tab w:val="left" w:pos="1438"/>
        </w:tabs>
        <w:spacing w:before="131" w:after="0" w:line="240" w:lineRule="auto"/>
        <w:ind w:left="1438" w:right="0" w:hanging="358"/>
        <w:jc w:val="left"/>
        <w:rPr>
          <w:sz w:val="24"/>
        </w:rPr>
      </w:pPr>
      <w:r>
        <w:rPr>
          <w:color w:val="0D0D0D"/>
          <w:sz w:val="24"/>
        </w:rPr>
        <w:t xml:space="preserve">20, 25 or 30 </w:t>
      </w:r>
      <w:r>
        <w:rPr>
          <w:color w:val="0D0D0D"/>
          <w:spacing w:val="-2"/>
          <w:sz w:val="24"/>
        </w:rPr>
        <w:t>times</w:t>
      </w:r>
    </w:p>
    <w:p w14:paraId="28432A5F">
      <w:pPr>
        <w:pStyle w:val="10"/>
        <w:numPr>
          <w:ilvl w:val="1"/>
          <w:numId w:val="10"/>
        </w:numPr>
        <w:tabs>
          <w:tab w:val="left" w:pos="1438"/>
        </w:tabs>
        <w:spacing w:before="71" w:after="0" w:line="240" w:lineRule="auto"/>
        <w:ind w:left="1438" w:right="0" w:hanging="358"/>
        <w:jc w:val="left"/>
        <w:rPr>
          <w:sz w:val="24"/>
        </w:rPr>
      </w:pPr>
      <w:r>
        <w:rPr>
          <w:color w:val="0D0D0D"/>
          <w:sz w:val="24"/>
        </w:rPr>
        <w:t xml:space="preserve">Less than 20 </w:t>
      </w:r>
      <w:r>
        <w:rPr>
          <w:color w:val="0D0D0D"/>
          <w:spacing w:val="-2"/>
          <w:sz w:val="24"/>
        </w:rPr>
        <w:t>times</w:t>
      </w:r>
    </w:p>
    <w:p w14:paraId="36B0A4A6">
      <w:pPr>
        <w:pStyle w:val="10"/>
        <w:numPr>
          <w:ilvl w:val="1"/>
          <w:numId w:val="10"/>
        </w:numPr>
        <w:tabs>
          <w:tab w:val="left" w:pos="1438"/>
        </w:tabs>
        <w:spacing w:before="71" w:after="0" w:line="240" w:lineRule="auto"/>
        <w:ind w:left="1438" w:right="0" w:hanging="358"/>
        <w:jc w:val="left"/>
        <w:rPr>
          <w:sz w:val="24"/>
        </w:rPr>
      </w:pPr>
      <w:r>
        <w:rPr>
          <w:color w:val="0D0D0D"/>
          <w:sz w:val="24"/>
        </w:rPr>
        <w:t xml:space="preserve">Between 20 and 30 </w:t>
      </w:r>
      <w:r>
        <w:rPr>
          <w:color w:val="0D0D0D"/>
          <w:spacing w:val="-2"/>
          <w:sz w:val="24"/>
        </w:rPr>
        <w:t>times</w:t>
      </w:r>
    </w:p>
    <w:p w14:paraId="27162AA5">
      <w:pPr>
        <w:pStyle w:val="7"/>
        <w:spacing w:before="174"/>
        <w:rPr>
          <w:sz w:val="20"/>
        </w:rPr>
      </w:pPr>
      <w:r>
        <w:rPr>
          <w:sz w:val="20"/>
        </w:rPr>
        <mc:AlternateContent>
          <mc:Choice Requires="wps">
            <w:drawing>
              <wp:anchor distT="0" distB="0" distL="0" distR="0" simplePos="0" relativeHeight="251767808" behindDoc="1" locked="0" layoutInCell="1" allowOverlap="1">
                <wp:simplePos x="0" y="0"/>
                <wp:positionH relativeFrom="page">
                  <wp:posOffset>837565</wp:posOffset>
                </wp:positionH>
                <wp:positionV relativeFrom="paragraph">
                  <wp:posOffset>294640</wp:posOffset>
                </wp:positionV>
                <wp:extent cx="6096000" cy="9525"/>
                <wp:effectExtent l="0" t="0" r="0" b="0"/>
                <wp:wrapTopAndBottom/>
                <wp:docPr id="548" name="Graphic 54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48" o:spid="_x0000_s1026" o:spt="100" style="position:absolute;left:0pt;margin-left:65.95pt;margin-top:23.2pt;height:0.75pt;width:480pt;mso-position-horizontal-relative:page;mso-wrap-distance-bottom:0pt;mso-wrap-distance-top:0pt;z-index:-251548672;mso-width-relative:page;mso-height-relative:page;" fillcolor="#000000" filled="t" stroked="f" coordsize="6096000,9525" o:gfxdata="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3EXtLXAAAACgEAAA8AAAAAAAAAAQAgAAAAIgAAAGRycy9kb3ducmV2Lnht&#10;bFBLAQIUABQAAAAIAIdO4kDDtDVA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136E2F79">
      <w:pPr>
        <w:pStyle w:val="7"/>
        <w:spacing w:before="55"/>
        <w:rPr>
          <w:sz w:val="20"/>
        </w:rPr>
      </w:pPr>
    </w:p>
    <w:p w14:paraId="4E858FA3">
      <w:pPr>
        <w:pStyle w:val="7"/>
        <w:spacing w:after="0"/>
        <w:rPr>
          <w:sz w:val="20"/>
        </w:rPr>
        <w:sectPr>
          <w:pgSz w:w="12240" w:h="15840"/>
          <w:pgMar w:top="500" w:right="360" w:bottom="280" w:left="360" w:header="720" w:footer="720" w:gutter="0"/>
          <w:cols w:space="720" w:num="1"/>
        </w:sectPr>
      </w:pPr>
    </w:p>
    <w:p w14:paraId="18691415">
      <w:pPr>
        <w:pStyle w:val="2"/>
        <w:spacing w:before="100"/>
        <w:rPr>
          <w:b w:val="0"/>
        </w:rPr>
      </w:pPr>
      <w:bookmarkStart w:id="180" w:name="_Toc7467"/>
      <w:bookmarkStart w:id="181" w:name="_Toc31274"/>
      <w:bookmarkStart w:id="182" w:name="_Toc31061"/>
      <w:bookmarkStart w:id="183" w:name="_Toc5066"/>
      <w:r>
        <w:rPr>
          <w:b w:val="0"/>
          <w:color w:val="0D0D0D"/>
          <w:spacing w:val="-2"/>
        </w:rPr>
        <w:t>Solution</w:t>
      </w:r>
      <w:bookmarkEnd w:id="180"/>
      <w:bookmarkEnd w:id="181"/>
      <w:bookmarkEnd w:id="182"/>
      <w:bookmarkEnd w:id="183"/>
    </w:p>
    <w:p w14:paraId="10CF5A0B">
      <w:pPr>
        <w:pStyle w:val="7"/>
        <w:spacing w:before="146"/>
        <w:ind w:left="959"/>
      </w:pPr>
      <w:r>
        <w:rPr>
          <w:color w:val="0D0D0D"/>
          <w:spacing w:val="-2"/>
        </w:rPr>
        <w:t>Given:</w:t>
      </w:r>
    </w:p>
    <w:p w14:paraId="1BA4E798">
      <w:pPr>
        <w:pStyle w:val="7"/>
      </w:pPr>
    </w:p>
    <w:p w14:paraId="2BBE1A5E">
      <w:pPr>
        <w:pStyle w:val="7"/>
        <w:spacing w:before="272"/>
      </w:pPr>
    </w:p>
    <w:p w14:paraId="63104B2F">
      <w:pPr>
        <w:pStyle w:val="7"/>
        <w:ind w:left="959"/>
      </w:pPr>
      <w:r>
        <w:rPr>
          <w:color w:val="0D0D0D"/>
        </w:rPr>
        <w:t xml:space="preserve">For a fair </w:t>
      </w:r>
      <w:r>
        <w:rPr>
          <w:color w:val="0D0D0D"/>
          <w:spacing w:val="-2"/>
        </w:rPr>
        <w:t>coin:</w:t>
      </w:r>
    </w:p>
    <w:p w14:paraId="59732C70">
      <w:pPr>
        <w:pStyle w:val="7"/>
      </w:pPr>
    </w:p>
    <w:p w14:paraId="4EDB9ECB">
      <w:pPr>
        <w:pStyle w:val="7"/>
        <w:spacing w:before="272"/>
      </w:pPr>
    </w:p>
    <w:p w14:paraId="6CF5AD32">
      <w:pPr>
        <w:pStyle w:val="7"/>
        <w:spacing w:before="1"/>
        <w:ind w:left="959"/>
      </w:pPr>
      <w:r>
        <mc:AlternateContent>
          <mc:Choice Requires="wps">
            <w:drawing>
              <wp:anchor distT="0" distB="0" distL="0" distR="0" simplePos="0" relativeHeight="251722752" behindDoc="1" locked="0" layoutInCell="1" allowOverlap="1">
                <wp:simplePos x="0" y="0"/>
                <wp:positionH relativeFrom="page">
                  <wp:posOffset>1978025</wp:posOffset>
                </wp:positionH>
                <wp:positionV relativeFrom="paragraph">
                  <wp:posOffset>433070</wp:posOffset>
                </wp:positionV>
                <wp:extent cx="246380" cy="184785"/>
                <wp:effectExtent l="0" t="0" r="0" b="0"/>
                <wp:wrapNone/>
                <wp:docPr id="549" name="Textbox 549"/>
                <wp:cNvGraphicFramePr/>
                <a:graphic xmlns:a="http://schemas.openxmlformats.org/drawingml/2006/main">
                  <a:graphicData uri="http://schemas.microsoft.com/office/word/2010/wordprocessingShape">
                    <wps:wsp>
                      <wps:cNvSpPr txBox="1"/>
                      <wps:spPr>
                        <a:xfrm>
                          <a:off x="0" y="0"/>
                          <a:ext cx="246379" cy="184785"/>
                        </a:xfrm>
                        <a:prstGeom prst="rect">
                          <a:avLst/>
                        </a:prstGeom>
                      </wps:spPr>
                      <wps:txbx>
                        <w:txbxContent>
                          <w:p w14:paraId="783D6402">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wps:txbx>
                      <wps:bodyPr wrap="square" lIns="0" tIns="0" rIns="0" bIns="0" rtlCol="0">
                        <a:noAutofit/>
                      </wps:bodyPr>
                    </wps:wsp>
                  </a:graphicData>
                </a:graphic>
              </wp:anchor>
            </w:drawing>
          </mc:Choice>
          <mc:Fallback>
            <w:pict>
              <v:shape id="Textbox 549" o:spid="_x0000_s1026" o:spt="202" type="#_x0000_t202" style="position:absolute;left:0pt;margin-left:155.75pt;margin-top:34.1pt;height:14.55pt;width:19.4pt;mso-position-horizontal-relative:page;z-index:-251593728;mso-width-relative:page;mso-height-relative:page;" filled="f" stroked="f" coordsize="21600,21600" o:gfxdata="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NqrONkAAAAJAQAADwAAAAAAAAABACAAAAAiAAAAZHJzL2Rvd25yZXYueG1sUEsBAhQAFAAA&#10;AAgAh07iQF98CWS1AQAAdwMAAA4AAAAAAAAAAQAgAAAAKAEAAGRycy9lMm9Eb2MueG1sUEsFBgAA&#10;AAAGAAYAWQEAAE8FAAAAAA==&#10;">
                <v:fill on="f" focussize="0,0"/>
                <v:stroke on="f"/>
                <v:imagedata o:title=""/>
                <o:lock v:ext="edit" aspectratio="f"/>
                <v:textbox inset="0mm,0mm,0mm,0mm">
                  <w:txbxContent>
                    <w:p w14:paraId="783D6402">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v:textbox>
              </v:shape>
            </w:pict>
          </mc:Fallback>
        </mc:AlternateContent>
      </w:r>
      <w:r>
        <w:rPr>
          <w:color w:val="0D0D0D"/>
        </w:rPr>
        <w:t xml:space="preserve">Binomial probability </w:t>
      </w:r>
      <w:r>
        <w:rPr>
          <w:color w:val="0D0D0D"/>
          <w:spacing w:val="-2"/>
        </w:rPr>
        <w:t>formula:</w:t>
      </w:r>
    </w:p>
    <w:p w14:paraId="4646E349">
      <w:pPr>
        <w:pStyle w:val="7"/>
        <w:rPr>
          <w:sz w:val="29"/>
        </w:rPr>
      </w:pPr>
      <w:r>
        <w:br w:type="column"/>
      </w:r>
    </w:p>
    <w:p w14:paraId="6F7AEB64">
      <w:pPr>
        <w:pStyle w:val="7"/>
        <w:rPr>
          <w:sz w:val="29"/>
        </w:rPr>
      </w:pPr>
    </w:p>
    <w:p w14:paraId="41A09EDA">
      <w:pPr>
        <w:pStyle w:val="7"/>
        <w:spacing w:before="154"/>
        <w:rPr>
          <w:sz w:val="29"/>
        </w:rPr>
      </w:pPr>
    </w:p>
    <w:p w14:paraId="436C7955">
      <w:pPr>
        <w:spacing w:before="0"/>
        <w:ind w:left="0" w:right="4062" w:firstLine="0"/>
        <w:jc w:val="center"/>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60</w:t>
      </w:r>
    </w:p>
    <w:p w14:paraId="361BFB65">
      <w:pPr>
        <w:pStyle w:val="7"/>
        <w:rPr>
          <w:rFonts w:ascii="Times New Roman"/>
          <w:sz w:val="29"/>
        </w:rPr>
      </w:pPr>
    </w:p>
    <w:p w14:paraId="615956F9">
      <w:pPr>
        <w:pStyle w:val="7"/>
        <w:spacing w:before="229"/>
        <w:rPr>
          <w:rFonts w:ascii="Times New Roman"/>
          <w:sz w:val="29"/>
        </w:rPr>
      </w:pPr>
    </w:p>
    <w:p w14:paraId="64F3DDD6">
      <w:pPr>
        <w:tabs>
          <w:tab w:val="left" w:pos="1324"/>
        </w:tabs>
        <w:spacing w:before="0"/>
        <w:ind w:left="0" w:right="4062" w:firstLine="0"/>
        <w:jc w:val="center"/>
        <w:rPr>
          <w:rFonts w:ascii="Times New Roman"/>
          <w:sz w:val="29"/>
        </w:rPr>
      </w:pPr>
      <w:r>
        <w:rPr>
          <w:rFonts w:ascii="Arial"/>
          <w:i/>
          <w:color w:val="0D0D0D"/>
          <w:w w:val="105"/>
          <w:sz w:val="29"/>
        </w:rPr>
        <w:t>p</w:t>
      </w:r>
      <w:r>
        <w:rPr>
          <w:rFonts w:ascii="Arial"/>
          <w:i/>
          <w:color w:val="0D0D0D"/>
          <w:spacing w:val="-6"/>
          <w:w w:val="115"/>
          <w:sz w:val="29"/>
        </w:rPr>
        <w:t xml:space="preserve"> </w:t>
      </w:r>
      <w:r>
        <w:rPr>
          <w:rFonts w:ascii="Times New Roman"/>
          <w:color w:val="0D0D0D"/>
          <w:w w:val="115"/>
          <w:sz w:val="29"/>
        </w:rPr>
        <w:t>=</w:t>
      </w:r>
      <w:r>
        <w:rPr>
          <w:rFonts w:ascii="Times New Roman"/>
          <w:color w:val="0D0D0D"/>
          <w:spacing w:val="4"/>
          <w:w w:val="115"/>
          <w:sz w:val="29"/>
        </w:rPr>
        <w:t xml:space="preserve"> </w:t>
      </w:r>
      <w:r>
        <w:rPr>
          <w:rFonts w:ascii="Times New Roman"/>
          <w:color w:val="0D0D0D"/>
          <w:spacing w:val="-4"/>
          <w:w w:val="105"/>
          <w:sz w:val="29"/>
        </w:rPr>
        <w:t>0.5,</w:t>
      </w:r>
      <w:r>
        <w:rPr>
          <w:rFonts w:ascii="Times New Roman"/>
          <w:color w:val="0D0D0D"/>
          <w:sz w:val="29"/>
        </w:rPr>
        <w:tab/>
      </w:r>
      <w:r>
        <w:rPr>
          <w:rFonts w:ascii="Arial"/>
          <w:i/>
          <w:color w:val="0D0D0D"/>
          <w:w w:val="105"/>
          <w:sz w:val="29"/>
        </w:rPr>
        <w:t>q</w:t>
      </w:r>
      <w:r>
        <w:rPr>
          <w:rFonts w:ascii="Arial"/>
          <w:i/>
          <w:color w:val="0D0D0D"/>
          <w:spacing w:val="-4"/>
          <w:w w:val="115"/>
          <w:sz w:val="29"/>
        </w:rPr>
        <w:t xml:space="preserve"> </w:t>
      </w:r>
      <w:r>
        <w:rPr>
          <w:rFonts w:ascii="Times New Roman"/>
          <w:color w:val="0D0D0D"/>
          <w:w w:val="115"/>
          <w:sz w:val="29"/>
        </w:rPr>
        <w:t>=</w:t>
      </w:r>
      <w:r>
        <w:rPr>
          <w:rFonts w:ascii="Times New Roman"/>
          <w:color w:val="0D0D0D"/>
          <w:spacing w:val="-4"/>
          <w:w w:val="115"/>
          <w:sz w:val="29"/>
        </w:rPr>
        <w:t xml:space="preserve"> </w:t>
      </w:r>
      <w:r>
        <w:rPr>
          <w:rFonts w:ascii="Times New Roman"/>
          <w:color w:val="0D0D0D"/>
          <w:spacing w:val="-5"/>
          <w:w w:val="105"/>
          <w:sz w:val="29"/>
        </w:rPr>
        <w:t>0.5</w:t>
      </w:r>
    </w:p>
    <w:p w14:paraId="44F21AE2">
      <w:pPr>
        <w:spacing w:after="0"/>
        <w:jc w:val="center"/>
        <w:rPr>
          <w:rFonts w:ascii="Times New Roman"/>
          <w:sz w:val="29"/>
        </w:rPr>
        <w:sectPr>
          <w:type w:val="continuous"/>
          <w:pgSz w:w="12240" w:h="15840"/>
          <w:pgMar w:top="1820" w:right="360" w:bottom="280" w:left="360" w:header="720" w:footer="720" w:gutter="0"/>
          <w:cols w:equalWidth="0" w:num="2">
            <w:col w:w="4024" w:space="40"/>
            <w:col w:w="7456"/>
          </w:cols>
        </w:sectPr>
      </w:pPr>
    </w:p>
    <w:p w14:paraId="1741307A">
      <w:pPr>
        <w:pStyle w:val="7"/>
        <w:spacing w:before="8"/>
        <w:rPr>
          <w:rFonts w:ascii="Times New Roman"/>
          <w:sz w:val="15"/>
        </w:rPr>
      </w:pPr>
    </w:p>
    <w:p w14:paraId="4E56BA3F">
      <w:pPr>
        <w:pStyle w:val="7"/>
        <w:spacing w:after="0"/>
        <w:rPr>
          <w:rFonts w:ascii="Times New Roman"/>
          <w:sz w:val="15"/>
        </w:rPr>
        <w:sectPr>
          <w:type w:val="continuous"/>
          <w:pgSz w:w="12240" w:h="15840"/>
          <w:pgMar w:top="1820" w:right="360" w:bottom="280" w:left="360" w:header="720" w:footer="720" w:gutter="0"/>
          <w:cols w:space="720" w:num="1"/>
        </w:sectPr>
      </w:pPr>
    </w:p>
    <w:p w14:paraId="0FBCD113">
      <w:pPr>
        <w:spacing w:before="132"/>
        <w:ind w:left="959" w:right="0" w:firstLine="0"/>
        <w:jc w:val="left"/>
        <w:rPr>
          <w:rFonts w:ascii="Times New Roman"/>
          <w:sz w:val="29"/>
        </w:rPr>
      </w:pPr>
      <w:r>
        <w:rPr>
          <w:rFonts w:ascii="Arial"/>
          <w:i/>
          <w:color w:val="0D0D0D"/>
          <w:w w:val="115"/>
          <w:sz w:val="29"/>
        </w:rPr>
        <w:t>P</w:t>
      </w:r>
      <w:r>
        <w:rPr>
          <w:rFonts w:ascii="Arial"/>
          <w:i/>
          <w:color w:val="0D0D0D"/>
          <w:spacing w:val="-54"/>
          <w:w w:val="115"/>
          <w:sz w:val="29"/>
        </w:rPr>
        <w:t xml:space="preserve"> </w:t>
      </w:r>
      <w:r>
        <w:rPr>
          <w:rFonts w:ascii="Times New Roman"/>
          <w:color w:val="0D0D0D"/>
          <w:w w:val="115"/>
          <w:sz w:val="29"/>
        </w:rPr>
        <w:t>(</w:t>
      </w:r>
      <w:r>
        <w:rPr>
          <w:rFonts w:ascii="Arial"/>
          <w:i/>
          <w:color w:val="0D0D0D"/>
          <w:w w:val="115"/>
          <w:sz w:val="29"/>
        </w:rPr>
        <w:t>r</w:t>
      </w:r>
      <w:r>
        <w:rPr>
          <w:rFonts w:ascii="Times New Roman"/>
          <w:color w:val="0D0D0D"/>
          <w:w w:val="115"/>
          <w:sz w:val="29"/>
        </w:rPr>
        <w:t>)</w:t>
      </w:r>
      <w:r>
        <w:rPr>
          <w:rFonts w:ascii="Times New Roman"/>
          <w:color w:val="0D0D0D"/>
          <w:spacing w:val="-10"/>
          <w:w w:val="115"/>
          <w:sz w:val="29"/>
        </w:rPr>
        <w:t xml:space="preserve"> =</w:t>
      </w:r>
    </w:p>
    <w:p w14:paraId="0BCD0055">
      <w:pPr>
        <w:tabs>
          <w:tab w:val="left" w:pos="359"/>
          <w:tab w:val="left" w:pos="816"/>
        </w:tabs>
        <w:spacing w:before="118" w:line="218" w:lineRule="auto"/>
        <w:ind w:left="75" w:right="7992" w:firstLine="6"/>
        <w:jc w:val="left"/>
        <w:rPr>
          <w:rFonts w:ascii="Times New Roman" w:hAnsi="Times New Roman"/>
          <w:sz w:val="20"/>
        </w:rPr>
      </w:pPr>
      <w:r>
        <w:br w:type="column"/>
      </w:r>
      <w:r>
        <w:rPr>
          <w:rFonts w:ascii="Arial" w:hAnsi="Arial"/>
          <w:i/>
          <w:color w:val="0D0D0D"/>
          <w:position w:val="1"/>
          <w:sz w:val="20"/>
          <w:u w:val="single" w:color="0D0D0D"/>
        </w:rPr>
        <w:tab/>
      </w:r>
      <w:r>
        <w:rPr>
          <w:rFonts w:ascii="Arial" w:hAnsi="Arial"/>
          <w:i/>
          <w:color w:val="0D0D0D"/>
          <w:spacing w:val="-6"/>
          <w:w w:val="120"/>
          <w:position w:val="1"/>
          <w:sz w:val="20"/>
          <w:u w:val="single" w:color="0D0D0D"/>
        </w:rPr>
        <w:t>n</w:t>
      </w:r>
      <w:r>
        <w:rPr>
          <w:rFonts w:ascii="Times New Roman" w:hAnsi="Times New Roman"/>
          <w:color w:val="0D0D0D"/>
          <w:spacing w:val="-6"/>
          <w:w w:val="120"/>
          <w:position w:val="1"/>
          <w:sz w:val="20"/>
          <w:u w:val="single" w:color="0D0D0D"/>
        </w:rPr>
        <w:t>!</w:t>
      </w:r>
      <w:r>
        <w:rPr>
          <w:rFonts w:ascii="Times New Roman" w:hAnsi="Times New Roman"/>
          <w:color w:val="0D0D0D"/>
          <w:position w:val="1"/>
          <w:sz w:val="20"/>
          <w:u w:val="single" w:color="0D0D0D"/>
        </w:rPr>
        <w:tab/>
      </w:r>
      <w:r>
        <w:rPr>
          <w:rFonts w:ascii="Times New Roman" w:hAnsi="Times New Roman"/>
          <w:color w:val="0D0D0D"/>
          <w:spacing w:val="80"/>
          <w:w w:val="120"/>
          <w:position w:val="1"/>
          <w:sz w:val="20"/>
        </w:rPr>
        <w:t xml:space="preserve"> </w:t>
      </w:r>
      <w:r>
        <w:rPr>
          <w:rFonts w:ascii="Arial" w:hAnsi="Arial"/>
          <w:i/>
          <w:color w:val="0D0D0D"/>
          <w:w w:val="120"/>
          <w:sz w:val="20"/>
        </w:rPr>
        <w:t>r</w:t>
      </w:r>
      <w:r>
        <w:rPr>
          <w:rFonts w:ascii="Arial" w:hAnsi="Arial"/>
          <w:i/>
          <w:color w:val="0D0D0D"/>
          <w:spacing w:val="40"/>
          <w:w w:val="120"/>
          <w:sz w:val="20"/>
        </w:rPr>
        <w:t xml:space="preserve"> </w:t>
      </w:r>
      <w:r>
        <w:rPr>
          <w:rFonts w:ascii="Arial" w:hAnsi="Arial"/>
          <w:i/>
          <w:color w:val="0D0D0D"/>
          <w:w w:val="120"/>
          <w:sz w:val="20"/>
        </w:rPr>
        <w:t>n</w:t>
      </w:r>
      <w:r>
        <w:rPr>
          <w:rFonts w:ascii="Times New Roman" w:hAnsi="Times New Roman"/>
          <w:color w:val="0D0D0D"/>
          <w:w w:val="120"/>
          <w:sz w:val="20"/>
        </w:rPr>
        <w:t>−</w:t>
      </w:r>
      <w:r>
        <w:rPr>
          <w:rFonts w:ascii="Arial" w:hAnsi="Arial"/>
          <w:i/>
          <w:color w:val="0D0D0D"/>
          <w:w w:val="120"/>
          <w:sz w:val="20"/>
        </w:rPr>
        <w:t xml:space="preserve">r </w:t>
      </w:r>
      <w:r>
        <w:rPr>
          <w:rFonts w:ascii="Arial" w:hAnsi="Arial"/>
          <w:i/>
          <w:color w:val="0D0D0D"/>
          <w:spacing w:val="-2"/>
          <w:w w:val="120"/>
          <w:sz w:val="20"/>
        </w:rPr>
        <w:t>r</w:t>
      </w:r>
      <w:r>
        <w:rPr>
          <w:rFonts w:ascii="Times New Roman" w:hAnsi="Times New Roman"/>
          <w:color w:val="0D0D0D"/>
          <w:spacing w:val="-2"/>
          <w:w w:val="120"/>
          <w:sz w:val="20"/>
        </w:rPr>
        <w:t>!(</w:t>
      </w:r>
      <w:r>
        <w:rPr>
          <w:rFonts w:ascii="Arial" w:hAnsi="Arial"/>
          <w:i/>
          <w:color w:val="0D0D0D"/>
          <w:spacing w:val="-2"/>
          <w:w w:val="120"/>
          <w:sz w:val="20"/>
        </w:rPr>
        <w:t>n</w:t>
      </w:r>
      <w:r>
        <w:rPr>
          <w:rFonts w:ascii="Times New Roman" w:hAnsi="Times New Roman"/>
          <w:color w:val="0D0D0D"/>
          <w:spacing w:val="-2"/>
          <w:w w:val="120"/>
          <w:sz w:val="20"/>
        </w:rPr>
        <w:t>−</w:t>
      </w:r>
      <w:r>
        <w:rPr>
          <w:rFonts w:ascii="Arial" w:hAnsi="Arial"/>
          <w:i/>
          <w:color w:val="0D0D0D"/>
          <w:spacing w:val="-2"/>
          <w:w w:val="120"/>
          <w:sz w:val="20"/>
        </w:rPr>
        <w:t>r</w:t>
      </w:r>
      <w:r>
        <w:rPr>
          <w:rFonts w:ascii="Times New Roman" w:hAnsi="Times New Roman"/>
          <w:color w:val="0D0D0D"/>
          <w:spacing w:val="-2"/>
          <w:w w:val="120"/>
          <w:sz w:val="20"/>
        </w:rPr>
        <w:t>)!</w:t>
      </w:r>
    </w:p>
    <w:p w14:paraId="0F599D90">
      <w:pPr>
        <w:spacing w:after="0" w:line="218" w:lineRule="auto"/>
        <w:jc w:val="left"/>
        <w:rPr>
          <w:rFonts w:ascii="Times New Roman" w:hAnsi="Times New Roman"/>
          <w:sz w:val="20"/>
        </w:rPr>
        <w:sectPr>
          <w:type w:val="continuous"/>
          <w:pgSz w:w="12240" w:h="15840"/>
          <w:pgMar w:top="1820" w:right="360" w:bottom="280" w:left="360" w:header="720" w:footer="720" w:gutter="0"/>
          <w:cols w:equalWidth="0" w:num="2">
            <w:col w:w="1859" w:space="40"/>
            <w:col w:w="9621"/>
          </w:cols>
        </w:sectPr>
      </w:pPr>
    </w:p>
    <w:p w14:paraId="155D22BF">
      <w:pPr>
        <w:pStyle w:val="7"/>
        <w:spacing w:before="195" w:after="1"/>
        <w:rPr>
          <w:rFonts w:ascii="Times New Roman"/>
          <w:sz w:val="20"/>
        </w:rPr>
      </w:pPr>
    </w:p>
    <w:p w14:paraId="7A4D3D70">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550" name="Group 550"/>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551" name="Graphic 551"/>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B7s5ddMAAAADAQAADwAAAAAAAAABACAAAAAiAAAAZHJz&#10;L2Rvd25yZXYueG1sUEsBAhQAFAAAAAgAh07iQNDDHM17AgAAMgYAAA4AAAAAAAAAAQAgAAAAIgEA&#10;AGRycy9lMm9Eb2MueG1sUEsFBgAAAAAGAAYAWQEAAA8GAAAAAA==&#10;">
                <o:lock v:ext="edit" aspectratio="f"/>
                <v:shape id="Graphic 551" o:spid="_x0000_s1026" o:spt="100" style="position:absolute;left:0;top:0;height:9525;width:6096000;" fillcolor="#000000" filled="t" stroked="f" coordsize="6096000,9525" o:gfxdata="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9yQK/&#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2F1867D5">
      <w:pPr>
        <w:pStyle w:val="7"/>
        <w:spacing w:before="2"/>
        <w:rPr>
          <w:rFonts w:ascii="Times New Roman"/>
          <w:sz w:val="36"/>
        </w:rPr>
      </w:pPr>
    </w:p>
    <w:p w14:paraId="37B9609E">
      <w:pPr>
        <w:pStyle w:val="2"/>
        <w:numPr>
          <w:ilvl w:val="0"/>
          <w:numId w:val="11"/>
        </w:numPr>
        <w:tabs>
          <w:tab w:val="left" w:pos="1391"/>
        </w:tabs>
        <w:spacing w:before="0" w:after="0" w:line="240" w:lineRule="auto"/>
        <w:ind w:left="1391" w:right="0" w:hanging="432"/>
        <w:jc w:val="left"/>
        <w:rPr>
          <w:b w:val="0"/>
        </w:rPr>
      </w:pPr>
      <w:bookmarkStart w:id="184" w:name="_Toc17154"/>
      <w:bookmarkStart w:id="185" w:name="_Toc9274"/>
      <w:bookmarkStart w:id="186" w:name="_Toc4621"/>
      <w:bookmarkStart w:id="187" w:name="_Toc28904"/>
      <w:r>
        <w:rPr>
          <w:b w:val="0"/>
          <w:color w:val="0D0D0D"/>
        </w:rPr>
        <w:t>Probability</w:t>
      </w:r>
      <w:r>
        <w:rPr>
          <w:b w:val="0"/>
          <w:color w:val="0D0D0D"/>
          <w:spacing w:val="-3"/>
        </w:rPr>
        <w:t xml:space="preserve"> </w:t>
      </w:r>
      <w:r>
        <w:rPr>
          <w:b w:val="0"/>
          <w:color w:val="0D0D0D"/>
        </w:rPr>
        <w:t>of</w:t>
      </w:r>
      <w:r>
        <w:rPr>
          <w:b w:val="0"/>
          <w:color w:val="0D0D0D"/>
          <w:spacing w:val="-2"/>
        </w:rPr>
        <w:t xml:space="preserve"> </w:t>
      </w:r>
      <w:r>
        <w:rPr>
          <w:b w:val="0"/>
          <w:color w:val="0D0D0D"/>
        </w:rPr>
        <w:t>20,</w:t>
      </w:r>
      <w:r>
        <w:rPr>
          <w:b w:val="0"/>
          <w:color w:val="0D0D0D"/>
          <w:spacing w:val="-3"/>
        </w:rPr>
        <w:t xml:space="preserve"> </w:t>
      </w:r>
      <w:r>
        <w:rPr>
          <w:b w:val="0"/>
          <w:color w:val="0D0D0D"/>
        </w:rPr>
        <w:t>25</w:t>
      </w:r>
      <w:r>
        <w:rPr>
          <w:b w:val="0"/>
          <w:color w:val="0D0D0D"/>
          <w:spacing w:val="-2"/>
        </w:rPr>
        <w:t xml:space="preserve"> </w:t>
      </w:r>
      <w:r>
        <w:rPr>
          <w:b w:val="0"/>
          <w:color w:val="0D0D0D"/>
        </w:rPr>
        <w:t>or</w:t>
      </w:r>
      <w:r>
        <w:rPr>
          <w:b w:val="0"/>
          <w:color w:val="0D0D0D"/>
          <w:spacing w:val="-3"/>
        </w:rPr>
        <w:t xml:space="preserve"> </w:t>
      </w:r>
      <w:r>
        <w:rPr>
          <w:b w:val="0"/>
          <w:color w:val="0D0D0D"/>
        </w:rPr>
        <w:t>30</w:t>
      </w:r>
      <w:r>
        <w:rPr>
          <w:b w:val="0"/>
          <w:color w:val="0D0D0D"/>
          <w:spacing w:val="-2"/>
        </w:rPr>
        <w:t xml:space="preserve"> heads</w:t>
      </w:r>
      <w:bookmarkEnd w:id="184"/>
      <w:bookmarkEnd w:id="185"/>
      <w:bookmarkEnd w:id="186"/>
      <w:bookmarkEnd w:id="187"/>
    </w:p>
    <w:p w14:paraId="1B0DF6BF">
      <w:pPr>
        <w:spacing w:before="223"/>
        <w:ind w:left="0" w:right="0"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6"/>
          <w:w w:val="115"/>
          <w:sz w:val="29"/>
        </w:rPr>
        <w:t xml:space="preserve"> </w:t>
      </w:r>
      <w:r>
        <w:rPr>
          <w:rFonts w:ascii="Times New Roman"/>
          <w:color w:val="0D0D0D"/>
          <w:w w:val="115"/>
          <w:sz w:val="29"/>
        </w:rPr>
        <w:t>=</w:t>
      </w:r>
      <w:r>
        <w:rPr>
          <w:rFonts w:ascii="Times New Roman"/>
          <w:color w:val="0D0D0D"/>
          <w:spacing w:val="1"/>
          <w:w w:val="115"/>
          <w:sz w:val="29"/>
        </w:rPr>
        <w:t xml:space="preserve"> </w:t>
      </w:r>
      <w:r>
        <w:rPr>
          <w:rFonts w:ascii="Times New Roman"/>
          <w:color w:val="0D0D0D"/>
          <w:w w:val="115"/>
          <w:sz w:val="29"/>
        </w:rPr>
        <w:t>20)</w:t>
      </w:r>
      <w:r>
        <w:rPr>
          <w:rFonts w:ascii="Times New Roman"/>
          <w:color w:val="0D0D0D"/>
          <w:spacing w:val="-17"/>
          <w:w w:val="115"/>
          <w:sz w:val="29"/>
        </w:rPr>
        <w:t xml:space="preserve"> </w:t>
      </w:r>
      <w:r>
        <w:rPr>
          <w:rFonts w:ascii="Times New Roman"/>
          <w:color w:val="0D0D0D"/>
          <w:w w:val="115"/>
          <w:sz w:val="29"/>
        </w:rPr>
        <w:t>+</w:t>
      </w:r>
      <w:r>
        <w:rPr>
          <w:rFonts w:ascii="Times New Roman"/>
          <w:color w:val="0D0D0D"/>
          <w:spacing w:val="-16"/>
          <w:w w:val="115"/>
          <w:sz w:val="29"/>
        </w:rPr>
        <w:t xml:space="preserve"> </w:t>
      </w:r>
      <w:r>
        <w:rPr>
          <w:rFonts w:ascii="Arial"/>
          <w:i/>
          <w:color w:val="0D0D0D"/>
          <w:w w:val="115"/>
          <w:sz w:val="29"/>
        </w:rPr>
        <w:t>P</w:t>
      </w:r>
      <w:r>
        <w:rPr>
          <w:rFonts w:ascii="Arial"/>
          <w:i/>
          <w:color w:val="0D0D0D"/>
          <w:spacing w:val="-51"/>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5"/>
          <w:w w:val="115"/>
          <w:sz w:val="29"/>
        </w:rPr>
        <w:t xml:space="preserve"> </w:t>
      </w:r>
      <w:r>
        <w:rPr>
          <w:rFonts w:ascii="Times New Roman"/>
          <w:color w:val="0D0D0D"/>
          <w:w w:val="115"/>
          <w:sz w:val="29"/>
        </w:rPr>
        <w:t>=</w:t>
      </w:r>
      <w:r>
        <w:rPr>
          <w:rFonts w:ascii="Times New Roman"/>
          <w:color w:val="0D0D0D"/>
          <w:spacing w:val="1"/>
          <w:w w:val="115"/>
          <w:sz w:val="29"/>
        </w:rPr>
        <w:t xml:space="preserve"> </w:t>
      </w:r>
      <w:r>
        <w:rPr>
          <w:rFonts w:ascii="Times New Roman"/>
          <w:color w:val="0D0D0D"/>
          <w:w w:val="115"/>
          <w:sz w:val="29"/>
        </w:rPr>
        <w:t>25)</w:t>
      </w:r>
      <w:r>
        <w:rPr>
          <w:rFonts w:ascii="Times New Roman"/>
          <w:color w:val="0D0D0D"/>
          <w:spacing w:val="-16"/>
          <w:w w:val="115"/>
          <w:sz w:val="29"/>
        </w:rPr>
        <w:t xml:space="preserve"> </w:t>
      </w:r>
      <w:r>
        <w:rPr>
          <w:rFonts w:ascii="Times New Roman"/>
          <w:color w:val="0D0D0D"/>
          <w:w w:val="115"/>
          <w:sz w:val="29"/>
        </w:rPr>
        <w:t>+</w:t>
      </w:r>
      <w:r>
        <w:rPr>
          <w:rFonts w:ascii="Times New Roman"/>
          <w:color w:val="0D0D0D"/>
          <w:spacing w:val="-17"/>
          <w:w w:val="115"/>
          <w:sz w:val="29"/>
        </w:rPr>
        <w:t xml:space="preserve"> </w:t>
      </w:r>
      <w:r>
        <w:rPr>
          <w:rFonts w:ascii="Arial"/>
          <w:i/>
          <w:color w:val="0D0D0D"/>
          <w:w w:val="115"/>
          <w:sz w:val="29"/>
        </w:rPr>
        <w:t>P</w:t>
      </w:r>
      <w:r>
        <w:rPr>
          <w:rFonts w:ascii="Arial"/>
          <w:i/>
          <w:color w:val="0D0D0D"/>
          <w:spacing w:val="-51"/>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5"/>
          <w:w w:val="115"/>
          <w:sz w:val="29"/>
        </w:rPr>
        <w:t xml:space="preserve"> </w:t>
      </w:r>
      <w:r>
        <w:rPr>
          <w:rFonts w:ascii="Times New Roman"/>
          <w:color w:val="0D0D0D"/>
          <w:w w:val="115"/>
          <w:sz w:val="29"/>
        </w:rPr>
        <w:t>=</w:t>
      </w:r>
      <w:r>
        <w:rPr>
          <w:rFonts w:ascii="Times New Roman"/>
          <w:color w:val="0D0D0D"/>
          <w:spacing w:val="2"/>
          <w:w w:val="115"/>
          <w:sz w:val="29"/>
        </w:rPr>
        <w:t xml:space="preserve"> </w:t>
      </w:r>
      <w:r>
        <w:rPr>
          <w:rFonts w:ascii="Times New Roman"/>
          <w:color w:val="0D0D0D"/>
          <w:spacing w:val="-5"/>
          <w:w w:val="115"/>
          <w:sz w:val="29"/>
        </w:rPr>
        <w:t>30)</w:t>
      </w:r>
    </w:p>
    <w:p w14:paraId="4A4BD253">
      <w:pPr>
        <w:pStyle w:val="7"/>
        <w:spacing w:before="308"/>
        <w:ind w:left="959"/>
      </w:pPr>
      <w:r>
        <w:rPr>
          <w:color w:val="0D0D0D"/>
        </w:rPr>
        <w:t xml:space="preserve">Using binomial </w:t>
      </w:r>
      <w:r>
        <w:rPr>
          <w:color w:val="0D0D0D"/>
          <w:spacing w:val="-2"/>
        </w:rPr>
        <w:t>probabilities:</w:t>
      </w:r>
    </w:p>
    <w:p w14:paraId="70F93CAB">
      <w:pPr>
        <w:pStyle w:val="7"/>
        <w:spacing w:after="0"/>
        <w:sectPr>
          <w:type w:val="continuous"/>
          <w:pgSz w:w="12240" w:h="15840"/>
          <w:pgMar w:top="1820" w:right="360" w:bottom="280" w:left="360" w:header="720" w:footer="720" w:gutter="0"/>
          <w:cols w:space="720" w:num="1"/>
        </w:sectPr>
      </w:pPr>
    </w:p>
    <w:p w14:paraId="6EE0497B">
      <w:pPr>
        <w:pStyle w:val="7"/>
      </w:pPr>
    </w:p>
    <w:p w14:paraId="0AA8A426">
      <w:pPr>
        <w:pStyle w:val="7"/>
      </w:pPr>
    </w:p>
    <w:p w14:paraId="4E309302">
      <w:pPr>
        <w:pStyle w:val="7"/>
      </w:pPr>
    </w:p>
    <w:p w14:paraId="144AD6E0">
      <w:pPr>
        <w:pStyle w:val="7"/>
      </w:pPr>
    </w:p>
    <w:p w14:paraId="1F4B31A9">
      <w:pPr>
        <w:pStyle w:val="7"/>
      </w:pPr>
    </w:p>
    <w:p w14:paraId="65749778">
      <w:pPr>
        <w:pStyle w:val="7"/>
        <w:spacing w:before="15"/>
      </w:pPr>
    </w:p>
    <w:p w14:paraId="00182CF5">
      <w:pPr>
        <w:pStyle w:val="7"/>
        <w:ind w:left="959"/>
      </w:pPr>
      <w:r>
        <w:rPr>
          <w:color w:val="0D0D0D"/>
          <w:spacing w:val="-2"/>
        </w:rPr>
        <w:t>Therefore,</w:t>
      </w:r>
    </w:p>
    <w:p w14:paraId="46D4B91D">
      <w:pPr>
        <w:spacing w:before="73"/>
        <w:ind w:left="0" w:right="3015" w:firstLine="0"/>
        <w:jc w:val="center"/>
        <w:rPr>
          <w:rFonts w:ascii="Times New Roman"/>
          <w:sz w:val="29"/>
        </w:rPr>
      </w:pPr>
      <w:r>
        <w:br w:type="column"/>
      </w: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 20) = </w:t>
      </w:r>
      <w:r>
        <w:rPr>
          <w:rFonts w:ascii="Times New Roman"/>
          <w:color w:val="0D0D0D"/>
          <w:spacing w:val="-2"/>
          <w:w w:val="115"/>
          <w:sz w:val="29"/>
        </w:rPr>
        <w:t>0.00323</w:t>
      </w:r>
    </w:p>
    <w:p w14:paraId="0AE976B0">
      <w:pPr>
        <w:spacing w:before="265"/>
        <w:ind w:left="0" w:right="3015"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 25) = </w:t>
      </w:r>
      <w:r>
        <w:rPr>
          <w:rFonts w:ascii="Times New Roman"/>
          <w:color w:val="0D0D0D"/>
          <w:spacing w:val="-2"/>
          <w:w w:val="115"/>
          <w:sz w:val="29"/>
        </w:rPr>
        <w:t>0.04656</w:t>
      </w:r>
    </w:p>
    <w:p w14:paraId="4C635348">
      <w:pPr>
        <w:spacing w:before="265"/>
        <w:ind w:left="0" w:right="3015"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 30) = </w:t>
      </w:r>
      <w:r>
        <w:rPr>
          <w:rFonts w:ascii="Times New Roman"/>
          <w:color w:val="0D0D0D"/>
          <w:spacing w:val="-2"/>
          <w:w w:val="115"/>
          <w:sz w:val="29"/>
        </w:rPr>
        <w:t>0.10258</w:t>
      </w:r>
    </w:p>
    <w:p w14:paraId="755FBA7D">
      <w:pPr>
        <w:pStyle w:val="7"/>
        <w:rPr>
          <w:rFonts w:ascii="Times New Roman"/>
          <w:sz w:val="29"/>
        </w:rPr>
      </w:pPr>
    </w:p>
    <w:p w14:paraId="10D6068C">
      <w:pPr>
        <w:pStyle w:val="7"/>
        <w:spacing w:before="245"/>
        <w:rPr>
          <w:rFonts w:ascii="Times New Roman"/>
          <w:sz w:val="29"/>
        </w:rPr>
      </w:pPr>
    </w:p>
    <w:p w14:paraId="090AF3D0">
      <w:pPr>
        <w:spacing w:before="0"/>
        <w:ind w:left="0" w:right="3015" w:firstLine="0"/>
        <w:jc w:val="center"/>
        <w:rPr>
          <w:rFonts w:ascii="Times New Roman"/>
          <w:sz w:val="29"/>
        </w:rPr>
      </w:pPr>
      <w:r>
        <w:rPr>
          <w:rFonts w:ascii="Times New Roman"/>
          <w:color w:val="0D0D0D"/>
          <w:sz w:val="29"/>
        </w:rPr>
        <w:t>0.00323</w:t>
      </w:r>
      <w:r>
        <w:rPr>
          <w:rFonts w:ascii="Times New Roman"/>
          <w:color w:val="0D0D0D"/>
          <w:spacing w:val="26"/>
          <w:sz w:val="29"/>
        </w:rPr>
        <w:t xml:space="preserve"> </w:t>
      </w:r>
      <w:r>
        <w:rPr>
          <w:rFonts w:ascii="Times New Roman"/>
          <w:color w:val="0D0D0D"/>
          <w:sz w:val="29"/>
        </w:rPr>
        <w:t>+</w:t>
      </w:r>
      <w:r>
        <w:rPr>
          <w:rFonts w:ascii="Times New Roman"/>
          <w:color w:val="0D0D0D"/>
          <w:spacing w:val="25"/>
          <w:sz w:val="29"/>
        </w:rPr>
        <w:t xml:space="preserve"> </w:t>
      </w:r>
      <w:r>
        <w:rPr>
          <w:rFonts w:ascii="Times New Roman"/>
          <w:color w:val="0D0D0D"/>
          <w:sz w:val="29"/>
        </w:rPr>
        <w:t>0.04656</w:t>
      </w:r>
      <w:r>
        <w:rPr>
          <w:rFonts w:ascii="Times New Roman"/>
          <w:color w:val="0D0D0D"/>
          <w:spacing w:val="27"/>
          <w:sz w:val="29"/>
        </w:rPr>
        <w:t xml:space="preserve"> </w:t>
      </w:r>
      <w:r>
        <w:rPr>
          <w:rFonts w:ascii="Times New Roman"/>
          <w:color w:val="0D0D0D"/>
          <w:sz w:val="29"/>
        </w:rPr>
        <w:t>+</w:t>
      </w:r>
      <w:r>
        <w:rPr>
          <w:rFonts w:ascii="Times New Roman"/>
          <w:color w:val="0D0D0D"/>
          <w:spacing w:val="25"/>
          <w:sz w:val="29"/>
        </w:rPr>
        <w:t xml:space="preserve"> </w:t>
      </w:r>
      <w:r>
        <w:rPr>
          <w:rFonts w:ascii="Times New Roman"/>
          <w:color w:val="0D0D0D"/>
          <w:spacing w:val="-2"/>
          <w:sz w:val="29"/>
        </w:rPr>
        <w:t>0.10258</w:t>
      </w:r>
    </w:p>
    <w:p w14:paraId="038DE635">
      <w:pPr>
        <w:spacing w:before="251"/>
        <w:ind w:left="0" w:right="3015"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0.15237</w:t>
      </w:r>
    </w:p>
    <w:p w14:paraId="13CB2228">
      <w:pPr>
        <w:spacing w:after="0"/>
        <w:jc w:val="center"/>
        <w:rPr>
          <w:rFonts w:ascii="Times New Roman"/>
          <w:sz w:val="29"/>
        </w:rPr>
        <w:sectPr>
          <w:pgSz w:w="12240" w:h="15840"/>
          <w:pgMar w:top="480" w:right="360" w:bottom="280" w:left="360" w:header="720" w:footer="720" w:gutter="0"/>
          <w:cols w:equalWidth="0" w:num="2">
            <w:col w:w="2073" w:space="944"/>
            <w:col w:w="8503"/>
          </w:cols>
        </w:sectPr>
      </w:pPr>
    </w:p>
    <w:p w14:paraId="42ED97DA">
      <w:pPr>
        <w:pStyle w:val="7"/>
        <w:spacing w:before="217" w:after="1"/>
        <w:rPr>
          <w:rFonts w:ascii="Times New Roman"/>
          <w:sz w:val="20"/>
        </w:rPr>
      </w:pPr>
    </w:p>
    <w:p w14:paraId="07B8BDF7">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552" name="Group 552"/>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553" name="Graphic 553"/>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&#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e7OXXTAAAAAwEAAA8AAAAAAAAAAQAgAAAAIgAAAGRy&#10;cy9kb3ducmV2LnhtbFBLAQIUABQAAAAIAIdO4kACZprHfAIAADIGAAAOAAAAAAAAAAEAIAAAACIB&#10;AABkcnMvZTJvRG9jLnhtbFBLBQYAAAAABgAGAFkBAAAQBgAAAAA=&#10;">
                <o:lock v:ext="edit" aspectratio="f"/>
                <v:shape id="Graphic 553" o:spid="_x0000_s1026" o:spt="100" style="position:absolute;left:0;top:0;height:9525;width:6096000;" fillcolor="#000000" filled="t" stroked="f" coordsize="6096000,9525" o:gfxdata="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8u6/&#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073D69CC">
      <w:pPr>
        <w:pStyle w:val="7"/>
        <w:spacing w:before="162"/>
        <w:rPr>
          <w:rFonts w:ascii="Times New Roman"/>
          <w:sz w:val="20"/>
        </w:rPr>
      </w:pPr>
      <w:r>
        <w:rPr>
          <w:rFonts w:ascii="Times New Roman"/>
          <w:sz w:val="20"/>
        </w:rPr>
        <mc:AlternateContent>
          <mc:Choice Requires="wpg">
            <w:drawing>
              <wp:anchor distT="0" distB="0" distL="0" distR="0" simplePos="0" relativeHeight="251768832" behindDoc="1" locked="0" layoutInCell="1" allowOverlap="1">
                <wp:simplePos x="0" y="0"/>
                <wp:positionH relativeFrom="page">
                  <wp:posOffset>837565</wp:posOffset>
                </wp:positionH>
                <wp:positionV relativeFrom="paragraph">
                  <wp:posOffset>264160</wp:posOffset>
                </wp:positionV>
                <wp:extent cx="6577330" cy="961390"/>
                <wp:effectExtent l="0" t="0" r="0" b="0"/>
                <wp:wrapTopAndBottom/>
                <wp:docPr id="554" name="Group 554"/>
                <wp:cNvGraphicFramePr/>
                <a:graphic xmlns:a="http://schemas.openxmlformats.org/drawingml/2006/main">
                  <a:graphicData uri="http://schemas.microsoft.com/office/word/2010/wordprocessingGroup">
                    <wpg:wgp>
                      <wpg:cNvGrpSpPr/>
                      <wpg:grpSpPr>
                        <a:xfrm>
                          <a:off x="0" y="0"/>
                          <a:ext cx="6577330" cy="961390"/>
                          <a:chOff x="0" y="0"/>
                          <a:chExt cx="6577330" cy="961390"/>
                        </a:xfrm>
                      </wpg:grpSpPr>
                      <wps:wsp>
                        <wps:cNvPr id="555" name="Graphic 555"/>
                        <wps:cNvSpPr/>
                        <wps:spPr>
                          <a:xfrm>
                            <a:off x="0" y="951532"/>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556" name="Graphic 556"/>
                        <wps:cNvSpPr/>
                        <wps:spPr>
                          <a:xfrm>
                            <a:off x="6092951" y="166673"/>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557" name="Graphic 557"/>
                        <wps:cNvSpPr/>
                        <wps:spPr>
                          <a:xfrm>
                            <a:off x="6210299" y="380032"/>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558" name="Image 558"/>
                          <pic:cNvPicPr/>
                        </pic:nvPicPr>
                        <pic:blipFill>
                          <a:blip r:embed="rId11" cstate="print"/>
                          <a:stretch>
                            <a:fillRect/>
                          </a:stretch>
                        </pic:blipFill>
                        <pic:spPr>
                          <a:xfrm>
                            <a:off x="6210299" y="713407"/>
                            <a:ext cx="9524" cy="9524"/>
                          </a:xfrm>
                          <a:prstGeom prst="rect">
                            <a:avLst/>
                          </a:prstGeom>
                        </pic:spPr>
                      </pic:pic>
                      <pic:pic xmlns:pic="http://schemas.openxmlformats.org/drawingml/2006/picture">
                        <pic:nvPicPr>
                          <pic:cNvPr id="559" name="Image 559"/>
                          <pic:cNvPicPr/>
                        </pic:nvPicPr>
                        <pic:blipFill>
                          <a:blip r:embed="rId11" cstate="print"/>
                          <a:stretch>
                            <a:fillRect/>
                          </a:stretch>
                        </pic:blipFill>
                        <pic:spPr>
                          <a:xfrm>
                            <a:off x="6562725" y="713407"/>
                            <a:ext cx="9524" cy="9524"/>
                          </a:xfrm>
                          <a:prstGeom prst="rect">
                            <a:avLst/>
                          </a:prstGeom>
                        </pic:spPr>
                      </pic:pic>
                      <pic:pic xmlns:pic="http://schemas.openxmlformats.org/drawingml/2006/picture">
                        <pic:nvPicPr>
                          <pic:cNvPr id="560" name="Image 560"/>
                          <pic:cNvPicPr/>
                        </pic:nvPicPr>
                        <pic:blipFill>
                          <a:blip r:embed="rId11" cstate="print"/>
                          <a:stretch>
                            <a:fillRect/>
                          </a:stretch>
                        </pic:blipFill>
                        <pic:spPr>
                          <a:xfrm>
                            <a:off x="6210299" y="380032"/>
                            <a:ext cx="9524" cy="9524"/>
                          </a:xfrm>
                          <a:prstGeom prst="rect">
                            <a:avLst/>
                          </a:prstGeom>
                        </pic:spPr>
                      </pic:pic>
                      <pic:pic xmlns:pic="http://schemas.openxmlformats.org/drawingml/2006/picture">
                        <pic:nvPicPr>
                          <pic:cNvPr id="561" name="Image 561"/>
                          <pic:cNvPicPr/>
                        </pic:nvPicPr>
                        <pic:blipFill>
                          <a:blip r:embed="rId11" cstate="print"/>
                          <a:stretch>
                            <a:fillRect/>
                          </a:stretch>
                        </pic:blipFill>
                        <pic:spPr>
                          <a:xfrm>
                            <a:off x="6562725" y="380032"/>
                            <a:ext cx="9524" cy="9524"/>
                          </a:xfrm>
                          <a:prstGeom prst="rect">
                            <a:avLst/>
                          </a:prstGeom>
                        </pic:spPr>
                      </pic:pic>
                      <wps:wsp>
                        <wps:cNvPr id="562" name="Graphic 562"/>
                        <wps:cNvSpPr/>
                        <wps:spPr>
                          <a:xfrm>
                            <a:off x="6257924" y="418132"/>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563" name="Image 563"/>
                          <pic:cNvPicPr/>
                        </pic:nvPicPr>
                        <pic:blipFill>
                          <a:blip r:embed="rId12" cstate="print"/>
                          <a:stretch>
                            <a:fillRect/>
                          </a:stretch>
                        </pic:blipFill>
                        <pic:spPr>
                          <a:xfrm>
                            <a:off x="6321027" y="474806"/>
                            <a:ext cx="143676" cy="146923"/>
                          </a:xfrm>
                          <a:prstGeom prst="rect">
                            <a:avLst/>
                          </a:prstGeom>
                        </pic:spPr>
                      </pic:pic>
                      <wps:wsp>
                        <wps:cNvPr id="564" name="Textbox 564"/>
                        <wps:cNvSpPr txBox="1"/>
                        <wps:spPr>
                          <a:xfrm>
                            <a:off x="0" y="0"/>
                            <a:ext cx="775970" cy="304165"/>
                          </a:xfrm>
                          <a:prstGeom prst="rect">
                            <a:avLst/>
                          </a:prstGeom>
                        </wps:spPr>
                        <wps:txbx>
                          <w:txbxContent>
                            <w:p w14:paraId="1530883C">
                              <w:pPr>
                                <w:spacing w:before="0"/>
                                <w:ind w:left="0" w:right="0" w:firstLine="0"/>
                                <w:jc w:val="left"/>
                                <w:rPr>
                                  <w:rFonts w:ascii="Segoe UI Semibold"/>
                                  <w:sz w:val="36"/>
                                </w:rPr>
                              </w:pPr>
                              <w:r>
                                <w:rPr>
                                  <w:rFonts w:ascii="Segoe UI Semibold"/>
                                  <w:color w:val="0D0D0D"/>
                                  <w:spacing w:val="-2"/>
                                  <w:sz w:val="36"/>
                                </w:rPr>
                                <w:t>Answer</w:t>
                              </w:r>
                            </w:p>
                          </w:txbxContent>
                        </wps:txbx>
                        <wps:bodyPr wrap="square" lIns="0" tIns="0" rIns="0" bIns="0" rtlCol="0">
                          <a:noAutofit/>
                        </wps:bodyPr>
                      </wps:wsp>
                      <wps:wsp>
                        <wps:cNvPr id="565" name="Textbox 565"/>
                        <wps:cNvSpPr txBox="1"/>
                        <wps:spPr>
                          <a:xfrm>
                            <a:off x="2166193" y="451640"/>
                            <a:ext cx="1776095" cy="217170"/>
                          </a:xfrm>
                          <a:prstGeom prst="rect">
                            <a:avLst/>
                          </a:prstGeom>
                        </wps:spPr>
                        <wps:txbx>
                          <w:txbxContent>
                            <w:p w14:paraId="6B90AEE4">
                              <w:pPr>
                                <w:spacing w:before="0" w:line="325" w:lineRule="exact"/>
                                <w:ind w:left="0" w:right="0" w:firstLine="0"/>
                                <w:jc w:val="left"/>
                                <w:rPr>
                                  <w:rFonts w:ascii="Times New Roman"/>
                                  <w:sz w:val="29"/>
                                </w:rPr>
                              </w:pPr>
                              <w:r>
                                <w:rPr>
                                  <w:rFonts w:ascii="Arial"/>
                                  <w:i/>
                                  <w:color w:val="0D0D0D"/>
                                  <w:w w:val="105"/>
                                  <w:sz w:val="29"/>
                                </w:rPr>
                                <w:t>P</w:t>
                              </w:r>
                              <w:r>
                                <w:rPr>
                                  <w:rFonts w:ascii="Arial"/>
                                  <w:i/>
                                  <w:color w:val="0D0D0D"/>
                                  <w:spacing w:val="-44"/>
                                  <w:w w:val="105"/>
                                  <w:sz w:val="29"/>
                                </w:rPr>
                                <w:t xml:space="preserve"> </w:t>
                              </w:r>
                              <w:r>
                                <w:rPr>
                                  <w:rFonts w:ascii="Times New Roman"/>
                                  <w:color w:val="0D0D0D"/>
                                  <w:w w:val="105"/>
                                  <w:sz w:val="29"/>
                                </w:rPr>
                                <w:t>(20,</w:t>
                              </w:r>
                              <w:r>
                                <w:rPr>
                                  <w:rFonts w:ascii="Times New Roman"/>
                                  <w:color w:val="0D0D0D"/>
                                  <w:spacing w:val="-26"/>
                                  <w:w w:val="105"/>
                                  <w:sz w:val="29"/>
                                </w:rPr>
                                <w:t xml:space="preserve"> </w:t>
                              </w:r>
                              <w:r>
                                <w:rPr>
                                  <w:rFonts w:ascii="Times New Roman"/>
                                  <w:color w:val="0D0D0D"/>
                                  <w:w w:val="105"/>
                                  <w:sz w:val="29"/>
                                </w:rPr>
                                <w:t>25,</w:t>
                              </w:r>
                              <w:r>
                                <w:rPr>
                                  <w:rFonts w:ascii="Times New Roman"/>
                                  <w:color w:val="0D0D0D"/>
                                  <w:spacing w:val="-26"/>
                                  <w:w w:val="105"/>
                                  <w:sz w:val="29"/>
                                </w:rPr>
                                <w:t xml:space="preserve"> </w:t>
                              </w:r>
                              <w:r>
                                <w:rPr>
                                  <w:rFonts w:ascii="Times New Roman"/>
                                  <w:color w:val="0D0D0D"/>
                                  <w:w w:val="105"/>
                                  <w:sz w:val="29"/>
                                </w:rPr>
                                <w:t>30)</w:t>
                              </w:r>
                              <w:r>
                                <w:rPr>
                                  <w:rFonts w:ascii="Times New Roman"/>
                                  <w:color w:val="0D0D0D"/>
                                  <w:spacing w:val="5"/>
                                  <w:w w:val="110"/>
                                  <w:sz w:val="29"/>
                                </w:rPr>
                                <w:t xml:space="preserve"> </w:t>
                              </w:r>
                              <w:r>
                                <w:rPr>
                                  <w:rFonts w:ascii="Times New Roman"/>
                                  <w:color w:val="0D0D0D"/>
                                  <w:w w:val="110"/>
                                  <w:sz w:val="29"/>
                                </w:rPr>
                                <w:t>=</w:t>
                              </w:r>
                              <w:r>
                                <w:rPr>
                                  <w:rFonts w:ascii="Times New Roman"/>
                                  <w:color w:val="0D0D0D"/>
                                  <w:spacing w:val="5"/>
                                  <w:w w:val="110"/>
                                  <w:sz w:val="29"/>
                                </w:rPr>
                                <w:t xml:space="preserve"> </w:t>
                              </w:r>
                              <w:r>
                                <w:rPr>
                                  <w:rFonts w:ascii="Times New Roman"/>
                                  <w:color w:val="0D0D0D"/>
                                  <w:spacing w:val="-2"/>
                                  <w:sz w:val="29"/>
                                </w:rPr>
                                <w:t>0.1524</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20.8pt;height:75.7pt;width:517.9pt;mso-position-horizontal-relative:page;mso-wrap-distance-bottom:0pt;mso-wrap-distance-top:0pt;z-index:-251547648;mso-width-relative:page;mso-height-relative:page;" coordsize="6577330,961390" o:gfxdata="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">
                <o:lock v:ext="edit" aspectratio="f"/>
                <v:shape id="Graphic 555" o:spid="_x0000_s1026" o:spt="100" style="position:absolute;left:0;top:951532;height:9525;width:6096000;" fillcolor="#000000" filled="t" stroked="f" coordsize="6096000,9525" o:gfxdata="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Bs8BvQAA&#10;ANwAAAAPAAAAAAAAAAEAIAAAACIAAABkcnMvZG93bnJldi54bWxQSwECFAAUAAAACACHTuJAMy8F&#10;njsAAAA5AAAAEAAAAAAAAAABACAAAAAMAQAAZHJzL3NoYXBleG1sLnhtbFBLBQYAAAAABgAGAFsB&#10;AAC2AwAAAAA=&#10;" path="m6095999,9524l0,9524,0,0,6095999,0,6095999,9524xe">
                  <v:fill on="t" opacity="9763f" focussize="0,0"/>
                  <v:stroke on="f"/>
                  <v:imagedata o:title=""/>
                  <o:lock v:ext="edit" aspectratio="f"/>
                  <v:textbox inset="0mm,0mm,0mm,0mm"/>
                </v:shape>
                <v:shape id="Graphic 556" o:spid="_x0000_s1026" o:spt="100" style="position:absolute;left:6092951;top:166673;height:768350;width:484505;" fillcolor="#000000" filled="t" stroked="f" coordsize="484505,768350" o:gfxdata="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tmc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557" o:spid="_x0000_s1026" o:spt="100" style="position:absolute;left:6210299;top:380032;height:342900;width:361950;" fillcolor="#FFFFFF" filled="t" stroked="f" coordsize="361950,342900" o:gfxdata="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M7m&#10;i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558" o:spid="_x0000_s1026" o:spt="75" type="#_x0000_t75" style="position:absolute;left:6210299;top:713407;height:9524;width:9524;" filled="f" o:preferrelative="t" stroked="f" coordsize="21600,21600" o:gfxdata="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BZS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559" o:spid="_x0000_s1026" o:spt="75" type="#_x0000_t75" style="position:absolute;left:6562725;top:713407;height:9524;width:9524;" filled="f" o:preferrelative="t" stroked="f" coordsize="21600,21600" o:gfxdata="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Ys8m/&#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560" o:spid="_x0000_s1026" o:spt="75" type="#_x0000_t75" style="position:absolute;left:6210299;top:380032;height:9524;width:9524;" filled="f" o:preferrelative="t" stroked="f" coordsize="21600,21600" o:gfxdata="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g7Q6b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561" o:spid="_x0000_s1026" o:spt="75" type="#_x0000_t75" style="position:absolute;left:6562725;top:380032;height:9524;width:9524;" filled="f" o:preferrelative="t" stroked="f" coordsize="21600,21600" o:gfxdata="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UJ1c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562" o:spid="_x0000_s1026" o:spt="100" style="position:absolute;left:6257924;top:418132;height:266700;width:266700;" fillcolor="#FFFFFF" filled="t" stroked="f" coordsize="266700,266700" o:gfxdata="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iC9r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563" o:spid="_x0000_s1026" o:spt="75" type="#_x0000_t75" style="position:absolute;left:6321027;top:474806;height:146923;width:143676;" filled="f" o:preferrelative="t" stroked="f" coordsize="21600,21600" o:gfxdata="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ccTM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564" o:spid="_x0000_s1026" o:spt="202" type="#_x0000_t202" style="position:absolute;left:0;top:0;height:304165;width:775970;" filled="f" stroked="f" coordsize="21600,21600" o:gfxdata="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rGd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530883C">
                        <w:pPr>
                          <w:spacing w:before="0"/>
                          <w:ind w:left="0" w:right="0" w:firstLine="0"/>
                          <w:jc w:val="left"/>
                          <w:rPr>
                            <w:rFonts w:ascii="Segoe UI Semibold"/>
                            <w:sz w:val="36"/>
                          </w:rPr>
                        </w:pPr>
                        <w:r>
                          <w:rPr>
                            <w:rFonts w:ascii="Segoe UI Semibold"/>
                            <w:color w:val="0D0D0D"/>
                            <w:spacing w:val="-2"/>
                            <w:sz w:val="36"/>
                          </w:rPr>
                          <w:t>Answer</w:t>
                        </w:r>
                      </w:p>
                    </w:txbxContent>
                  </v:textbox>
                </v:shape>
                <v:shape id="Textbox 565" o:spid="_x0000_s1026" o:spt="202" type="#_x0000_t202" style="position:absolute;left:2166193;top:451640;height:217170;width:1776095;" filled="f" stroked="f" coordsize="21600,21600" o:gfxdata="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e8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90AEE4">
                        <w:pPr>
                          <w:spacing w:before="0" w:line="325" w:lineRule="exact"/>
                          <w:ind w:left="0" w:right="0" w:firstLine="0"/>
                          <w:jc w:val="left"/>
                          <w:rPr>
                            <w:rFonts w:ascii="Times New Roman"/>
                            <w:sz w:val="29"/>
                          </w:rPr>
                        </w:pPr>
                        <w:r>
                          <w:rPr>
                            <w:rFonts w:ascii="Arial"/>
                            <w:i/>
                            <w:color w:val="0D0D0D"/>
                            <w:w w:val="105"/>
                            <w:sz w:val="29"/>
                          </w:rPr>
                          <w:t>P</w:t>
                        </w:r>
                        <w:r>
                          <w:rPr>
                            <w:rFonts w:ascii="Arial"/>
                            <w:i/>
                            <w:color w:val="0D0D0D"/>
                            <w:spacing w:val="-44"/>
                            <w:w w:val="105"/>
                            <w:sz w:val="29"/>
                          </w:rPr>
                          <w:t xml:space="preserve"> </w:t>
                        </w:r>
                        <w:r>
                          <w:rPr>
                            <w:rFonts w:ascii="Times New Roman"/>
                            <w:color w:val="0D0D0D"/>
                            <w:w w:val="105"/>
                            <w:sz w:val="29"/>
                          </w:rPr>
                          <w:t>(20,</w:t>
                        </w:r>
                        <w:r>
                          <w:rPr>
                            <w:rFonts w:ascii="Times New Roman"/>
                            <w:color w:val="0D0D0D"/>
                            <w:spacing w:val="-26"/>
                            <w:w w:val="105"/>
                            <w:sz w:val="29"/>
                          </w:rPr>
                          <w:t xml:space="preserve"> </w:t>
                        </w:r>
                        <w:r>
                          <w:rPr>
                            <w:rFonts w:ascii="Times New Roman"/>
                            <w:color w:val="0D0D0D"/>
                            <w:w w:val="105"/>
                            <w:sz w:val="29"/>
                          </w:rPr>
                          <w:t>25,</w:t>
                        </w:r>
                        <w:r>
                          <w:rPr>
                            <w:rFonts w:ascii="Times New Roman"/>
                            <w:color w:val="0D0D0D"/>
                            <w:spacing w:val="-26"/>
                            <w:w w:val="105"/>
                            <w:sz w:val="29"/>
                          </w:rPr>
                          <w:t xml:space="preserve"> </w:t>
                        </w:r>
                        <w:r>
                          <w:rPr>
                            <w:rFonts w:ascii="Times New Roman"/>
                            <w:color w:val="0D0D0D"/>
                            <w:w w:val="105"/>
                            <w:sz w:val="29"/>
                          </w:rPr>
                          <w:t>30)</w:t>
                        </w:r>
                        <w:r>
                          <w:rPr>
                            <w:rFonts w:ascii="Times New Roman"/>
                            <w:color w:val="0D0D0D"/>
                            <w:spacing w:val="5"/>
                            <w:w w:val="110"/>
                            <w:sz w:val="29"/>
                          </w:rPr>
                          <w:t xml:space="preserve"> </w:t>
                        </w:r>
                        <w:r>
                          <w:rPr>
                            <w:rFonts w:ascii="Times New Roman"/>
                            <w:color w:val="0D0D0D"/>
                            <w:w w:val="110"/>
                            <w:sz w:val="29"/>
                          </w:rPr>
                          <w:t>=</w:t>
                        </w:r>
                        <w:r>
                          <w:rPr>
                            <w:rFonts w:ascii="Times New Roman"/>
                            <w:color w:val="0D0D0D"/>
                            <w:spacing w:val="5"/>
                            <w:w w:val="110"/>
                            <w:sz w:val="29"/>
                          </w:rPr>
                          <w:t xml:space="preserve"> </w:t>
                        </w:r>
                        <w:r>
                          <w:rPr>
                            <w:rFonts w:ascii="Times New Roman"/>
                            <w:color w:val="0D0D0D"/>
                            <w:spacing w:val="-2"/>
                            <w:sz w:val="29"/>
                          </w:rPr>
                          <w:t>0.1524</w:t>
                        </w:r>
                      </w:p>
                    </w:txbxContent>
                  </v:textbox>
                </v:shape>
                <w10:wrap type="topAndBottom"/>
              </v:group>
            </w:pict>
          </mc:Fallback>
        </mc:AlternateContent>
      </w:r>
    </w:p>
    <w:p w14:paraId="4B76B47A">
      <w:pPr>
        <w:pStyle w:val="7"/>
        <w:spacing w:before="7"/>
        <w:rPr>
          <w:rFonts w:ascii="Times New Roman"/>
          <w:sz w:val="36"/>
        </w:rPr>
      </w:pPr>
    </w:p>
    <w:p w14:paraId="553051A0">
      <w:pPr>
        <w:pStyle w:val="2"/>
        <w:numPr>
          <w:ilvl w:val="0"/>
          <w:numId w:val="11"/>
        </w:numPr>
        <w:tabs>
          <w:tab w:val="left" w:pos="1485"/>
        </w:tabs>
        <w:spacing w:before="0" w:after="0" w:line="240" w:lineRule="auto"/>
        <w:ind w:left="1485" w:right="0" w:hanging="526"/>
        <w:jc w:val="left"/>
        <w:rPr>
          <w:b w:val="0"/>
        </w:rPr>
      </w:pPr>
      <w:bookmarkStart w:id="188" w:name="_Toc3638"/>
      <w:bookmarkStart w:id="189" w:name="_Toc4260"/>
      <w:bookmarkStart w:id="190" w:name="_Toc18477"/>
      <w:bookmarkStart w:id="191" w:name="_Toc29038"/>
      <w:r>
        <w:rPr>
          <w:b w:val="0"/>
          <w:color w:val="0D0D0D"/>
        </w:rPr>
        <w:t>Probability</w:t>
      </w:r>
      <w:r>
        <w:rPr>
          <w:b w:val="0"/>
          <w:color w:val="0D0D0D"/>
          <w:spacing w:val="-3"/>
        </w:rPr>
        <w:t xml:space="preserve"> </w:t>
      </w:r>
      <w:r>
        <w:rPr>
          <w:b w:val="0"/>
          <w:color w:val="0D0D0D"/>
        </w:rPr>
        <w:t>of</w:t>
      </w:r>
      <w:r>
        <w:rPr>
          <w:b w:val="0"/>
          <w:color w:val="0D0D0D"/>
          <w:spacing w:val="-3"/>
        </w:rPr>
        <w:t xml:space="preserve"> </w:t>
      </w:r>
      <w:r>
        <w:rPr>
          <w:b w:val="0"/>
          <w:color w:val="0D0D0D"/>
        </w:rPr>
        <w:t>less</w:t>
      </w:r>
      <w:r>
        <w:rPr>
          <w:b w:val="0"/>
          <w:color w:val="0D0D0D"/>
          <w:spacing w:val="-3"/>
        </w:rPr>
        <w:t xml:space="preserve"> </w:t>
      </w:r>
      <w:r>
        <w:rPr>
          <w:b w:val="0"/>
          <w:color w:val="0D0D0D"/>
        </w:rPr>
        <w:t>than</w:t>
      </w:r>
      <w:r>
        <w:rPr>
          <w:b w:val="0"/>
          <w:color w:val="0D0D0D"/>
          <w:spacing w:val="-3"/>
        </w:rPr>
        <w:t xml:space="preserve"> </w:t>
      </w:r>
      <w:r>
        <w:rPr>
          <w:b w:val="0"/>
          <w:color w:val="0D0D0D"/>
        </w:rPr>
        <w:t>20</w:t>
      </w:r>
      <w:r>
        <w:rPr>
          <w:b w:val="0"/>
          <w:color w:val="0D0D0D"/>
          <w:spacing w:val="-3"/>
        </w:rPr>
        <w:t xml:space="preserve"> </w:t>
      </w:r>
      <w:r>
        <w:rPr>
          <w:b w:val="0"/>
          <w:color w:val="0D0D0D"/>
          <w:spacing w:val="-2"/>
        </w:rPr>
        <w:t>heads</w:t>
      </w:r>
      <w:bookmarkEnd w:id="188"/>
      <w:bookmarkEnd w:id="189"/>
      <w:bookmarkEnd w:id="190"/>
      <w:bookmarkEnd w:id="191"/>
    </w:p>
    <w:p w14:paraId="16C17841">
      <w:pPr>
        <w:spacing w:before="223"/>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3"/>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8"/>
          <w:w w:val="120"/>
          <w:sz w:val="29"/>
        </w:rPr>
        <w:t xml:space="preserve"> </w:t>
      </w:r>
      <w:r>
        <w:rPr>
          <w:rFonts w:ascii="Times New Roman" w:hAnsi="Times New Roman"/>
          <w:color w:val="0D0D0D"/>
          <w:w w:val="120"/>
          <w:sz w:val="29"/>
        </w:rPr>
        <w:t>&lt;</w:t>
      </w:r>
      <w:r>
        <w:rPr>
          <w:rFonts w:ascii="Times New Roman" w:hAnsi="Times New Roman"/>
          <w:color w:val="0D0D0D"/>
          <w:spacing w:val="-4"/>
          <w:w w:val="120"/>
          <w:sz w:val="29"/>
        </w:rPr>
        <w:t xml:space="preserve"> </w:t>
      </w:r>
      <w:r>
        <w:rPr>
          <w:rFonts w:ascii="Times New Roman" w:hAnsi="Times New Roman"/>
          <w:color w:val="0D0D0D"/>
          <w:w w:val="115"/>
          <w:sz w:val="29"/>
        </w:rPr>
        <w:t>20)</w:t>
      </w:r>
      <w:r>
        <w:rPr>
          <w:rFonts w:ascii="Times New Roman" w:hAnsi="Times New Roman"/>
          <w:color w:val="0D0D0D"/>
          <w:spacing w:val="-2"/>
          <w:w w:val="115"/>
          <w:sz w:val="29"/>
        </w:rPr>
        <w:t xml:space="preserve"> </w:t>
      </w:r>
      <w:r>
        <w:rPr>
          <w:rFonts w:ascii="Times New Roman" w:hAnsi="Times New Roman"/>
          <w:color w:val="0D0D0D"/>
          <w:w w:val="120"/>
          <w:sz w:val="29"/>
        </w:rPr>
        <w:t>=</w:t>
      </w:r>
      <w:r>
        <w:rPr>
          <w:rFonts w:ascii="Times New Roman" w:hAnsi="Times New Roman"/>
          <w:color w:val="0D0D0D"/>
          <w:spacing w:val="-4"/>
          <w:w w:val="120"/>
          <w:sz w:val="29"/>
        </w:rPr>
        <w:t xml:space="preserve"> </w:t>
      </w:r>
      <w:r>
        <w:rPr>
          <w:rFonts w:ascii="Arial" w:hAnsi="Arial"/>
          <w:i/>
          <w:color w:val="0D0D0D"/>
          <w:w w:val="115"/>
          <w:sz w:val="29"/>
        </w:rPr>
        <w:t>P</w:t>
      </w:r>
      <w:r>
        <w:rPr>
          <w:rFonts w:ascii="Arial" w:hAnsi="Arial"/>
          <w:i/>
          <w:color w:val="0D0D0D"/>
          <w:spacing w:val="-53"/>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9"/>
          <w:w w:val="120"/>
          <w:sz w:val="29"/>
        </w:rPr>
        <w:t xml:space="preserve"> </w:t>
      </w:r>
      <w:r>
        <w:rPr>
          <w:rFonts w:ascii="Times New Roman" w:hAnsi="Times New Roman"/>
          <w:color w:val="0D0D0D"/>
          <w:w w:val="120"/>
          <w:sz w:val="29"/>
        </w:rPr>
        <w:t>≤</w:t>
      </w:r>
      <w:r>
        <w:rPr>
          <w:rFonts w:ascii="Times New Roman" w:hAnsi="Times New Roman"/>
          <w:color w:val="0D0D0D"/>
          <w:spacing w:val="-5"/>
          <w:w w:val="120"/>
          <w:sz w:val="29"/>
        </w:rPr>
        <w:t xml:space="preserve"> </w:t>
      </w:r>
      <w:r>
        <w:rPr>
          <w:rFonts w:ascii="Times New Roman" w:hAnsi="Times New Roman"/>
          <w:color w:val="0D0D0D"/>
          <w:spacing w:val="-5"/>
          <w:w w:val="115"/>
          <w:sz w:val="29"/>
        </w:rPr>
        <w:t>19)</w:t>
      </w:r>
    </w:p>
    <w:p w14:paraId="474D6439">
      <w:pPr>
        <w:spacing w:before="280"/>
        <w:ind w:left="0" w:right="0"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&lt; 20) = </w:t>
      </w:r>
      <w:r>
        <w:rPr>
          <w:rFonts w:ascii="Times New Roman"/>
          <w:color w:val="0D0D0D"/>
          <w:spacing w:val="-2"/>
          <w:w w:val="115"/>
          <w:sz w:val="29"/>
        </w:rPr>
        <w:t>0.00591</w:t>
      </w:r>
    </w:p>
    <w:p w14:paraId="440DC27B">
      <w:pPr>
        <w:pStyle w:val="7"/>
        <w:spacing w:before="208"/>
        <w:rPr>
          <w:rFonts w:ascii="Times New Roman"/>
          <w:sz w:val="20"/>
        </w:rPr>
      </w:pPr>
      <w:r>
        <w:rPr>
          <w:rFonts w:ascii="Times New Roman"/>
          <w:sz w:val="20"/>
        </w:rPr>
        <mc:AlternateContent>
          <mc:Choice Requires="wps">
            <w:drawing>
              <wp:anchor distT="0" distB="0" distL="0" distR="0" simplePos="0" relativeHeight="251768832"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566" name="Graphic 56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66" o:spid="_x0000_s1026" o:spt="100" style="position:absolute;left:0pt;margin-left:65.95pt;margin-top:23.1pt;height:0.75pt;width:480pt;mso-position-horizontal-relative:page;mso-wrap-distance-bottom:0pt;mso-wrap-distance-top:0pt;z-index:-251547648;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B/MWLtMg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6zh8tcAAAAKAQAADwAAAAAAAAABACAAAAAiAAAAZHJzL2Rvd25yZXYueG1s&#10;UEsBAhQAFAAAAAgAh07iQH8xYu0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0741986B">
      <w:pPr>
        <w:pStyle w:val="7"/>
        <w:spacing w:before="7"/>
        <w:rPr>
          <w:rFonts w:ascii="Times New Roman"/>
          <w:sz w:val="36"/>
        </w:rPr>
      </w:pPr>
    </w:p>
    <w:p w14:paraId="2C3F3DB7">
      <w:pPr>
        <w:pStyle w:val="2"/>
        <w:rPr>
          <w:b w:val="0"/>
        </w:rPr>
      </w:pPr>
      <w:bookmarkStart w:id="192" w:name="_Toc16798"/>
      <w:bookmarkStart w:id="193" w:name="_Toc23561"/>
      <w:bookmarkStart w:id="194" w:name="_Toc26984"/>
      <w:bookmarkStart w:id="195" w:name="_Toc10930"/>
      <w:r>
        <w:rPr>
          <w:b w:val="0"/>
          <w:color w:val="0D0D0D"/>
          <w:spacing w:val="-2"/>
        </w:rPr>
        <w:t>Answer</w:t>
      </w:r>
      <w:bookmarkEnd w:id="192"/>
      <w:bookmarkEnd w:id="193"/>
      <w:bookmarkEnd w:id="194"/>
      <w:bookmarkEnd w:id="195"/>
    </w:p>
    <w:p w14:paraId="77D9A5C8">
      <w:pPr>
        <w:spacing w:before="223"/>
        <w:ind w:left="0" w:right="0" w:firstLine="0"/>
        <w:jc w:val="center"/>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4"/>
          <w:w w:val="115"/>
          <w:sz w:val="29"/>
        </w:rPr>
        <w:t xml:space="preserve"> </w:t>
      </w:r>
      <w:r>
        <w:rPr>
          <w:rFonts w:ascii="Times New Roman"/>
          <w:color w:val="0D0D0D"/>
          <w:w w:val="115"/>
          <w:sz w:val="29"/>
        </w:rPr>
        <w:t xml:space="preserve">&lt; 20) = </w:t>
      </w:r>
      <w:r>
        <w:rPr>
          <w:rFonts w:ascii="Times New Roman"/>
          <w:color w:val="0D0D0D"/>
          <w:spacing w:val="-2"/>
          <w:w w:val="115"/>
          <w:sz w:val="29"/>
        </w:rPr>
        <w:t>0.0059</w:t>
      </w:r>
    </w:p>
    <w:p w14:paraId="4A9055A7">
      <w:pPr>
        <w:pStyle w:val="7"/>
        <w:spacing w:before="208"/>
        <w:rPr>
          <w:rFonts w:ascii="Times New Roman"/>
          <w:sz w:val="20"/>
        </w:rPr>
      </w:pPr>
      <w:r>
        <w:rPr>
          <w:rFonts w:ascii="Times New Roman"/>
          <w:sz w:val="20"/>
        </w:rPr>
        <mc:AlternateContent>
          <mc:Choice Requires="wps">
            <w:drawing>
              <wp:anchor distT="0" distB="0" distL="0" distR="0" simplePos="0" relativeHeight="251769856"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567" name="Graphic 56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67" o:spid="_x0000_s1026" o:spt="100" style="position:absolute;left:0pt;margin-left:65.95pt;margin-top:23.1pt;height:0.75pt;width:480pt;mso-position-horizontal-relative:page;mso-wrap-distance-bottom:0pt;mso-wrap-distance-top:0pt;z-index:-251546624;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CG+ZaYMwIAAAQFAAAOAAAAZHJzL2Uyb0RvYy54bWytVMGO&#10;2jAQvVfqP1i+lwS00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CG+ZaY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0DF3BFC2">
      <w:pPr>
        <w:pStyle w:val="7"/>
        <w:spacing w:before="7"/>
        <w:rPr>
          <w:rFonts w:ascii="Times New Roman"/>
          <w:sz w:val="36"/>
        </w:rPr>
      </w:pPr>
    </w:p>
    <w:p w14:paraId="53F5FDAD">
      <w:pPr>
        <w:pStyle w:val="2"/>
        <w:numPr>
          <w:ilvl w:val="0"/>
          <w:numId w:val="11"/>
        </w:numPr>
        <w:tabs>
          <w:tab w:val="left" w:pos="1579"/>
        </w:tabs>
        <w:spacing w:before="0" w:after="0" w:line="240" w:lineRule="auto"/>
        <w:ind w:left="1579" w:right="0" w:hanging="620"/>
        <w:jc w:val="left"/>
        <w:rPr>
          <w:b w:val="0"/>
        </w:rPr>
      </w:pPr>
      <w:bookmarkStart w:id="196" w:name="_Toc18120"/>
      <w:bookmarkStart w:id="197" w:name="_Toc5789"/>
      <w:bookmarkStart w:id="198" w:name="_Toc11664"/>
      <w:bookmarkStart w:id="199" w:name="_Toc1810"/>
      <w:r>
        <w:rPr>
          <w:b w:val="0"/>
          <w:color w:val="0D0D0D"/>
        </w:rPr>
        <w:t>Probability</w:t>
      </w:r>
      <w:r>
        <w:rPr>
          <w:b w:val="0"/>
          <w:color w:val="0D0D0D"/>
          <w:spacing w:val="-5"/>
        </w:rPr>
        <w:t xml:space="preserve"> </w:t>
      </w:r>
      <w:r>
        <w:rPr>
          <w:b w:val="0"/>
          <w:color w:val="0D0D0D"/>
        </w:rPr>
        <w:t>between</w:t>
      </w:r>
      <w:r>
        <w:rPr>
          <w:b w:val="0"/>
          <w:color w:val="0D0D0D"/>
          <w:spacing w:val="-2"/>
        </w:rPr>
        <w:t xml:space="preserve"> </w:t>
      </w:r>
      <w:r>
        <w:rPr>
          <w:b w:val="0"/>
          <w:color w:val="0D0D0D"/>
        </w:rPr>
        <w:t>20</w:t>
      </w:r>
      <w:r>
        <w:rPr>
          <w:b w:val="0"/>
          <w:color w:val="0D0D0D"/>
          <w:spacing w:val="-2"/>
        </w:rPr>
        <w:t xml:space="preserve"> </w:t>
      </w:r>
      <w:r>
        <w:rPr>
          <w:b w:val="0"/>
          <w:color w:val="0D0D0D"/>
        </w:rPr>
        <w:t>and</w:t>
      </w:r>
      <w:r>
        <w:rPr>
          <w:b w:val="0"/>
          <w:color w:val="0D0D0D"/>
          <w:spacing w:val="-2"/>
        </w:rPr>
        <w:t xml:space="preserve"> </w:t>
      </w:r>
      <w:r>
        <w:rPr>
          <w:b w:val="0"/>
          <w:color w:val="0D0D0D"/>
        </w:rPr>
        <w:t>30</w:t>
      </w:r>
      <w:r>
        <w:rPr>
          <w:b w:val="0"/>
          <w:color w:val="0D0D0D"/>
          <w:spacing w:val="-2"/>
        </w:rPr>
        <w:t xml:space="preserve"> heads</w:t>
      </w:r>
      <w:bookmarkEnd w:id="196"/>
      <w:bookmarkEnd w:id="197"/>
      <w:bookmarkEnd w:id="198"/>
      <w:bookmarkEnd w:id="199"/>
    </w:p>
    <w:p w14:paraId="20A3C0FF">
      <w:pPr>
        <w:spacing w:before="223"/>
        <w:ind w:left="0" w:right="0" w:firstLine="0"/>
        <w:jc w:val="center"/>
        <w:rPr>
          <w:rFonts w:ascii="Times New Roman" w:hAnsi="Times New Roman"/>
          <w:sz w:val="29"/>
        </w:rPr>
      </w:pPr>
      <w:r>
        <w:rPr>
          <w:rFonts w:ascii="Arial" w:hAnsi="Arial"/>
          <w:i/>
          <w:color w:val="0D0D0D"/>
          <w:w w:val="115"/>
          <w:sz w:val="29"/>
        </w:rPr>
        <w:t>P</w:t>
      </w:r>
      <w:r>
        <w:rPr>
          <w:rFonts w:ascii="Arial" w:hAnsi="Arial"/>
          <w:i/>
          <w:color w:val="0D0D0D"/>
          <w:spacing w:val="-53"/>
          <w:w w:val="115"/>
          <w:sz w:val="29"/>
        </w:rPr>
        <w:t xml:space="preserve"> </w:t>
      </w:r>
      <w:r>
        <w:rPr>
          <w:rFonts w:ascii="Times New Roman" w:hAnsi="Times New Roman"/>
          <w:color w:val="0D0D0D"/>
          <w:w w:val="115"/>
          <w:sz w:val="29"/>
        </w:rPr>
        <w:t>(20</w:t>
      </w:r>
      <w:r>
        <w:rPr>
          <w:rFonts w:ascii="Times New Roman" w:hAnsi="Times New Roman"/>
          <w:color w:val="0D0D0D"/>
          <w:spacing w:val="-2"/>
          <w:w w:val="115"/>
          <w:sz w:val="29"/>
        </w:rPr>
        <w:t xml:space="preserve"> </w:t>
      </w:r>
      <w:r>
        <w:rPr>
          <w:rFonts w:ascii="Times New Roman" w:hAnsi="Times New Roman"/>
          <w:color w:val="0D0D0D"/>
          <w:w w:val="120"/>
          <w:sz w:val="29"/>
        </w:rPr>
        <w:t>≤</w:t>
      </w:r>
      <w:r>
        <w:rPr>
          <w:rFonts w:ascii="Times New Roman" w:hAnsi="Times New Roman"/>
          <w:color w:val="0D0D0D"/>
          <w:spacing w:val="-5"/>
          <w:w w:val="120"/>
          <w:sz w:val="29"/>
        </w:rPr>
        <w:t xml:space="preserve"> </w:t>
      </w:r>
      <w:r>
        <w:rPr>
          <w:rFonts w:ascii="Arial" w:hAnsi="Arial"/>
          <w:i/>
          <w:color w:val="0D0D0D"/>
          <w:w w:val="115"/>
          <w:sz w:val="29"/>
        </w:rPr>
        <w:t>X</w:t>
      </w:r>
      <w:r>
        <w:rPr>
          <w:rFonts w:ascii="Arial" w:hAnsi="Arial"/>
          <w:i/>
          <w:color w:val="0D0D0D"/>
          <w:spacing w:val="7"/>
          <w:w w:val="120"/>
          <w:sz w:val="29"/>
        </w:rPr>
        <w:t xml:space="preserve"> </w:t>
      </w:r>
      <w:r>
        <w:rPr>
          <w:rFonts w:ascii="Times New Roman" w:hAnsi="Times New Roman"/>
          <w:color w:val="0D0D0D"/>
          <w:w w:val="120"/>
          <w:sz w:val="29"/>
        </w:rPr>
        <w:t>≤</w:t>
      </w:r>
      <w:r>
        <w:rPr>
          <w:rFonts w:ascii="Times New Roman" w:hAnsi="Times New Roman"/>
          <w:color w:val="0D0D0D"/>
          <w:spacing w:val="-6"/>
          <w:w w:val="120"/>
          <w:sz w:val="29"/>
        </w:rPr>
        <w:t xml:space="preserve"> </w:t>
      </w:r>
      <w:r>
        <w:rPr>
          <w:rFonts w:ascii="Times New Roman" w:hAnsi="Times New Roman"/>
          <w:color w:val="0D0D0D"/>
          <w:spacing w:val="-5"/>
          <w:w w:val="115"/>
          <w:sz w:val="29"/>
        </w:rPr>
        <w:t>30)</w:t>
      </w:r>
    </w:p>
    <w:p w14:paraId="633FEFEA">
      <w:pPr>
        <w:spacing w:before="265"/>
        <w:ind w:left="0" w:right="0" w:firstLine="0"/>
        <w:jc w:val="center"/>
        <w:rPr>
          <w:rFonts w:ascii="Times New Roman" w:hAnsi="Times New Roman"/>
          <w:sz w:val="29"/>
        </w:rPr>
      </w:pP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4"/>
          <w:w w:val="120"/>
          <w:sz w:val="29"/>
        </w:rPr>
        <w:t xml:space="preserve"> </w:t>
      </w:r>
      <w:r>
        <w:rPr>
          <w:rFonts w:ascii="Times New Roman" w:hAnsi="Times New Roman"/>
          <w:color w:val="0D0D0D"/>
          <w:w w:val="120"/>
          <w:sz w:val="29"/>
        </w:rPr>
        <w:t>≤</w:t>
      </w:r>
      <w:r>
        <w:rPr>
          <w:rFonts w:ascii="Times New Roman" w:hAnsi="Times New Roman"/>
          <w:color w:val="0D0D0D"/>
          <w:spacing w:val="-1"/>
          <w:w w:val="120"/>
          <w:sz w:val="29"/>
        </w:rPr>
        <w:t xml:space="preserve"> </w:t>
      </w:r>
      <w:r>
        <w:rPr>
          <w:rFonts w:ascii="Times New Roman" w:hAnsi="Times New Roman"/>
          <w:color w:val="0D0D0D"/>
          <w:w w:val="115"/>
          <w:sz w:val="29"/>
        </w:rPr>
        <w:t>30)</w:t>
      </w:r>
      <w:r>
        <w:rPr>
          <w:rFonts w:ascii="Times New Roman" w:hAnsi="Times New Roman"/>
          <w:color w:val="0D0D0D"/>
          <w:spacing w:val="-15"/>
          <w:w w:val="115"/>
          <w:sz w:val="29"/>
        </w:rPr>
        <w:t xml:space="preserve"> </w:t>
      </w:r>
      <w:r>
        <w:rPr>
          <w:rFonts w:ascii="Times New Roman" w:hAnsi="Times New Roman"/>
          <w:color w:val="0D0D0D"/>
          <w:w w:val="120"/>
          <w:sz w:val="29"/>
        </w:rPr>
        <w:t>−</w:t>
      </w:r>
      <w:r>
        <w:rPr>
          <w:rFonts w:ascii="Times New Roman" w:hAnsi="Times New Roman"/>
          <w:color w:val="0D0D0D"/>
          <w:spacing w:val="-19"/>
          <w:w w:val="120"/>
          <w:sz w:val="29"/>
        </w:rPr>
        <w:t xml:space="preserve"> </w:t>
      </w: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3"/>
          <w:w w:val="120"/>
          <w:sz w:val="29"/>
        </w:rPr>
        <w:t xml:space="preserve"> </w:t>
      </w:r>
      <w:r>
        <w:rPr>
          <w:rFonts w:ascii="Times New Roman" w:hAnsi="Times New Roman"/>
          <w:color w:val="0D0D0D"/>
          <w:w w:val="120"/>
          <w:sz w:val="29"/>
        </w:rPr>
        <w:t xml:space="preserve">≤ </w:t>
      </w:r>
      <w:r>
        <w:rPr>
          <w:rFonts w:ascii="Times New Roman" w:hAnsi="Times New Roman"/>
          <w:color w:val="0D0D0D"/>
          <w:spacing w:val="-5"/>
          <w:w w:val="115"/>
          <w:sz w:val="29"/>
        </w:rPr>
        <w:t>19)</w:t>
      </w:r>
    </w:p>
    <w:p w14:paraId="6874F4A8">
      <w:pPr>
        <w:spacing w:before="267"/>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0.5513</w:t>
      </w:r>
    </w:p>
    <w:p w14:paraId="65290E18">
      <w:pPr>
        <w:pStyle w:val="7"/>
        <w:spacing w:before="208"/>
        <w:rPr>
          <w:rFonts w:ascii="Times New Roman"/>
          <w:sz w:val="20"/>
        </w:rPr>
      </w:pPr>
      <w:r>
        <w:rPr>
          <w:rFonts w:ascii="Times New Roman"/>
          <w:sz w:val="20"/>
        </w:rPr>
        <mc:AlternateContent>
          <mc:Choice Requires="wps">
            <w:drawing>
              <wp:anchor distT="0" distB="0" distL="0" distR="0" simplePos="0" relativeHeight="251769856"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568" name="Graphic 56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68" o:spid="_x0000_s1026" o:spt="100" style="position:absolute;left:0pt;margin-left:65.95pt;margin-top:23.1pt;height:0.75pt;width:480pt;mso-position-horizontal-relative:page;mso-wrap-distance-bottom:0pt;mso-wrap-distance-top:0pt;z-index:-251546624;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Bizm0T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08BDBBDC">
      <w:pPr>
        <w:pStyle w:val="7"/>
        <w:spacing w:before="7"/>
        <w:rPr>
          <w:rFonts w:ascii="Times New Roman"/>
          <w:sz w:val="36"/>
        </w:rPr>
      </w:pPr>
    </w:p>
    <w:p w14:paraId="7FAB3283">
      <w:pPr>
        <w:pStyle w:val="2"/>
        <w:rPr>
          <w:b w:val="0"/>
        </w:rPr>
      </w:pPr>
      <w:bookmarkStart w:id="200" w:name="_Toc32213"/>
      <w:bookmarkStart w:id="201" w:name="_Toc25733"/>
      <w:bookmarkStart w:id="202" w:name="_Toc20862"/>
      <w:bookmarkStart w:id="203" w:name="_Toc28508"/>
      <w:r>
        <w:rPr>
          <w:b w:val="0"/>
          <w:color w:val="0D0D0D"/>
          <w:spacing w:val="-2"/>
        </w:rPr>
        <w:t>Answer</w:t>
      </w:r>
      <w:bookmarkEnd w:id="200"/>
      <w:bookmarkEnd w:id="201"/>
      <w:bookmarkEnd w:id="202"/>
      <w:bookmarkEnd w:id="203"/>
    </w:p>
    <w:p w14:paraId="1BE57569">
      <w:pPr>
        <w:pStyle w:val="2"/>
        <w:spacing w:after="0"/>
        <w:rPr>
          <w:b w:val="0"/>
        </w:rPr>
        <w:sectPr>
          <w:type w:val="continuous"/>
          <w:pgSz w:w="12240" w:h="15840"/>
          <w:pgMar w:top="1820" w:right="360" w:bottom="280" w:left="360" w:header="720" w:footer="720" w:gutter="0"/>
          <w:cols w:space="720" w:num="1"/>
        </w:sectPr>
      </w:pPr>
    </w:p>
    <w:p w14:paraId="14401DEE">
      <w:pPr>
        <w:spacing w:before="73"/>
        <w:ind w:left="0" w:right="0" w:firstLine="0"/>
        <w:jc w:val="center"/>
        <w:rPr>
          <w:rFonts w:ascii="Times New Roman" w:hAnsi="Times New Roman"/>
          <w:sz w:val="29"/>
        </w:rPr>
      </w:pPr>
      <w:r>
        <w:rPr>
          <w:rFonts w:ascii="Arial" w:hAnsi="Arial"/>
          <w:i/>
          <w:color w:val="0D0D0D"/>
          <w:w w:val="120"/>
          <w:sz w:val="29"/>
        </w:rPr>
        <w:t>P</w:t>
      </w:r>
      <w:r>
        <w:rPr>
          <w:rFonts w:ascii="Arial" w:hAnsi="Arial"/>
          <w:i/>
          <w:color w:val="0D0D0D"/>
          <w:spacing w:val="-58"/>
          <w:w w:val="120"/>
          <w:sz w:val="29"/>
        </w:rPr>
        <w:t xml:space="preserve"> </w:t>
      </w:r>
      <w:r>
        <w:rPr>
          <w:rFonts w:ascii="Times New Roman" w:hAnsi="Times New Roman"/>
          <w:color w:val="0D0D0D"/>
          <w:w w:val="120"/>
          <w:sz w:val="29"/>
        </w:rPr>
        <w:t>(20</w:t>
      </w:r>
      <w:r>
        <w:rPr>
          <w:rFonts w:ascii="Times New Roman" w:hAnsi="Times New Roman"/>
          <w:color w:val="0D0D0D"/>
          <w:spacing w:val="-21"/>
          <w:w w:val="120"/>
          <w:sz w:val="29"/>
        </w:rPr>
        <w:t xml:space="preserve"> </w:t>
      </w:r>
      <w:r>
        <w:rPr>
          <w:rFonts w:ascii="Times New Roman" w:hAnsi="Times New Roman"/>
          <w:color w:val="0D0D0D"/>
          <w:w w:val="120"/>
          <w:sz w:val="29"/>
        </w:rPr>
        <w:t>≤</w:t>
      </w:r>
      <w:r>
        <w:rPr>
          <w:rFonts w:ascii="Times New Roman" w:hAnsi="Times New Roman"/>
          <w:color w:val="0D0D0D"/>
          <w:spacing w:val="-16"/>
          <w:w w:val="120"/>
          <w:sz w:val="29"/>
        </w:rPr>
        <w:t xml:space="preserve"> </w:t>
      </w:r>
      <w:r>
        <w:rPr>
          <w:rFonts w:ascii="Arial" w:hAnsi="Arial"/>
          <w:i/>
          <w:color w:val="0D0D0D"/>
          <w:w w:val="120"/>
          <w:sz w:val="29"/>
        </w:rPr>
        <w:t>X</w:t>
      </w:r>
      <w:r>
        <w:rPr>
          <w:rFonts w:ascii="Arial" w:hAnsi="Arial"/>
          <w:i/>
          <w:color w:val="0D0D0D"/>
          <w:spacing w:val="-7"/>
          <w:w w:val="120"/>
          <w:sz w:val="29"/>
        </w:rPr>
        <w:t xml:space="preserve"> </w:t>
      </w:r>
      <w:r>
        <w:rPr>
          <w:rFonts w:ascii="Times New Roman" w:hAnsi="Times New Roman"/>
          <w:color w:val="0D0D0D"/>
          <w:w w:val="120"/>
          <w:sz w:val="29"/>
        </w:rPr>
        <w:t>≤</w:t>
      </w:r>
      <w:r>
        <w:rPr>
          <w:rFonts w:ascii="Times New Roman" w:hAnsi="Times New Roman"/>
          <w:color w:val="0D0D0D"/>
          <w:spacing w:val="-16"/>
          <w:w w:val="120"/>
          <w:sz w:val="29"/>
        </w:rPr>
        <w:t xml:space="preserve"> </w:t>
      </w:r>
      <w:r>
        <w:rPr>
          <w:rFonts w:ascii="Times New Roman" w:hAnsi="Times New Roman"/>
          <w:color w:val="0D0D0D"/>
          <w:w w:val="120"/>
          <w:sz w:val="29"/>
        </w:rPr>
        <w:t>30)</w:t>
      </w:r>
      <w:r>
        <w:rPr>
          <w:rFonts w:ascii="Times New Roman" w:hAnsi="Times New Roman"/>
          <w:color w:val="0D0D0D"/>
          <w:spacing w:val="-16"/>
          <w:w w:val="120"/>
          <w:sz w:val="29"/>
        </w:rPr>
        <w:t xml:space="preserve"> </w:t>
      </w:r>
      <w:r>
        <w:rPr>
          <w:rFonts w:ascii="Times New Roman" w:hAnsi="Times New Roman"/>
          <w:color w:val="0D0D0D"/>
          <w:w w:val="120"/>
          <w:sz w:val="29"/>
        </w:rPr>
        <w:t>=</w:t>
      </w:r>
      <w:r>
        <w:rPr>
          <w:rFonts w:ascii="Times New Roman" w:hAnsi="Times New Roman"/>
          <w:color w:val="0D0D0D"/>
          <w:spacing w:val="-16"/>
          <w:w w:val="120"/>
          <w:sz w:val="29"/>
        </w:rPr>
        <w:t xml:space="preserve"> </w:t>
      </w:r>
      <w:r>
        <w:rPr>
          <w:rFonts w:ascii="Times New Roman" w:hAnsi="Times New Roman"/>
          <w:color w:val="0D0D0D"/>
          <w:spacing w:val="-2"/>
          <w:w w:val="120"/>
          <w:sz w:val="29"/>
        </w:rPr>
        <w:t>0.5513</w:t>
      </w:r>
    </w:p>
    <w:p w14:paraId="003BD9AD">
      <w:pPr>
        <w:pStyle w:val="7"/>
        <w:spacing w:before="208"/>
        <w:rPr>
          <w:rFonts w:ascii="Times New Roman"/>
          <w:sz w:val="20"/>
        </w:rPr>
      </w:pPr>
      <w:r>
        <w:rPr>
          <w:rFonts w:ascii="Times New Roman"/>
          <w:sz w:val="20"/>
        </w:rPr>
        <mc:AlternateContent>
          <mc:Choice Requires="wps">
            <w:drawing>
              <wp:anchor distT="0" distB="0" distL="0" distR="0" simplePos="0" relativeHeight="251770880"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569" name="Graphic 56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69" o:spid="_x0000_s1026" o:spt="100" style="position:absolute;left:0pt;margin-left:65.95pt;margin-top:23.1pt;height:0.75pt;width:480pt;mso-position-horizontal-relative:page;mso-wrap-distance-bottom:0pt;mso-wrap-distance-top:0pt;z-index:-251545600;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CbBplmMg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6zh8tcAAAAKAQAADwAAAAAAAAABACAAAAAiAAAAZHJzL2Rvd25yZXYueG1s&#10;UEsBAhQAFAAAAAgAh07iQJsGmWY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2608C8E2">
      <w:pPr>
        <w:pStyle w:val="7"/>
        <w:spacing w:before="7"/>
        <w:rPr>
          <w:rFonts w:ascii="Times New Roman"/>
          <w:sz w:val="36"/>
        </w:rPr>
      </w:pPr>
    </w:p>
    <w:p w14:paraId="28430FB0">
      <w:pPr>
        <w:pStyle w:val="2"/>
        <w:rPr>
          <w:b w:val="0"/>
        </w:rPr>
      </w:pPr>
      <w:bookmarkStart w:id="204" w:name="_Toc22268"/>
      <w:bookmarkStart w:id="205" w:name="_Toc17938"/>
      <w:bookmarkStart w:id="206" w:name="_Toc7350"/>
      <w:bookmarkStart w:id="207" w:name="_Toc2253"/>
      <w:r>
        <w:rPr>
          <w:b w:val="0"/>
          <w:color w:val="0D0D0D"/>
        </w:rPr>
        <w:t xml:space="preserve">R </w:t>
      </w:r>
      <w:r>
        <w:rPr>
          <w:b w:val="0"/>
          <w:color w:val="0D0D0D"/>
          <w:spacing w:val="-2"/>
        </w:rPr>
        <w:t>Program</w:t>
      </w:r>
      <w:bookmarkEnd w:id="204"/>
      <w:bookmarkEnd w:id="205"/>
      <w:bookmarkEnd w:id="206"/>
      <w:bookmarkEnd w:id="207"/>
    </w:p>
    <w:p w14:paraId="248CF4FE">
      <w:pPr>
        <w:pStyle w:val="7"/>
        <w:spacing w:before="3"/>
        <w:rPr>
          <w:rFonts w:ascii="Segoe UI Semibold"/>
          <w:sz w:val="16"/>
        </w:rPr>
      </w:pPr>
      <w:r>
        <w:rPr>
          <w:rFonts w:ascii="Segoe UI Semibold"/>
          <w:sz w:val="16"/>
        </w:rPr>
        <mc:AlternateContent>
          <mc:Choice Requires="wpg">
            <w:drawing>
              <wp:anchor distT="0" distB="0" distL="0" distR="0" simplePos="0" relativeHeight="251770880" behindDoc="1" locked="0" layoutInCell="1" allowOverlap="1">
                <wp:simplePos x="0" y="0"/>
                <wp:positionH relativeFrom="page">
                  <wp:posOffset>837565</wp:posOffset>
                </wp:positionH>
                <wp:positionV relativeFrom="paragraph">
                  <wp:posOffset>152400</wp:posOffset>
                </wp:positionV>
                <wp:extent cx="6577330" cy="5353050"/>
                <wp:effectExtent l="0" t="0" r="0" b="0"/>
                <wp:wrapTopAndBottom/>
                <wp:docPr id="570" name="Group 570"/>
                <wp:cNvGraphicFramePr/>
                <a:graphic xmlns:a="http://schemas.openxmlformats.org/drawingml/2006/main">
                  <a:graphicData uri="http://schemas.microsoft.com/office/word/2010/wordprocessingGroup">
                    <wpg:wgp>
                      <wpg:cNvGrpSpPr/>
                      <wpg:grpSpPr>
                        <a:xfrm>
                          <a:off x="0" y="0"/>
                          <a:ext cx="6577330" cy="5353050"/>
                          <a:chOff x="0" y="0"/>
                          <a:chExt cx="6577330" cy="5353050"/>
                        </a:xfrm>
                      </wpg:grpSpPr>
                      <wps:wsp>
                        <wps:cNvPr id="571" name="Graphic 571"/>
                        <wps:cNvSpPr/>
                        <wps:spPr>
                          <a:xfrm>
                            <a:off x="-12" y="0"/>
                            <a:ext cx="6096000" cy="5353050"/>
                          </a:xfrm>
                          <a:custGeom>
                            <a:avLst/>
                            <a:gdLst/>
                            <a:ahLst/>
                            <a:cxnLst/>
                            <a:rect l="l" t="t" r="r" b="b"/>
                            <a:pathLst>
                              <a:path w="6096000" h="53530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5124450"/>
                                </a:lnTo>
                                <a:lnTo>
                                  <a:pt x="2197" y="5160162"/>
                                </a:lnTo>
                                <a:lnTo>
                                  <a:pt x="11112" y="5202288"/>
                                </a:lnTo>
                                <a:lnTo>
                                  <a:pt x="30264" y="5246852"/>
                                </a:lnTo>
                                <a:lnTo>
                                  <a:pt x="63169" y="5289893"/>
                                </a:lnTo>
                                <a:lnTo>
                                  <a:pt x="70269" y="5282781"/>
                                </a:lnTo>
                                <a:lnTo>
                                  <a:pt x="39598" y="5243080"/>
                                </a:lnTo>
                                <a:lnTo>
                                  <a:pt x="21247" y="5201869"/>
                                </a:lnTo>
                                <a:lnTo>
                                  <a:pt x="12217" y="5162537"/>
                                </a:lnTo>
                                <a:lnTo>
                                  <a:pt x="9537" y="5128488"/>
                                </a:lnTo>
                                <a:lnTo>
                                  <a:pt x="9525" y="224586"/>
                                </a:lnTo>
                                <a:lnTo>
                                  <a:pt x="12217" y="190525"/>
                                </a:lnTo>
                                <a:lnTo>
                                  <a:pt x="21247" y="151206"/>
                                </a:lnTo>
                                <a:lnTo>
                                  <a:pt x="39598" y="109994"/>
                                </a:lnTo>
                                <a:lnTo>
                                  <a:pt x="70269" y="70269"/>
                                </a:lnTo>
                                <a:lnTo>
                                  <a:pt x="109994" y="39598"/>
                                </a:lnTo>
                                <a:lnTo>
                                  <a:pt x="151206" y="21247"/>
                                </a:lnTo>
                                <a:lnTo>
                                  <a:pt x="190525" y="12217"/>
                                </a:lnTo>
                                <a:lnTo>
                                  <a:pt x="224574" y="9525"/>
                                </a:lnTo>
                                <a:lnTo>
                                  <a:pt x="5871438" y="9525"/>
                                </a:lnTo>
                                <a:lnTo>
                                  <a:pt x="5944806" y="21247"/>
                                </a:lnTo>
                                <a:lnTo>
                                  <a:pt x="5986018" y="39598"/>
                                </a:lnTo>
                                <a:lnTo>
                                  <a:pt x="6025731" y="70269"/>
                                </a:lnTo>
                                <a:lnTo>
                                  <a:pt x="6056414" y="109994"/>
                                </a:lnTo>
                                <a:lnTo>
                                  <a:pt x="6074765" y="151206"/>
                                </a:lnTo>
                                <a:lnTo>
                                  <a:pt x="6083795" y="190525"/>
                                </a:lnTo>
                                <a:lnTo>
                                  <a:pt x="6086475" y="224586"/>
                                </a:lnTo>
                                <a:lnTo>
                                  <a:pt x="6086475" y="5128488"/>
                                </a:lnTo>
                                <a:lnTo>
                                  <a:pt x="6074765" y="5201869"/>
                                </a:lnTo>
                                <a:lnTo>
                                  <a:pt x="6056414" y="5243080"/>
                                </a:lnTo>
                                <a:lnTo>
                                  <a:pt x="6025731" y="5282781"/>
                                </a:lnTo>
                                <a:lnTo>
                                  <a:pt x="5986030" y="5313464"/>
                                </a:lnTo>
                                <a:lnTo>
                                  <a:pt x="5944819" y="5331815"/>
                                </a:lnTo>
                                <a:lnTo>
                                  <a:pt x="5905487" y="5340845"/>
                                </a:lnTo>
                                <a:lnTo>
                                  <a:pt x="5871438" y="5343525"/>
                                </a:lnTo>
                                <a:lnTo>
                                  <a:pt x="224574" y="5343525"/>
                                </a:lnTo>
                                <a:lnTo>
                                  <a:pt x="190525" y="5340845"/>
                                </a:lnTo>
                                <a:lnTo>
                                  <a:pt x="151193" y="5331815"/>
                                </a:lnTo>
                                <a:lnTo>
                                  <a:pt x="109982" y="5313464"/>
                                </a:lnTo>
                                <a:lnTo>
                                  <a:pt x="70281" y="5282781"/>
                                </a:lnTo>
                                <a:lnTo>
                                  <a:pt x="63169" y="5289893"/>
                                </a:lnTo>
                                <a:lnTo>
                                  <a:pt x="106210" y="5322798"/>
                                </a:lnTo>
                                <a:lnTo>
                                  <a:pt x="150774" y="5341950"/>
                                </a:lnTo>
                                <a:lnTo>
                                  <a:pt x="192900" y="5350865"/>
                                </a:lnTo>
                                <a:lnTo>
                                  <a:pt x="228600" y="5353050"/>
                                </a:lnTo>
                                <a:lnTo>
                                  <a:pt x="5867400" y="5353050"/>
                                </a:lnTo>
                                <a:lnTo>
                                  <a:pt x="5903112" y="5350865"/>
                                </a:lnTo>
                                <a:lnTo>
                                  <a:pt x="5937770" y="5343525"/>
                                </a:lnTo>
                                <a:lnTo>
                                  <a:pt x="5945238" y="5341950"/>
                                </a:lnTo>
                                <a:lnTo>
                                  <a:pt x="5989802" y="5322798"/>
                                </a:lnTo>
                                <a:lnTo>
                                  <a:pt x="6032843" y="5289893"/>
                                </a:lnTo>
                                <a:lnTo>
                                  <a:pt x="6065748" y="5246852"/>
                                </a:lnTo>
                                <a:lnTo>
                                  <a:pt x="6084900" y="5202288"/>
                                </a:lnTo>
                                <a:lnTo>
                                  <a:pt x="6093815" y="5160162"/>
                                </a:lnTo>
                                <a:lnTo>
                                  <a:pt x="6096000" y="5124450"/>
                                </a:lnTo>
                                <a:lnTo>
                                  <a:pt x="6096000" y="228600"/>
                                </a:lnTo>
                                <a:close/>
                              </a:path>
                            </a:pathLst>
                          </a:custGeom>
                          <a:solidFill>
                            <a:srgbClr val="0D0D0D">
                              <a:alpha val="5099"/>
                            </a:srgbClr>
                          </a:solidFill>
                        </wps:spPr>
                        <wps:bodyPr wrap="square" lIns="0" tIns="0" rIns="0" bIns="0" rtlCol="0">
                          <a:noAutofit/>
                        </wps:bodyPr>
                      </wps:wsp>
                      <wps:wsp>
                        <wps:cNvPr id="572" name="Graphic 572"/>
                        <wps:cNvSpPr/>
                        <wps:spPr>
                          <a:xfrm>
                            <a:off x="9512" y="9524"/>
                            <a:ext cx="6076950" cy="5334000"/>
                          </a:xfrm>
                          <a:custGeom>
                            <a:avLst/>
                            <a:gdLst/>
                            <a:ahLst/>
                            <a:cxnLst/>
                            <a:rect l="l" t="t" r="r" b="b"/>
                            <a:pathLst>
                              <a:path w="6076950" h="5334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5105400"/>
                                </a:lnTo>
                                <a:lnTo>
                                  <a:pt x="11112" y="5183238"/>
                                </a:lnTo>
                                <a:lnTo>
                                  <a:pt x="30264" y="5227802"/>
                                </a:lnTo>
                                <a:lnTo>
                                  <a:pt x="63169" y="5270843"/>
                                </a:lnTo>
                                <a:lnTo>
                                  <a:pt x="106210" y="5303748"/>
                                </a:lnTo>
                                <a:lnTo>
                                  <a:pt x="150774" y="5322900"/>
                                </a:lnTo>
                                <a:lnTo>
                                  <a:pt x="192900" y="5331815"/>
                                </a:lnTo>
                                <a:lnTo>
                                  <a:pt x="228600" y="5334000"/>
                                </a:lnTo>
                                <a:lnTo>
                                  <a:pt x="5848350" y="5334000"/>
                                </a:lnTo>
                                <a:lnTo>
                                  <a:pt x="5926188" y="5322900"/>
                                </a:lnTo>
                                <a:lnTo>
                                  <a:pt x="5970752" y="5303748"/>
                                </a:lnTo>
                                <a:lnTo>
                                  <a:pt x="6013793" y="5270843"/>
                                </a:lnTo>
                                <a:lnTo>
                                  <a:pt x="6046698" y="5227802"/>
                                </a:lnTo>
                                <a:lnTo>
                                  <a:pt x="6065850" y="5183238"/>
                                </a:lnTo>
                                <a:lnTo>
                                  <a:pt x="6074765" y="5141112"/>
                                </a:lnTo>
                                <a:lnTo>
                                  <a:pt x="6076950" y="5105400"/>
                                </a:lnTo>
                                <a:lnTo>
                                  <a:pt x="6076950" y="228600"/>
                                </a:lnTo>
                                <a:close/>
                              </a:path>
                            </a:pathLst>
                          </a:custGeom>
                          <a:solidFill>
                            <a:srgbClr val="FFFFFF"/>
                          </a:solidFill>
                        </wps:spPr>
                        <wps:bodyPr wrap="square" lIns="0" tIns="0" rIns="0" bIns="0" rtlCol="0">
                          <a:noAutofit/>
                        </wps:bodyPr>
                      </wps:wsp>
                      <wps:wsp>
                        <wps:cNvPr id="573" name="Graphic 573"/>
                        <wps:cNvSpPr/>
                        <wps:spPr>
                          <a:xfrm>
                            <a:off x="6092951" y="1624965"/>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574" name="Graphic 574"/>
                        <wps:cNvSpPr/>
                        <wps:spPr>
                          <a:xfrm>
                            <a:off x="6210299" y="1838325"/>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575" name="Image 575"/>
                          <pic:cNvPicPr/>
                        </pic:nvPicPr>
                        <pic:blipFill>
                          <a:blip r:embed="rId11" cstate="print"/>
                          <a:stretch>
                            <a:fillRect/>
                          </a:stretch>
                        </pic:blipFill>
                        <pic:spPr>
                          <a:xfrm>
                            <a:off x="6210299" y="2171700"/>
                            <a:ext cx="9524" cy="9524"/>
                          </a:xfrm>
                          <a:prstGeom prst="rect">
                            <a:avLst/>
                          </a:prstGeom>
                        </pic:spPr>
                      </pic:pic>
                      <pic:pic xmlns:pic="http://schemas.openxmlformats.org/drawingml/2006/picture">
                        <pic:nvPicPr>
                          <pic:cNvPr id="576" name="Image 576"/>
                          <pic:cNvPicPr/>
                        </pic:nvPicPr>
                        <pic:blipFill>
                          <a:blip r:embed="rId11" cstate="print"/>
                          <a:stretch>
                            <a:fillRect/>
                          </a:stretch>
                        </pic:blipFill>
                        <pic:spPr>
                          <a:xfrm>
                            <a:off x="6562725" y="2171700"/>
                            <a:ext cx="9524" cy="9524"/>
                          </a:xfrm>
                          <a:prstGeom prst="rect">
                            <a:avLst/>
                          </a:prstGeom>
                        </pic:spPr>
                      </pic:pic>
                      <pic:pic xmlns:pic="http://schemas.openxmlformats.org/drawingml/2006/picture">
                        <pic:nvPicPr>
                          <pic:cNvPr id="577" name="Image 577"/>
                          <pic:cNvPicPr/>
                        </pic:nvPicPr>
                        <pic:blipFill>
                          <a:blip r:embed="rId11" cstate="print"/>
                          <a:stretch>
                            <a:fillRect/>
                          </a:stretch>
                        </pic:blipFill>
                        <pic:spPr>
                          <a:xfrm>
                            <a:off x="6210299" y="1838325"/>
                            <a:ext cx="9524" cy="9524"/>
                          </a:xfrm>
                          <a:prstGeom prst="rect">
                            <a:avLst/>
                          </a:prstGeom>
                        </pic:spPr>
                      </pic:pic>
                      <pic:pic xmlns:pic="http://schemas.openxmlformats.org/drawingml/2006/picture">
                        <pic:nvPicPr>
                          <pic:cNvPr id="578" name="Image 578"/>
                          <pic:cNvPicPr/>
                        </pic:nvPicPr>
                        <pic:blipFill>
                          <a:blip r:embed="rId11" cstate="print"/>
                          <a:stretch>
                            <a:fillRect/>
                          </a:stretch>
                        </pic:blipFill>
                        <pic:spPr>
                          <a:xfrm>
                            <a:off x="6562725" y="1838325"/>
                            <a:ext cx="9524" cy="9524"/>
                          </a:xfrm>
                          <a:prstGeom prst="rect">
                            <a:avLst/>
                          </a:prstGeom>
                        </pic:spPr>
                      </pic:pic>
                      <wps:wsp>
                        <wps:cNvPr id="579" name="Graphic 579"/>
                        <wps:cNvSpPr/>
                        <wps:spPr>
                          <a:xfrm>
                            <a:off x="6257924" y="1876425"/>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580" name="Image 580"/>
                          <pic:cNvPicPr/>
                        </pic:nvPicPr>
                        <pic:blipFill>
                          <a:blip r:embed="rId12" cstate="print"/>
                          <a:stretch>
                            <a:fillRect/>
                          </a:stretch>
                        </pic:blipFill>
                        <pic:spPr>
                          <a:xfrm>
                            <a:off x="6321027" y="1933099"/>
                            <a:ext cx="143676" cy="146923"/>
                          </a:xfrm>
                          <a:prstGeom prst="rect">
                            <a:avLst/>
                          </a:prstGeom>
                        </pic:spPr>
                      </pic:pic>
                      <wps:wsp>
                        <wps:cNvPr id="581" name="Textbox 581"/>
                        <wps:cNvSpPr txBox="1"/>
                        <wps:spPr>
                          <a:xfrm>
                            <a:off x="0" y="0"/>
                            <a:ext cx="6577330" cy="5353050"/>
                          </a:xfrm>
                          <a:prstGeom prst="rect">
                            <a:avLst/>
                          </a:prstGeom>
                        </wps:spPr>
                        <wps:txbx>
                          <w:txbxContent>
                            <w:p w14:paraId="1DBD0C0C">
                              <w:pPr>
                                <w:spacing w:before="0" w:line="240" w:lineRule="auto"/>
                                <w:rPr>
                                  <w:rFonts w:ascii="Segoe UI Semibold"/>
                                  <w:sz w:val="18"/>
                                </w:rPr>
                              </w:pPr>
                            </w:p>
                            <w:p w14:paraId="5A348E50">
                              <w:pPr>
                                <w:spacing w:before="0" w:line="240" w:lineRule="auto"/>
                                <w:rPr>
                                  <w:rFonts w:ascii="Segoe UI Semibold"/>
                                  <w:sz w:val="18"/>
                                </w:rPr>
                              </w:pPr>
                            </w:p>
                            <w:p w14:paraId="2ABB2B7C">
                              <w:pPr>
                                <w:spacing w:before="61" w:line="240" w:lineRule="auto"/>
                                <w:rPr>
                                  <w:rFonts w:ascii="Segoe UI Semibold"/>
                                  <w:sz w:val="18"/>
                                </w:rPr>
                              </w:pPr>
                            </w:p>
                            <w:p w14:paraId="6ADE7A68">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Coin</w:t>
                              </w:r>
                              <w:r>
                                <w:rPr>
                                  <w:rFonts w:ascii="Consolas"/>
                                  <w:i/>
                                  <w:color w:val="2D2D2D"/>
                                  <w:spacing w:val="8"/>
                                  <w:sz w:val="18"/>
                                </w:rPr>
                                <w:t xml:space="preserve"> </w:t>
                              </w:r>
                              <w:r>
                                <w:rPr>
                                  <w:rFonts w:ascii="Consolas"/>
                                  <w:i/>
                                  <w:color w:val="2D2D2D"/>
                                  <w:sz w:val="18"/>
                                </w:rPr>
                                <w:t>toss</w:t>
                              </w:r>
                              <w:r>
                                <w:rPr>
                                  <w:rFonts w:ascii="Consolas"/>
                                  <w:i/>
                                  <w:color w:val="2D2D2D"/>
                                  <w:spacing w:val="8"/>
                                  <w:sz w:val="18"/>
                                </w:rPr>
                                <w:t xml:space="preserve"> </w:t>
                              </w:r>
                              <w:r>
                                <w:rPr>
                                  <w:rFonts w:ascii="Consolas"/>
                                  <w:i/>
                                  <w:color w:val="2D2D2D"/>
                                  <w:spacing w:val="-2"/>
                                  <w:sz w:val="18"/>
                                </w:rPr>
                                <w:t>problem</w:t>
                              </w:r>
                            </w:p>
                            <w:p w14:paraId="3965221F">
                              <w:pPr>
                                <w:spacing w:before="178" w:line="240" w:lineRule="auto"/>
                                <w:rPr>
                                  <w:rFonts w:ascii="Consolas"/>
                                  <w:i/>
                                  <w:sz w:val="18"/>
                                </w:rPr>
                              </w:pPr>
                            </w:p>
                            <w:p w14:paraId="0D25FFF1">
                              <w:pPr>
                                <w:spacing w:before="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60</w:t>
                              </w:r>
                            </w:p>
                            <w:p w14:paraId="27A1BE47">
                              <w:pPr>
                                <w:spacing w:before="90"/>
                                <w:ind w:left="255"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0.5</w:t>
                              </w:r>
                            </w:p>
                            <w:p w14:paraId="3672C035">
                              <w:pPr>
                                <w:spacing w:before="178" w:line="240" w:lineRule="auto"/>
                                <w:rPr>
                                  <w:rFonts w:ascii="Consolas"/>
                                  <w:sz w:val="18"/>
                                </w:rPr>
                              </w:pPr>
                            </w:p>
                            <w:p w14:paraId="5986B718">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(i)</w:t>
                              </w:r>
                              <w:r>
                                <w:rPr>
                                  <w:rFonts w:ascii="Consolas"/>
                                  <w:i/>
                                  <w:color w:val="2D2D2D"/>
                                  <w:spacing w:val="7"/>
                                  <w:sz w:val="18"/>
                                </w:rPr>
                                <w:t xml:space="preserve"> </w:t>
                              </w:r>
                              <w:r>
                                <w:rPr>
                                  <w:rFonts w:ascii="Consolas"/>
                                  <w:i/>
                                  <w:color w:val="2D2D2D"/>
                                  <w:sz w:val="18"/>
                                </w:rPr>
                                <w:t>P(X=20</w:t>
                              </w:r>
                              <w:r>
                                <w:rPr>
                                  <w:rFonts w:ascii="Consolas"/>
                                  <w:i/>
                                  <w:color w:val="2D2D2D"/>
                                  <w:spacing w:val="7"/>
                                  <w:sz w:val="18"/>
                                </w:rPr>
                                <w:t xml:space="preserve"> </w:t>
                              </w:r>
                              <w:r>
                                <w:rPr>
                                  <w:rFonts w:ascii="Consolas"/>
                                  <w:i/>
                                  <w:color w:val="2D2D2D"/>
                                  <w:sz w:val="18"/>
                                </w:rPr>
                                <w:t>or</w:t>
                              </w:r>
                              <w:r>
                                <w:rPr>
                                  <w:rFonts w:ascii="Consolas"/>
                                  <w:i/>
                                  <w:color w:val="2D2D2D"/>
                                  <w:spacing w:val="8"/>
                                  <w:sz w:val="18"/>
                                </w:rPr>
                                <w:t xml:space="preserve"> </w:t>
                              </w:r>
                              <w:r>
                                <w:rPr>
                                  <w:rFonts w:ascii="Consolas"/>
                                  <w:i/>
                                  <w:color w:val="2D2D2D"/>
                                  <w:sz w:val="18"/>
                                </w:rPr>
                                <w:t>25</w:t>
                              </w:r>
                              <w:r>
                                <w:rPr>
                                  <w:rFonts w:ascii="Consolas"/>
                                  <w:i/>
                                  <w:color w:val="2D2D2D"/>
                                  <w:spacing w:val="7"/>
                                  <w:sz w:val="18"/>
                                </w:rPr>
                                <w:t xml:space="preserve"> </w:t>
                              </w:r>
                              <w:r>
                                <w:rPr>
                                  <w:rFonts w:ascii="Consolas"/>
                                  <w:i/>
                                  <w:color w:val="2D2D2D"/>
                                  <w:sz w:val="18"/>
                                </w:rPr>
                                <w:t>or</w:t>
                              </w:r>
                              <w:r>
                                <w:rPr>
                                  <w:rFonts w:ascii="Consolas"/>
                                  <w:i/>
                                  <w:color w:val="2D2D2D"/>
                                  <w:spacing w:val="7"/>
                                  <w:sz w:val="18"/>
                                </w:rPr>
                                <w:t xml:space="preserve"> </w:t>
                              </w:r>
                              <w:r>
                                <w:rPr>
                                  <w:rFonts w:ascii="Consolas"/>
                                  <w:i/>
                                  <w:color w:val="2D2D2D"/>
                                  <w:spacing w:val="-5"/>
                                  <w:sz w:val="18"/>
                                </w:rPr>
                                <w:t>30)</w:t>
                              </w:r>
                            </w:p>
                            <w:p w14:paraId="104B1618">
                              <w:pPr>
                                <w:spacing w:before="178" w:line="240" w:lineRule="auto"/>
                                <w:rPr>
                                  <w:rFonts w:ascii="Consolas"/>
                                  <w:i/>
                                  <w:sz w:val="18"/>
                                </w:rPr>
                              </w:pPr>
                            </w:p>
                            <w:p w14:paraId="52DC47DF">
                              <w:pPr>
                                <w:spacing w:before="1" w:line="340" w:lineRule="auto"/>
                                <w:ind w:left="861" w:right="7875" w:hanging="607"/>
                                <w:jc w:val="both"/>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dbinom</w:t>
                              </w:r>
                              <w:r>
                                <w:rPr>
                                  <w:rFonts w:ascii="Consolas"/>
                                  <w:color w:val="0D0D0D"/>
                                  <w:sz w:val="18"/>
                                </w:rPr>
                                <w:t>(</w:t>
                              </w:r>
                              <w:r>
                                <w:rPr>
                                  <w:rFonts w:ascii="Consolas"/>
                                  <w:color w:val="B9480D"/>
                                  <w:sz w:val="18"/>
                                </w:rPr>
                                <w:t>20</w:t>
                              </w:r>
                              <w:r>
                                <w:rPr>
                                  <w:rFonts w:ascii="Consolas"/>
                                  <w:color w:val="0D0D0D"/>
                                  <w:sz w:val="18"/>
                                </w:rPr>
                                <w:t>,</w:t>
                              </w:r>
                              <w:r>
                                <w:rPr>
                                  <w:rFonts w:ascii="Consolas"/>
                                  <w:color w:val="6A3AB4"/>
                                  <w:sz w:val="18"/>
                                </w:rPr>
                                <w:t>n</w:t>
                              </w:r>
                              <w:r>
                                <w:rPr>
                                  <w:rFonts w:ascii="Consolas"/>
                                  <w:color w:val="0D0D0D"/>
                                  <w:sz w:val="18"/>
                                </w:rPr>
                                <w:t>,</w:t>
                              </w:r>
                              <w:r>
                                <w:rPr>
                                  <w:rFonts w:ascii="Consolas"/>
                                  <w:color w:val="6A3AB4"/>
                                  <w:sz w:val="18"/>
                                </w:rPr>
                                <w:t>p</w:t>
                              </w:r>
                              <w:r>
                                <w:rPr>
                                  <w:rFonts w:ascii="Consolas"/>
                                  <w:color w:val="0D0D0D"/>
                                  <w:sz w:val="18"/>
                                </w:rPr>
                                <w:t xml:space="preserve">) </w:t>
                              </w:r>
                              <w:r>
                                <w:rPr>
                                  <w:rFonts w:ascii="Consolas"/>
                                  <w:color w:val="662442"/>
                                  <w:sz w:val="18"/>
                                </w:rPr>
                                <w:t xml:space="preserve">+ </w:t>
                              </w:r>
                              <w:r>
                                <w:rPr>
                                  <w:rFonts w:ascii="Consolas"/>
                                  <w:color w:val="6A3AB4"/>
                                  <w:sz w:val="18"/>
                                </w:rPr>
                                <w:t>dbinom</w:t>
                              </w:r>
                              <w:r>
                                <w:rPr>
                                  <w:rFonts w:ascii="Consolas"/>
                                  <w:color w:val="0D0D0D"/>
                                  <w:sz w:val="18"/>
                                </w:rPr>
                                <w:t>(</w:t>
                              </w:r>
                              <w:r>
                                <w:rPr>
                                  <w:rFonts w:ascii="Consolas"/>
                                  <w:color w:val="B9480D"/>
                                  <w:sz w:val="18"/>
                                </w:rPr>
                                <w:t>25</w:t>
                              </w:r>
                              <w:r>
                                <w:rPr>
                                  <w:rFonts w:ascii="Consolas"/>
                                  <w:color w:val="0D0D0D"/>
                                  <w:sz w:val="18"/>
                                </w:rPr>
                                <w:t>,</w:t>
                              </w:r>
                              <w:r>
                                <w:rPr>
                                  <w:rFonts w:ascii="Consolas"/>
                                  <w:color w:val="6A3AB4"/>
                                  <w:sz w:val="18"/>
                                </w:rPr>
                                <w:t>n</w:t>
                              </w:r>
                              <w:r>
                                <w:rPr>
                                  <w:rFonts w:ascii="Consolas"/>
                                  <w:color w:val="0D0D0D"/>
                                  <w:sz w:val="18"/>
                                </w:rPr>
                                <w:t>,</w:t>
                              </w:r>
                              <w:r>
                                <w:rPr>
                                  <w:rFonts w:ascii="Consolas"/>
                                  <w:color w:val="6A3AB4"/>
                                  <w:sz w:val="18"/>
                                </w:rPr>
                                <w:t>p</w:t>
                              </w:r>
                              <w:r>
                                <w:rPr>
                                  <w:rFonts w:ascii="Consolas"/>
                                  <w:color w:val="0D0D0D"/>
                                  <w:sz w:val="18"/>
                                </w:rPr>
                                <w:t>)</w:t>
                              </w:r>
                              <w:r>
                                <w:rPr>
                                  <w:rFonts w:ascii="Consolas"/>
                                  <w:color w:val="0D0D0D"/>
                                  <w:spacing w:val="-2"/>
                                  <w:sz w:val="18"/>
                                </w:rPr>
                                <w:t xml:space="preserve"> </w:t>
                              </w:r>
                              <w:r>
                                <w:rPr>
                                  <w:rFonts w:ascii="Consolas"/>
                                  <w:color w:val="662442"/>
                                  <w:sz w:val="18"/>
                                </w:rPr>
                                <w:t xml:space="preserve">+ </w:t>
                              </w:r>
                              <w:r>
                                <w:rPr>
                                  <w:rFonts w:ascii="Consolas"/>
                                  <w:color w:val="6A3AB4"/>
                                  <w:spacing w:val="-2"/>
                                  <w:sz w:val="18"/>
                                </w:rPr>
                                <w:t>dbinom</w:t>
                              </w:r>
                              <w:r>
                                <w:rPr>
                                  <w:rFonts w:ascii="Consolas"/>
                                  <w:color w:val="0D0D0D"/>
                                  <w:spacing w:val="-2"/>
                                  <w:sz w:val="18"/>
                                </w:rPr>
                                <w:t>(</w:t>
                              </w:r>
                              <w:r>
                                <w:rPr>
                                  <w:rFonts w:ascii="Consolas"/>
                                  <w:color w:val="B9480D"/>
                                  <w:spacing w:val="-2"/>
                                  <w:sz w:val="18"/>
                                </w:rPr>
                                <w:t>30</w:t>
                              </w:r>
                              <w:r>
                                <w:rPr>
                                  <w:rFonts w:ascii="Consolas"/>
                                  <w:color w:val="0D0D0D"/>
                                  <w:spacing w:val="-2"/>
                                  <w:sz w:val="18"/>
                                </w:rPr>
                                <w:t>,</w:t>
                              </w:r>
                              <w:r>
                                <w:rPr>
                                  <w:rFonts w:ascii="Consolas"/>
                                  <w:color w:val="6A3AB4"/>
                                  <w:spacing w:val="-2"/>
                                  <w:sz w:val="18"/>
                                </w:rPr>
                                <w:t>n</w:t>
                              </w:r>
                              <w:r>
                                <w:rPr>
                                  <w:rFonts w:ascii="Consolas"/>
                                  <w:color w:val="0D0D0D"/>
                                  <w:spacing w:val="-2"/>
                                  <w:sz w:val="18"/>
                                </w:rPr>
                                <w:t>,</w:t>
                              </w:r>
                              <w:r>
                                <w:rPr>
                                  <w:rFonts w:ascii="Consolas"/>
                                  <w:color w:val="6A3AB4"/>
                                  <w:spacing w:val="-2"/>
                                  <w:sz w:val="18"/>
                                </w:rPr>
                                <w:t>p</w:t>
                              </w:r>
                              <w:r>
                                <w:rPr>
                                  <w:rFonts w:ascii="Consolas"/>
                                  <w:color w:val="0D0D0D"/>
                                  <w:spacing w:val="-2"/>
                                  <w:sz w:val="18"/>
                                </w:rPr>
                                <w:t>)</w:t>
                              </w:r>
                            </w:p>
                            <w:p w14:paraId="4D36431B">
                              <w:pPr>
                                <w:spacing w:before="91" w:line="240" w:lineRule="auto"/>
                                <w:rPr>
                                  <w:rFonts w:ascii="Consolas"/>
                                  <w:sz w:val="18"/>
                                </w:rPr>
                              </w:pPr>
                            </w:p>
                            <w:p w14:paraId="12223CBC">
                              <w:pPr>
                                <w:spacing w:before="0"/>
                                <w:ind w:left="255" w:right="0" w:firstLine="0"/>
                                <w:jc w:val="left"/>
                                <w:rPr>
                                  <w:rFonts w:ascii="Consolas"/>
                                  <w:sz w:val="18"/>
                                </w:rPr>
                              </w:pPr>
                              <w:r>
                                <w:rPr>
                                  <w:rFonts w:ascii="Consolas"/>
                                  <w:color w:val="6A3AB4"/>
                                  <w:spacing w:val="-5"/>
                                  <w:sz w:val="18"/>
                                </w:rPr>
                                <w:t>p1</w:t>
                              </w:r>
                            </w:p>
                            <w:p w14:paraId="6DC4DE4F">
                              <w:pPr>
                                <w:spacing w:before="178" w:line="240" w:lineRule="auto"/>
                                <w:rPr>
                                  <w:rFonts w:ascii="Consolas"/>
                                  <w:sz w:val="18"/>
                                </w:rPr>
                              </w:pPr>
                            </w:p>
                            <w:p w14:paraId="1DACEA18">
                              <w:pPr>
                                <w:spacing w:before="0"/>
                                <w:ind w:left="255"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w:t>
                              </w:r>
                              <w:r>
                                <w:rPr>
                                  <w:rFonts w:ascii="Consolas"/>
                                  <w:i/>
                                  <w:color w:val="2D2D2D"/>
                                  <w:spacing w:val="6"/>
                                  <w:sz w:val="18"/>
                                </w:rPr>
                                <w:t xml:space="preserve"> </w:t>
                              </w:r>
                              <w:r>
                                <w:rPr>
                                  <w:rFonts w:ascii="Consolas"/>
                                  <w:i/>
                                  <w:color w:val="2D2D2D"/>
                                  <w:sz w:val="18"/>
                                </w:rPr>
                                <w:t>P(X</w:t>
                              </w:r>
                              <w:r>
                                <w:rPr>
                                  <w:rFonts w:ascii="Consolas"/>
                                  <w:i/>
                                  <w:color w:val="2D2D2D"/>
                                  <w:spacing w:val="7"/>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5"/>
                                  <w:sz w:val="18"/>
                                </w:rPr>
                                <w:t>20)</w:t>
                              </w:r>
                            </w:p>
                            <w:p w14:paraId="02DB21AC">
                              <w:pPr>
                                <w:spacing w:before="179" w:line="240" w:lineRule="auto"/>
                                <w:rPr>
                                  <w:rFonts w:ascii="Consolas"/>
                                  <w:i/>
                                  <w:sz w:val="18"/>
                                </w:rPr>
                              </w:pPr>
                            </w:p>
                            <w:p w14:paraId="640FD551">
                              <w:pPr>
                                <w:spacing w:before="0" w:line="684" w:lineRule="auto"/>
                                <w:ind w:left="255" w:right="7957"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6A3AB4"/>
                                  <w:sz w:val="18"/>
                                </w:rPr>
                                <w:t>pbinom</w:t>
                              </w:r>
                              <w:r>
                                <w:rPr>
                                  <w:rFonts w:ascii="Consolas"/>
                                  <w:color w:val="0D0D0D"/>
                                  <w:sz w:val="18"/>
                                </w:rPr>
                                <w:t>(</w:t>
                              </w:r>
                              <w:r>
                                <w:rPr>
                                  <w:rFonts w:ascii="Consolas"/>
                                  <w:color w:val="B9480D"/>
                                  <w:sz w:val="18"/>
                                </w:rPr>
                                <w:t>19</w:t>
                              </w:r>
                              <w:r>
                                <w:rPr>
                                  <w:rFonts w:ascii="Consolas"/>
                                  <w:color w:val="0D0D0D"/>
                                  <w:sz w:val="18"/>
                                </w:rPr>
                                <w:t>,</w:t>
                              </w:r>
                              <w:r>
                                <w:rPr>
                                  <w:rFonts w:ascii="Consolas"/>
                                  <w:color w:val="6A3AB4"/>
                                  <w:sz w:val="18"/>
                                </w:rPr>
                                <w:t>n</w:t>
                              </w:r>
                              <w:r>
                                <w:rPr>
                                  <w:rFonts w:ascii="Consolas"/>
                                  <w:color w:val="0D0D0D"/>
                                  <w:sz w:val="18"/>
                                </w:rPr>
                                <w:t>,</w:t>
                              </w:r>
                              <w:r>
                                <w:rPr>
                                  <w:rFonts w:ascii="Consolas"/>
                                  <w:color w:val="6A3AB4"/>
                                  <w:sz w:val="18"/>
                                </w:rPr>
                                <w:t>p</w:t>
                              </w:r>
                              <w:r>
                                <w:rPr>
                                  <w:rFonts w:ascii="Consolas"/>
                                  <w:color w:val="0D0D0D"/>
                                  <w:sz w:val="18"/>
                                </w:rPr>
                                <w:t xml:space="preserve">) </w:t>
                              </w:r>
                              <w:r>
                                <w:rPr>
                                  <w:rFonts w:ascii="Consolas"/>
                                  <w:color w:val="6A3AB4"/>
                                  <w:spacing w:val="-6"/>
                                  <w:sz w:val="18"/>
                                </w:rPr>
                                <w:t>p2</w:t>
                              </w:r>
                            </w:p>
                            <w:p w14:paraId="6D0551C1">
                              <w:pPr>
                                <w:spacing w:before="0" w:line="209" w:lineRule="exact"/>
                                <w:ind w:left="255"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(iii)</w:t>
                              </w:r>
                              <w:r>
                                <w:rPr>
                                  <w:rFonts w:ascii="Consolas"/>
                                  <w:i/>
                                  <w:color w:val="2D2D2D"/>
                                  <w:spacing w:val="7"/>
                                  <w:sz w:val="18"/>
                                </w:rPr>
                                <w:t xml:space="preserve"> </w:t>
                              </w:r>
                              <w:r>
                                <w:rPr>
                                  <w:rFonts w:ascii="Consolas"/>
                                  <w:i/>
                                  <w:color w:val="2D2D2D"/>
                                  <w:sz w:val="18"/>
                                </w:rPr>
                                <w:t>P(20</w:t>
                              </w:r>
                              <w:r>
                                <w:rPr>
                                  <w:rFonts w:ascii="Consolas"/>
                                  <w:i/>
                                  <w:color w:val="2D2D2D"/>
                                  <w:spacing w:val="7"/>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z w:val="18"/>
                                </w:rPr>
                                <w:t>X</w:t>
                              </w:r>
                              <w:r>
                                <w:rPr>
                                  <w:rFonts w:ascii="Consolas"/>
                                  <w:i/>
                                  <w:color w:val="2D2D2D"/>
                                  <w:spacing w:val="7"/>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pacing w:val="-5"/>
                                  <w:sz w:val="18"/>
                                </w:rPr>
                                <w:t>30)</w:t>
                              </w:r>
                            </w:p>
                            <w:p w14:paraId="0561B0AC">
                              <w:pPr>
                                <w:spacing w:before="178" w:line="240" w:lineRule="auto"/>
                                <w:rPr>
                                  <w:rFonts w:ascii="Consolas"/>
                                  <w:i/>
                                  <w:sz w:val="18"/>
                                </w:rPr>
                              </w:pPr>
                            </w:p>
                            <w:p w14:paraId="6DB6107F">
                              <w:pPr>
                                <w:spacing w:before="0" w:line="340" w:lineRule="auto"/>
                                <w:ind w:left="861" w:right="7875" w:hanging="607"/>
                                <w:jc w:val="both"/>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pbinom</w:t>
                              </w:r>
                              <w:r>
                                <w:rPr>
                                  <w:rFonts w:ascii="Consolas"/>
                                  <w:color w:val="0D0D0D"/>
                                  <w:sz w:val="18"/>
                                </w:rPr>
                                <w:t>(</w:t>
                              </w:r>
                              <w:r>
                                <w:rPr>
                                  <w:rFonts w:ascii="Consolas"/>
                                  <w:color w:val="B9480D"/>
                                  <w:sz w:val="18"/>
                                </w:rPr>
                                <w:t>30</w:t>
                              </w:r>
                              <w:r>
                                <w:rPr>
                                  <w:rFonts w:ascii="Consolas"/>
                                  <w:color w:val="0D0D0D"/>
                                  <w:sz w:val="18"/>
                                </w:rPr>
                                <w:t>,</w:t>
                              </w:r>
                              <w:r>
                                <w:rPr>
                                  <w:rFonts w:ascii="Consolas"/>
                                  <w:color w:val="6A3AB4"/>
                                  <w:sz w:val="18"/>
                                </w:rPr>
                                <w:t>n</w:t>
                              </w:r>
                              <w:r>
                                <w:rPr>
                                  <w:rFonts w:ascii="Consolas"/>
                                  <w:color w:val="0D0D0D"/>
                                  <w:sz w:val="18"/>
                                </w:rPr>
                                <w:t>,</w:t>
                              </w:r>
                              <w:r>
                                <w:rPr>
                                  <w:rFonts w:ascii="Consolas"/>
                                  <w:color w:val="6A3AB4"/>
                                  <w:sz w:val="18"/>
                                </w:rPr>
                                <w:t>p</w:t>
                              </w:r>
                              <w:r>
                                <w:rPr>
                                  <w:rFonts w:ascii="Consolas"/>
                                  <w:color w:val="0D0D0D"/>
                                  <w:sz w:val="18"/>
                                </w:rPr>
                                <w:t xml:space="preserve">) </w:t>
                              </w:r>
                              <w:r>
                                <w:rPr>
                                  <w:rFonts w:ascii="Consolas"/>
                                  <w:color w:val="662442"/>
                                  <w:sz w:val="18"/>
                                </w:rPr>
                                <w:t xml:space="preserve">- </w:t>
                              </w:r>
                              <w:r>
                                <w:rPr>
                                  <w:rFonts w:ascii="Consolas"/>
                                  <w:color w:val="6A3AB4"/>
                                  <w:spacing w:val="-2"/>
                                  <w:sz w:val="18"/>
                                </w:rPr>
                                <w:t>pbinom</w:t>
                              </w:r>
                              <w:r>
                                <w:rPr>
                                  <w:rFonts w:ascii="Consolas"/>
                                  <w:color w:val="0D0D0D"/>
                                  <w:spacing w:val="-2"/>
                                  <w:sz w:val="18"/>
                                </w:rPr>
                                <w:t>(</w:t>
                              </w:r>
                              <w:r>
                                <w:rPr>
                                  <w:rFonts w:ascii="Consolas"/>
                                  <w:color w:val="B9480D"/>
                                  <w:spacing w:val="-2"/>
                                  <w:sz w:val="18"/>
                                </w:rPr>
                                <w:t>19</w:t>
                              </w:r>
                              <w:r>
                                <w:rPr>
                                  <w:rFonts w:ascii="Consolas"/>
                                  <w:color w:val="0D0D0D"/>
                                  <w:spacing w:val="-2"/>
                                  <w:sz w:val="18"/>
                                </w:rPr>
                                <w:t>,</w:t>
                              </w:r>
                              <w:r>
                                <w:rPr>
                                  <w:rFonts w:ascii="Consolas"/>
                                  <w:color w:val="6A3AB4"/>
                                  <w:spacing w:val="-2"/>
                                  <w:sz w:val="18"/>
                                </w:rPr>
                                <w:t>n</w:t>
                              </w:r>
                              <w:r>
                                <w:rPr>
                                  <w:rFonts w:ascii="Consolas"/>
                                  <w:color w:val="0D0D0D"/>
                                  <w:spacing w:val="-2"/>
                                  <w:sz w:val="18"/>
                                </w:rPr>
                                <w:t>,</w:t>
                              </w:r>
                              <w:r>
                                <w:rPr>
                                  <w:rFonts w:ascii="Consolas"/>
                                  <w:color w:val="6A3AB4"/>
                                  <w:spacing w:val="-2"/>
                                  <w:sz w:val="18"/>
                                </w:rPr>
                                <w:t>p</w:t>
                              </w:r>
                              <w:r>
                                <w:rPr>
                                  <w:rFonts w:ascii="Consolas"/>
                                  <w:color w:val="0D0D0D"/>
                                  <w:spacing w:val="-2"/>
                                  <w:sz w:val="18"/>
                                </w:rPr>
                                <w:t>)</w:t>
                              </w:r>
                            </w:p>
                            <w:p w14:paraId="2937C5F0">
                              <w:pPr>
                                <w:spacing w:before="91" w:line="240" w:lineRule="auto"/>
                                <w:rPr>
                                  <w:rFonts w:ascii="Consolas"/>
                                  <w:sz w:val="18"/>
                                </w:rPr>
                              </w:pPr>
                            </w:p>
                            <w:p w14:paraId="325A91D1">
                              <w:pPr>
                                <w:spacing w:before="0"/>
                                <w:ind w:left="255" w:right="0" w:firstLine="0"/>
                                <w:jc w:val="left"/>
                                <w:rPr>
                                  <w:rFonts w:ascii="Consolas"/>
                                  <w:sz w:val="18"/>
                                </w:rPr>
                              </w:pPr>
                              <w:r>
                                <w:rPr>
                                  <w:rFonts w:ascii="Consolas"/>
                                  <w:color w:val="6A3AB4"/>
                                  <w:spacing w:val="-5"/>
                                  <w:sz w:val="18"/>
                                </w:rPr>
                                <w:t>p3</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421.5pt;width:517.9pt;mso-position-horizontal-relative:page;mso-wrap-distance-bottom:0pt;mso-wrap-distance-top:0pt;z-index:-251545600;mso-width-relative:page;mso-height-relative:page;" coordsize="6577330,5353050" o:gfxdata="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">
                <o:lock v:ext="edit" aspectratio="f"/>
                <v:shape id="Graphic 571" o:spid="_x0000_s1026" o:spt="100" style="position:absolute;left:-12;top:0;height:5353050;width:6096000;" fillcolor="#0D0D0D" filled="t" stroked="f" coordsize="6096000,5353050" o:gfxdata="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GrT3L4A&#10;AADcAAAADwAAAAAAAAABACAAAAAiAAAAZHJzL2Rvd25yZXYueG1sUEsBAhQAFAAAAAgAh07iQDMv&#10;BZ47AAAAOQAAABAAAAAAAAAAAQAgAAAADQEAAGRycy9zaGFwZXhtbC54bWxQSwUGAAAAAAYABgBb&#10;AQAAtwMAAAAA&#10;" path="m6096000,228600l6084900,150774,6065748,106210,6032843,63169,5989802,30264,5945238,11112,5903112,2197,5867400,0,228600,0,150774,11112,106210,30264,63169,63169,30264,106210,11112,150774,2197,192900,0,228600,0,5124450,2197,5160162,11112,5202288,30264,5246852,63169,5289893,70269,5282781,39598,5243080,21247,5201869,12217,5162537,9537,5128488,9525,224586,12217,190525,21247,151206,39598,109994,70269,70269,109994,39598,151206,21247,190525,12217,224574,9525,5871438,9525,5944806,21247,5986018,39598,6025731,70269,6056414,109994,6074765,151206,6083795,190525,6086475,224586,6086475,5128488,6074765,5201869,6056414,5243080,6025731,5282781,5986030,5313464,5944819,5331815,5905487,5340845,5871438,5343525,224574,5343525,190525,5340845,151193,5331815,109982,5313464,70281,5282781,63169,5289893,106210,5322798,150774,5341950,192900,5350865,228600,5353050,5867400,5353050,5903112,5350865,5937770,5343525,5945238,5341950,5989802,5322798,6032843,5289893,6065748,5246852,6084900,5202288,6093815,5160162,6096000,5124450,6096000,228600xe">
                  <v:fill on="t" opacity="3341f" focussize="0,0"/>
                  <v:stroke on="f"/>
                  <v:imagedata o:title=""/>
                  <o:lock v:ext="edit" aspectratio="f"/>
                  <v:textbox inset="0mm,0mm,0mm,0mm"/>
                </v:shape>
                <v:shape id="Graphic 572" o:spid="_x0000_s1026" o:spt="100" style="position:absolute;left:9512;top:9524;height:5334000;width:6076950;" fillcolor="#FFFFFF" filled="t" stroked="f" coordsize="6076950,5334000" o:gfxdata="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Kjy&#10;AMEAAADcAAAADwAAAAAAAAABACAAAAAiAAAAZHJzL2Rvd25yZXYueG1sUEsBAhQAFAAAAAgAh07i&#10;QDMvBZ47AAAAOQAAABAAAAAAAAAAAQAgAAAAEAEAAGRycy9zaGFwZXhtbC54bWxQSwUGAAAAAAYA&#10;BgBbAQAAugMAAAAA&#10;" path="m6076950,228600l6065850,150774,6046698,106210,6013793,63169,5970752,30264,5926188,11112,5884062,2197,5848350,0,228600,0,150774,11112,106210,30264,63169,63169,30264,106210,11112,150774,2197,192900,0,228600,0,5105400,11112,5183238,30264,5227802,63169,5270843,106210,5303748,150774,5322900,192900,5331815,228600,5334000,5848350,5334000,5926188,5322900,5970752,5303748,6013793,5270843,6046698,5227802,6065850,5183238,6074765,5141112,6076950,5105400,6076950,228600xe">
                  <v:fill on="t" focussize="0,0"/>
                  <v:stroke on="f"/>
                  <v:imagedata o:title=""/>
                  <o:lock v:ext="edit" aspectratio="f"/>
                  <v:textbox inset="0mm,0mm,0mm,0mm"/>
                </v:shape>
                <v:shape id="Graphic 573" o:spid="_x0000_s1026" o:spt="100" style="position:absolute;left:6092951;top:1624965;height:768350;width:484505;" fillcolor="#000000" filled="t" stroked="f" coordsize="484505,768350" o:gfxdata="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BAmZL4A&#10;AADcAAAADwAAAAAAAAABACAAAAAiAAAAZHJzL2Rvd25yZXYueG1sUEsBAhQAFAAAAAgAh07iQDMv&#10;BZ47AAAAOQAAABAAAAAAAAAAAQAgAAAADQEAAGRycy9zaGFwZXhtbC54bWxQSwUGAAAAAAYABgBb&#10;AQAAtw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574" o:spid="_x0000_s1026" o:spt="100" style="position:absolute;left:6210299;top:1838325;height:342900;width:361950;" fillcolor="#FFFFFF" filled="t" stroked="f" coordsize="361950,342900" o:gfxdata="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up&#10;JJ3CAAAA3AAAAA8AAAAAAAAAAQAgAAAAIgAAAGRycy9kb3ducmV2LnhtbFBLAQIUABQAAAAIAIdO&#10;4kAzLwWeOwAAADkAAAAQAAAAAAAAAAEAIAAAABEBAABkcnMvc2hhcGV4bWwueG1sUEsFBgAAAAAG&#10;AAYAWwEAALs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575" o:spid="_x0000_s1026" o:spt="75" type="#_x0000_t75" style="position:absolute;left:6210299;top:2171700;height:9524;width:9524;" filled="f" o:preferrelative="t" stroked="f" coordsize="21600,21600" o:gfxdata="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g5ay/&#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576" o:spid="_x0000_s1026" o:spt="75" type="#_x0000_t75" style="position:absolute;left:6562725;top:2171700;height:9524;width:9524;" filled="f" o:preferrelative="t" stroked="f" coordsize="21600,21600" o:gfxdata="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cnvb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577" o:spid="_x0000_s1026" o:spt="75" type="#_x0000_t75" style="position:absolute;left:6210299;top:1838325;height:9524;width:9524;" filled="f" o:preferrelative="t" stroked="f" coordsize="21600,21600" o:gfxdata="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3kC/&#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578" o:spid="_x0000_s1026" o:spt="75" type="#_x0000_t75" style="position:absolute;left:6562725;top:1838325;height:9524;width:9524;" filled="f" o:preferrelative="t" stroked="f" coordsize="21600,21600" o:gfxdata="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oUoy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Graphic 579" o:spid="_x0000_s1026" o:spt="100" style="position:absolute;left:6257924;top:1876425;height:266700;width:266700;" fillcolor="#FFFFFF" filled="t" stroked="f" coordsize="266700,266700" o:gfxdata="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lhlq/&#10;AAAA3AAAAA8AAAAAAAAAAQAgAAAAIgAAAGRycy9kb3ducmV2LnhtbFBLAQIUABQAAAAIAIdO4kAz&#10;LwWeOwAAADkAAAAQAAAAAAAAAAEAIAAAAA4BAABkcnMvc2hhcGV4bWwueG1sUEsFBgAAAAAGAAYA&#10;WwEAALg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580" o:spid="_x0000_s1026" o:spt="75" type="#_x0000_t75" style="position:absolute;left:6321027;top:1933099;height:146923;width:143676;" filled="f" o:preferrelative="t" stroked="f" coordsize="21600,21600" o:gfxdata="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Sr7xBtwAAANwAAAAP&#10;AAAAAAAAAAEAIAAAACIAAABkcnMvZG93bnJldi54bWxQSwECFAAUAAAACACHTuJAMy8FnjsAAAA5&#10;AAAAEAAAAAAAAAABACAAAAAGAQAAZHJzL3NoYXBleG1sLnhtbFBLBQYAAAAABgAGAFsBAACwAwAA&#10;AAA=&#10;">
                  <v:fill on="f" focussize="0,0"/>
                  <v:stroke on="f"/>
                  <v:imagedata r:id="rId12" o:title=""/>
                  <o:lock v:ext="edit" aspectratio="f"/>
                </v:shape>
                <v:shape id="Textbox 581" o:spid="_x0000_s1026" o:spt="202" type="#_x0000_t202" style="position:absolute;left:0;top:0;height:5353050;width:6577330;" filled="f" stroked="f" coordsize="21600,21600" o:gfxdata="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Bcu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DBD0C0C">
                        <w:pPr>
                          <w:spacing w:before="0" w:line="240" w:lineRule="auto"/>
                          <w:rPr>
                            <w:rFonts w:ascii="Segoe UI Semibold"/>
                            <w:sz w:val="18"/>
                          </w:rPr>
                        </w:pPr>
                      </w:p>
                      <w:p w14:paraId="5A348E50">
                        <w:pPr>
                          <w:spacing w:before="0" w:line="240" w:lineRule="auto"/>
                          <w:rPr>
                            <w:rFonts w:ascii="Segoe UI Semibold"/>
                            <w:sz w:val="18"/>
                          </w:rPr>
                        </w:pPr>
                      </w:p>
                      <w:p w14:paraId="2ABB2B7C">
                        <w:pPr>
                          <w:spacing w:before="61" w:line="240" w:lineRule="auto"/>
                          <w:rPr>
                            <w:rFonts w:ascii="Segoe UI Semibold"/>
                            <w:sz w:val="18"/>
                          </w:rPr>
                        </w:pPr>
                      </w:p>
                      <w:p w14:paraId="6ADE7A68">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Coin</w:t>
                        </w:r>
                        <w:r>
                          <w:rPr>
                            <w:rFonts w:ascii="Consolas"/>
                            <w:i/>
                            <w:color w:val="2D2D2D"/>
                            <w:spacing w:val="8"/>
                            <w:sz w:val="18"/>
                          </w:rPr>
                          <w:t xml:space="preserve"> </w:t>
                        </w:r>
                        <w:r>
                          <w:rPr>
                            <w:rFonts w:ascii="Consolas"/>
                            <w:i/>
                            <w:color w:val="2D2D2D"/>
                            <w:sz w:val="18"/>
                          </w:rPr>
                          <w:t>toss</w:t>
                        </w:r>
                        <w:r>
                          <w:rPr>
                            <w:rFonts w:ascii="Consolas"/>
                            <w:i/>
                            <w:color w:val="2D2D2D"/>
                            <w:spacing w:val="8"/>
                            <w:sz w:val="18"/>
                          </w:rPr>
                          <w:t xml:space="preserve"> </w:t>
                        </w:r>
                        <w:r>
                          <w:rPr>
                            <w:rFonts w:ascii="Consolas"/>
                            <w:i/>
                            <w:color w:val="2D2D2D"/>
                            <w:spacing w:val="-2"/>
                            <w:sz w:val="18"/>
                          </w:rPr>
                          <w:t>problem</w:t>
                        </w:r>
                      </w:p>
                      <w:p w14:paraId="3965221F">
                        <w:pPr>
                          <w:spacing w:before="178" w:line="240" w:lineRule="auto"/>
                          <w:rPr>
                            <w:rFonts w:ascii="Consolas"/>
                            <w:i/>
                            <w:sz w:val="18"/>
                          </w:rPr>
                        </w:pPr>
                      </w:p>
                      <w:p w14:paraId="0D25FFF1">
                        <w:pPr>
                          <w:spacing w:before="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60</w:t>
                        </w:r>
                      </w:p>
                      <w:p w14:paraId="27A1BE47">
                        <w:pPr>
                          <w:spacing w:before="90"/>
                          <w:ind w:left="255"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0.5</w:t>
                        </w:r>
                      </w:p>
                      <w:p w14:paraId="3672C035">
                        <w:pPr>
                          <w:spacing w:before="178" w:line="240" w:lineRule="auto"/>
                          <w:rPr>
                            <w:rFonts w:ascii="Consolas"/>
                            <w:sz w:val="18"/>
                          </w:rPr>
                        </w:pPr>
                      </w:p>
                      <w:p w14:paraId="5986B718">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(i)</w:t>
                        </w:r>
                        <w:r>
                          <w:rPr>
                            <w:rFonts w:ascii="Consolas"/>
                            <w:i/>
                            <w:color w:val="2D2D2D"/>
                            <w:spacing w:val="7"/>
                            <w:sz w:val="18"/>
                          </w:rPr>
                          <w:t xml:space="preserve"> </w:t>
                        </w:r>
                        <w:r>
                          <w:rPr>
                            <w:rFonts w:ascii="Consolas"/>
                            <w:i/>
                            <w:color w:val="2D2D2D"/>
                            <w:sz w:val="18"/>
                          </w:rPr>
                          <w:t>P(X=20</w:t>
                        </w:r>
                        <w:r>
                          <w:rPr>
                            <w:rFonts w:ascii="Consolas"/>
                            <w:i/>
                            <w:color w:val="2D2D2D"/>
                            <w:spacing w:val="7"/>
                            <w:sz w:val="18"/>
                          </w:rPr>
                          <w:t xml:space="preserve"> </w:t>
                        </w:r>
                        <w:r>
                          <w:rPr>
                            <w:rFonts w:ascii="Consolas"/>
                            <w:i/>
                            <w:color w:val="2D2D2D"/>
                            <w:sz w:val="18"/>
                          </w:rPr>
                          <w:t>or</w:t>
                        </w:r>
                        <w:r>
                          <w:rPr>
                            <w:rFonts w:ascii="Consolas"/>
                            <w:i/>
                            <w:color w:val="2D2D2D"/>
                            <w:spacing w:val="8"/>
                            <w:sz w:val="18"/>
                          </w:rPr>
                          <w:t xml:space="preserve"> </w:t>
                        </w:r>
                        <w:r>
                          <w:rPr>
                            <w:rFonts w:ascii="Consolas"/>
                            <w:i/>
                            <w:color w:val="2D2D2D"/>
                            <w:sz w:val="18"/>
                          </w:rPr>
                          <w:t>25</w:t>
                        </w:r>
                        <w:r>
                          <w:rPr>
                            <w:rFonts w:ascii="Consolas"/>
                            <w:i/>
                            <w:color w:val="2D2D2D"/>
                            <w:spacing w:val="7"/>
                            <w:sz w:val="18"/>
                          </w:rPr>
                          <w:t xml:space="preserve"> </w:t>
                        </w:r>
                        <w:r>
                          <w:rPr>
                            <w:rFonts w:ascii="Consolas"/>
                            <w:i/>
                            <w:color w:val="2D2D2D"/>
                            <w:sz w:val="18"/>
                          </w:rPr>
                          <w:t>or</w:t>
                        </w:r>
                        <w:r>
                          <w:rPr>
                            <w:rFonts w:ascii="Consolas"/>
                            <w:i/>
                            <w:color w:val="2D2D2D"/>
                            <w:spacing w:val="7"/>
                            <w:sz w:val="18"/>
                          </w:rPr>
                          <w:t xml:space="preserve"> </w:t>
                        </w:r>
                        <w:r>
                          <w:rPr>
                            <w:rFonts w:ascii="Consolas"/>
                            <w:i/>
                            <w:color w:val="2D2D2D"/>
                            <w:spacing w:val="-5"/>
                            <w:sz w:val="18"/>
                          </w:rPr>
                          <w:t>30)</w:t>
                        </w:r>
                      </w:p>
                      <w:p w14:paraId="104B1618">
                        <w:pPr>
                          <w:spacing w:before="178" w:line="240" w:lineRule="auto"/>
                          <w:rPr>
                            <w:rFonts w:ascii="Consolas"/>
                            <w:i/>
                            <w:sz w:val="18"/>
                          </w:rPr>
                        </w:pPr>
                      </w:p>
                      <w:p w14:paraId="52DC47DF">
                        <w:pPr>
                          <w:spacing w:before="1" w:line="340" w:lineRule="auto"/>
                          <w:ind w:left="861" w:right="7875" w:hanging="607"/>
                          <w:jc w:val="both"/>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dbinom</w:t>
                        </w:r>
                        <w:r>
                          <w:rPr>
                            <w:rFonts w:ascii="Consolas"/>
                            <w:color w:val="0D0D0D"/>
                            <w:sz w:val="18"/>
                          </w:rPr>
                          <w:t>(</w:t>
                        </w:r>
                        <w:r>
                          <w:rPr>
                            <w:rFonts w:ascii="Consolas"/>
                            <w:color w:val="B9480D"/>
                            <w:sz w:val="18"/>
                          </w:rPr>
                          <w:t>20</w:t>
                        </w:r>
                        <w:r>
                          <w:rPr>
                            <w:rFonts w:ascii="Consolas"/>
                            <w:color w:val="0D0D0D"/>
                            <w:sz w:val="18"/>
                          </w:rPr>
                          <w:t>,</w:t>
                        </w:r>
                        <w:r>
                          <w:rPr>
                            <w:rFonts w:ascii="Consolas"/>
                            <w:color w:val="6A3AB4"/>
                            <w:sz w:val="18"/>
                          </w:rPr>
                          <w:t>n</w:t>
                        </w:r>
                        <w:r>
                          <w:rPr>
                            <w:rFonts w:ascii="Consolas"/>
                            <w:color w:val="0D0D0D"/>
                            <w:sz w:val="18"/>
                          </w:rPr>
                          <w:t>,</w:t>
                        </w:r>
                        <w:r>
                          <w:rPr>
                            <w:rFonts w:ascii="Consolas"/>
                            <w:color w:val="6A3AB4"/>
                            <w:sz w:val="18"/>
                          </w:rPr>
                          <w:t>p</w:t>
                        </w:r>
                        <w:r>
                          <w:rPr>
                            <w:rFonts w:ascii="Consolas"/>
                            <w:color w:val="0D0D0D"/>
                            <w:sz w:val="18"/>
                          </w:rPr>
                          <w:t xml:space="preserve">) </w:t>
                        </w:r>
                        <w:r>
                          <w:rPr>
                            <w:rFonts w:ascii="Consolas"/>
                            <w:color w:val="662442"/>
                            <w:sz w:val="18"/>
                          </w:rPr>
                          <w:t xml:space="preserve">+ </w:t>
                        </w:r>
                        <w:r>
                          <w:rPr>
                            <w:rFonts w:ascii="Consolas"/>
                            <w:color w:val="6A3AB4"/>
                            <w:sz w:val="18"/>
                          </w:rPr>
                          <w:t>dbinom</w:t>
                        </w:r>
                        <w:r>
                          <w:rPr>
                            <w:rFonts w:ascii="Consolas"/>
                            <w:color w:val="0D0D0D"/>
                            <w:sz w:val="18"/>
                          </w:rPr>
                          <w:t>(</w:t>
                        </w:r>
                        <w:r>
                          <w:rPr>
                            <w:rFonts w:ascii="Consolas"/>
                            <w:color w:val="B9480D"/>
                            <w:sz w:val="18"/>
                          </w:rPr>
                          <w:t>25</w:t>
                        </w:r>
                        <w:r>
                          <w:rPr>
                            <w:rFonts w:ascii="Consolas"/>
                            <w:color w:val="0D0D0D"/>
                            <w:sz w:val="18"/>
                          </w:rPr>
                          <w:t>,</w:t>
                        </w:r>
                        <w:r>
                          <w:rPr>
                            <w:rFonts w:ascii="Consolas"/>
                            <w:color w:val="6A3AB4"/>
                            <w:sz w:val="18"/>
                          </w:rPr>
                          <w:t>n</w:t>
                        </w:r>
                        <w:r>
                          <w:rPr>
                            <w:rFonts w:ascii="Consolas"/>
                            <w:color w:val="0D0D0D"/>
                            <w:sz w:val="18"/>
                          </w:rPr>
                          <w:t>,</w:t>
                        </w:r>
                        <w:r>
                          <w:rPr>
                            <w:rFonts w:ascii="Consolas"/>
                            <w:color w:val="6A3AB4"/>
                            <w:sz w:val="18"/>
                          </w:rPr>
                          <w:t>p</w:t>
                        </w:r>
                        <w:r>
                          <w:rPr>
                            <w:rFonts w:ascii="Consolas"/>
                            <w:color w:val="0D0D0D"/>
                            <w:sz w:val="18"/>
                          </w:rPr>
                          <w:t>)</w:t>
                        </w:r>
                        <w:r>
                          <w:rPr>
                            <w:rFonts w:ascii="Consolas"/>
                            <w:color w:val="0D0D0D"/>
                            <w:spacing w:val="-2"/>
                            <w:sz w:val="18"/>
                          </w:rPr>
                          <w:t xml:space="preserve"> </w:t>
                        </w:r>
                        <w:r>
                          <w:rPr>
                            <w:rFonts w:ascii="Consolas"/>
                            <w:color w:val="662442"/>
                            <w:sz w:val="18"/>
                          </w:rPr>
                          <w:t xml:space="preserve">+ </w:t>
                        </w:r>
                        <w:r>
                          <w:rPr>
                            <w:rFonts w:ascii="Consolas"/>
                            <w:color w:val="6A3AB4"/>
                            <w:spacing w:val="-2"/>
                            <w:sz w:val="18"/>
                          </w:rPr>
                          <w:t>dbinom</w:t>
                        </w:r>
                        <w:r>
                          <w:rPr>
                            <w:rFonts w:ascii="Consolas"/>
                            <w:color w:val="0D0D0D"/>
                            <w:spacing w:val="-2"/>
                            <w:sz w:val="18"/>
                          </w:rPr>
                          <w:t>(</w:t>
                        </w:r>
                        <w:r>
                          <w:rPr>
                            <w:rFonts w:ascii="Consolas"/>
                            <w:color w:val="B9480D"/>
                            <w:spacing w:val="-2"/>
                            <w:sz w:val="18"/>
                          </w:rPr>
                          <w:t>30</w:t>
                        </w:r>
                        <w:r>
                          <w:rPr>
                            <w:rFonts w:ascii="Consolas"/>
                            <w:color w:val="0D0D0D"/>
                            <w:spacing w:val="-2"/>
                            <w:sz w:val="18"/>
                          </w:rPr>
                          <w:t>,</w:t>
                        </w:r>
                        <w:r>
                          <w:rPr>
                            <w:rFonts w:ascii="Consolas"/>
                            <w:color w:val="6A3AB4"/>
                            <w:spacing w:val="-2"/>
                            <w:sz w:val="18"/>
                          </w:rPr>
                          <w:t>n</w:t>
                        </w:r>
                        <w:r>
                          <w:rPr>
                            <w:rFonts w:ascii="Consolas"/>
                            <w:color w:val="0D0D0D"/>
                            <w:spacing w:val="-2"/>
                            <w:sz w:val="18"/>
                          </w:rPr>
                          <w:t>,</w:t>
                        </w:r>
                        <w:r>
                          <w:rPr>
                            <w:rFonts w:ascii="Consolas"/>
                            <w:color w:val="6A3AB4"/>
                            <w:spacing w:val="-2"/>
                            <w:sz w:val="18"/>
                          </w:rPr>
                          <w:t>p</w:t>
                        </w:r>
                        <w:r>
                          <w:rPr>
                            <w:rFonts w:ascii="Consolas"/>
                            <w:color w:val="0D0D0D"/>
                            <w:spacing w:val="-2"/>
                            <w:sz w:val="18"/>
                          </w:rPr>
                          <w:t>)</w:t>
                        </w:r>
                      </w:p>
                      <w:p w14:paraId="4D36431B">
                        <w:pPr>
                          <w:spacing w:before="91" w:line="240" w:lineRule="auto"/>
                          <w:rPr>
                            <w:rFonts w:ascii="Consolas"/>
                            <w:sz w:val="18"/>
                          </w:rPr>
                        </w:pPr>
                      </w:p>
                      <w:p w14:paraId="12223CBC">
                        <w:pPr>
                          <w:spacing w:before="0"/>
                          <w:ind w:left="255" w:right="0" w:firstLine="0"/>
                          <w:jc w:val="left"/>
                          <w:rPr>
                            <w:rFonts w:ascii="Consolas"/>
                            <w:sz w:val="18"/>
                          </w:rPr>
                        </w:pPr>
                        <w:r>
                          <w:rPr>
                            <w:rFonts w:ascii="Consolas"/>
                            <w:color w:val="6A3AB4"/>
                            <w:spacing w:val="-5"/>
                            <w:sz w:val="18"/>
                          </w:rPr>
                          <w:t>p1</w:t>
                        </w:r>
                      </w:p>
                      <w:p w14:paraId="6DC4DE4F">
                        <w:pPr>
                          <w:spacing w:before="178" w:line="240" w:lineRule="auto"/>
                          <w:rPr>
                            <w:rFonts w:ascii="Consolas"/>
                            <w:sz w:val="18"/>
                          </w:rPr>
                        </w:pPr>
                      </w:p>
                      <w:p w14:paraId="1DACEA18">
                        <w:pPr>
                          <w:spacing w:before="0"/>
                          <w:ind w:left="255"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w:t>
                        </w:r>
                        <w:r>
                          <w:rPr>
                            <w:rFonts w:ascii="Consolas"/>
                            <w:i/>
                            <w:color w:val="2D2D2D"/>
                            <w:spacing w:val="6"/>
                            <w:sz w:val="18"/>
                          </w:rPr>
                          <w:t xml:space="preserve"> </w:t>
                        </w:r>
                        <w:r>
                          <w:rPr>
                            <w:rFonts w:ascii="Consolas"/>
                            <w:i/>
                            <w:color w:val="2D2D2D"/>
                            <w:sz w:val="18"/>
                          </w:rPr>
                          <w:t>P(X</w:t>
                        </w:r>
                        <w:r>
                          <w:rPr>
                            <w:rFonts w:ascii="Consolas"/>
                            <w:i/>
                            <w:color w:val="2D2D2D"/>
                            <w:spacing w:val="7"/>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5"/>
                            <w:sz w:val="18"/>
                          </w:rPr>
                          <w:t>20)</w:t>
                        </w:r>
                      </w:p>
                      <w:p w14:paraId="02DB21AC">
                        <w:pPr>
                          <w:spacing w:before="179" w:line="240" w:lineRule="auto"/>
                          <w:rPr>
                            <w:rFonts w:ascii="Consolas"/>
                            <w:i/>
                            <w:sz w:val="18"/>
                          </w:rPr>
                        </w:pPr>
                      </w:p>
                      <w:p w14:paraId="640FD551">
                        <w:pPr>
                          <w:spacing w:before="0" w:line="684" w:lineRule="auto"/>
                          <w:ind w:left="255" w:right="7957"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6A3AB4"/>
                            <w:sz w:val="18"/>
                          </w:rPr>
                          <w:t>pbinom</w:t>
                        </w:r>
                        <w:r>
                          <w:rPr>
                            <w:rFonts w:ascii="Consolas"/>
                            <w:color w:val="0D0D0D"/>
                            <w:sz w:val="18"/>
                          </w:rPr>
                          <w:t>(</w:t>
                        </w:r>
                        <w:r>
                          <w:rPr>
                            <w:rFonts w:ascii="Consolas"/>
                            <w:color w:val="B9480D"/>
                            <w:sz w:val="18"/>
                          </w:rPr>
                          <w:t>19</w:t>
                        </w:r>
                        <w:r>
                          <w:rPr>
                            <w:rFonts w:ascii="Consolas"/>
                            <w:color w:val="0D0D0D"/>
                            <w:sz w:val="18"/>
                          </w:rPr>
                          <w:t>,</w:t>
                        </w:r>
                        <w:r>
                          <w:rPr>
                            <w:rFonts w:ascii="Consolas"/>
                            <w:color w:val="6A3AB4"/>
                            <w:sz w:val="18"/>
                          </w:rPr>
                          <w:t>n</w:t>
                        </w:r>
                        <w:r>
                          <w:rPr>
                            <w:rFonts w:ascii="Consolas"/>
                            <w:color w:val="0D0D0D"/>
                            <w:sz w:val="18"/>
                          </w:rPr>
                          <w:t>,</w:t>
                        </w:r>
                        <w:r>
                          <w:rPr>
                            <w:rFonts w:ascii="Consolas"/>
                            <w:color w:val="6A3AB4"/>
                            <w:sz w:val="18"/>
                          </w:rPr>
                          <w:t>p</w:t>
                        </w:r>
                        <w:r>
                          <w:rPr>
                            <w:rFonts w:ascii="Consolas"/>
                            <w:color w:val="0D0D0D"/>
                            <w:sz w:val="18"/>
                          </w:rPr>
                          <w:t xml:space="preserve">) </w:t>
                        </w:r>
                        <w:r>
                          <w:rPr>
                            <w:rFonts w:ascii="Consolas"/>
                            <w:color w:val="6A3AB4"/>
                            <w:spacing w:val="-6"/>
                            <w:sz w:val="18"/>
                          </w:rPr>
                          <w:t>p2</w:t>
                        </w:r>
                      </w:p>
                      <w:p w14:paraId="6D0551C1">
                        <w:pPr>
                          <w:spacing w:before="0" w:line="209" w:lineRule="exact"/>
                          <w:ind w:left="255" w:right="0" w:firstLine="0"/>
                          <w:jc w:val="left"/>
                          <w:rPr>
                            <w:rFonts w:ascii="Consolas"/>
                            <w:i/>
                            <w:sz w:val="18"/>
                          </w:rPr>
                        </w:pPr>
                        <w:r>
                          <w:rPr>
                            <w:rFonts w:ascii="Consolas"/>
                            <w:i/>
                            <w:color w:val="2D2D2D"/>
                            <w:sz w:val="18"/>
                          </w:rPr>
                          <w:t>#</w:t>
                        </w:r>
                        <w:r>
                          <w:rPr>
                            <w:rFonts w:ascii="Consolas"/>
                            <w:i/>
                            <w:color w:val="2D2D2D"/>
                            <w:spacing w:val="6"/>
                            <w:sz w:val="18"/>
                          </w:rPr>
                          <w:t xml:space="preserve"> </w:t>
                        </w:r>
                        <w:r>
                          <w:rPr>
                            <w:rFonts w:ascii="Consolas"/>
                            <w:i/>
                            <w:color w:val="2D2D2D"/>
                            <w:sz w:val="18"/>
                          </w:rPr>
                          <w:t>(iii)</w:t>
                        </w:r>
                        <w:r>
                          <w:rPr>
                            <w:rFonts w:ascii="Consolas"/>
                            <w:i/>
                            <w:color w:val="2D2D2D"/>
                            <w:spacing w:val="7"/>
                            <w:sz w:val="18"/>
                          </w:rPr>
                          <w:t xml:space="preserve"> </w:t>
                        </w:r>
                        <w:r>
                          <w:rPr>
                            <w:rFonts w:ascii="Consolas"/>
                            <w:i/>
                            <w:color w:val="2D2D2D"/>
                            <w:sz w:val="18"/>
                          </w:rPr>
                          <w:t>P(20</w:t>
                        </w:r>
                        <w:r>
                          <w:rPr>
                            <w:rFonts w:ascii="Consolas"/>
                            <w:i/>
                            <w:color w:val="2D2D2D"/>
                            <w:spacing w:val="7"/>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z w:val="18"/>
                          </w:rPr>
                          <w:t>X</w:t>
                        </w:r>
                        <w:r>
                          <w:rPr>
                            <w:rFonts w:ascii="Consolas"/>
                            <w:i/>
                            <w:color w:val="2D2D2D"/>
                            <w:spacing w:val="7"/>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pacing w:val="-5"/>
                            <w:sz w:val="18"/>
                          </w:rPr>
                          <w:t>30)</w:t>
                        </w:r>
                      </w:p>
                      <w:p w14:paraId="0561B0AC">
                        <w:pPr>
                          <w:spacing w:before="178" w:line="240" w:lineRule="auto"/>
                          <w:rPr>
                            <w:rFonts w:ascii="Consolas"/>
                            <w:i/>
                            <w:sz w:val="18"/>
                          </w:rPr>
                        </w:pPr>
                      </w:p>
                      <w:p w14:paraId="6DB6107F">
                        <w:pPr>
                          <w:spacing w:before="0" w:line="340" w:lineRule="auto"/>
                          <w:ind w:left="861" w:right="7875" w:hanging="607"/>
                          <w:jc w:val="both"/>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pbinom</w:t>
                        </w:r>
                        <w:r>
                          <w:rPr>
                            <w:rFonts w:ascii="Consolas"/>
                            <w:color w:val="0D0D0D"/>
                            <w:sz w:val="18"/>
                          </w:rPr>
                          <w:t>(</w:t>
                        </w:r>
                        <w:r>
                          <w:rPr>
                            <w:rFonts w:ascii="Consolas"/>
                            <w:color w:val="B9480D"/>
                            <w:sz w:val="18"/>
                          </w:rPr>
                          <w:t>30</w:t>
                        </w:r>
                        <w:r>
                          <w:rPr>
                            <w:rFonts w:ascii="Consolas"/>
                            <w:color w:val="0D0D0D"/>
                            <w:sz w:val="18"/>
                          </w:rPr>
                          <w:t>,</w:t>
                        </w:r>
                        <w:r>
                          <w:rPr>
                            <w:rFonts w:ascii="Consolas"/>
                            <w:color w:val="6A3AB4"/>
                            <w:sz w:val="18"/>
                          </w:rPr>
                          <w:t>n</w:t>
                        </w:r>
                        <w:r>
                          <w:rPr>
                            <w:rFonts w:ascii="Consolas"/>
                            <w:color w:val="0D0D0D"/>
                            <w:sz w:val="18"/>
                          </w:rPr>
                          <w:t>,</w:t>
                        </w:r>
                        <w:r>
                          <w:rPr>
                            <w:rFonts w:ascii="Consolas"/>
                            <w:color w:val="6A3AB4"/>
                            <w:sz w:val="18"/>
                          </w:rPr>
                          <w:t>p</w:t>
                        </w:r>
                        <w:r>
                          <w:rPr>
                            <w:rFonts w:ascii="Consolas"/>
                            <w:color w:val="0D0D0D"/>
                            <w:sz w:val="18"/>
                          </w:rPr>
                          <w:t xml:space="preserve">) </w:t>
                        </w:r>
                        <w:r>
                          <w:rPr>
                            <w:rFonts w:ascii="Consolas"/>
                            <w:color w:val="662442"/>
                            <w:sz w:val="18"/>
                          </w:rPr>
                          <w:t xml:space="preserve">- </w:t>
                        </w:r>
                        <w:r>
                          <w:rPr>
                            <w:rFonts w:ascii="Consolas"/>
                            <w:color w:val="6A3AB4"/>
                            <w:spacing w:val="-2"/>
                            <w:sz w:val="18"/>
                          </w:rPr>
                          <w:t>pbinom</w:t>
                        </w:r>
                        <w:r>
                          <w:rPr>
                            <w:rFonts w:ascii="Consolas"/>
                            <w:color w:val="0D0D0D"/>
                            <w:spacing w:val="-2"/>
                            <w:sz w:val="18"/>
                          </w:rPr>
                          <w:t>(</w:t>
                        </w:r>
                        <w:r>
                          <w:rPr>
                            <w:rFonts w:ascii="Consolas"/>
                            <w:color w:val="B9480D"/>
                            <w:spacing w:val="-2"/>
                            <w:sz w:val="18"/>
                          </w:rPr>
                          <w:t>19</w:t>
                        </w:r>
                        <w:r>
                          <w:rPr>
                            <w:rFonts w:ascii="Consolas"/>
                            <w:color w:val="0D0D0D"/>
                            <w:spacing w:val="-2"/>
                            <w:sz w:val="18"/>
                          </w:rPr>
                          <w:t>,</w:t>
                        </w:r>
                        <w:r>
                          <w:rPr>
                            <w:rFonts w:ascii="Consolas"/>
                            <w:color w:val="6A3AB4"/>
                            <w:spacing w:val="-2"/>
                            <w:sz w:val="18"/>
                          </w:rPr>
                          <w:t>n</w:t>
                        </w:r>
                        <w:r>
                          <w:rPr>
                            <w:rFonts w:ascii="Consolas"/>
                            <w:color w:val="0D0D0D"/>
                            <w:spacing w:val="-2"/>
                            <w:sz w:val="18"/>
                          </w:rPr>
                          <w:t>,</w:t>
                        </w:r>
                        <w:r>
                          <w:rPr>
                            <w:rFonts w:ascii="Consolas"/>
                            <w:color w:val="6A3AB4"/>
                            <w:spacing w:val="-2"/>
                            <w:sz w:val="18"/>
                          </w:rPr>
                          <w:t>p</w:t>
                        </w:r>
                        <w:r>
                          <w:rPr>
                            <w:rFonts w:ascii="Consolas"/>
                            <w:color w:val="0D0D0D"/>
                            <w:spacing w:val="-2"/>
                            <w:sz w:val="18"/>
                          </w:rPr>
                          <w:t>)</w:t>
                        </w:r>
                      </w:p>
                      <w:p w14:paraId="2937C5F0">
                        <w:pPr>
                          <w:spacing w:before="91" w:line="240" w:lineRule="auto"/>
                          <w:rPr>
                            <w:rFonts w:ascii="Consolas"/>
                            <w:sz w:val="18"/>
                          </w:rPr>
                        </w:pPr>
                      </w:p>
                      <w:p w14:paraId="325A91D1">
                        <w:pPr>
                          <w:spacing w:before="0"/>
                          <w:ind w:left="255" w:right="0" w:firstLine="0"/>
                          <w:jc w:val="left"/>
                          <w:rPr>
                            <w:rFonts w:ascii="Consolas"/>
                            <w:sz w:val="18"/>
                          </w:rPr>
                        </w:pPr>
                        <w:r>
                          <w:rPr>
                            <w:rFonts w:ascii="Consolas"/>
                            <w:color w:val="6A3AB4"/>
                            <w:spacing w:val="-5"/>
                            <w:sz w:val="18"/>
                          </w:rPr>
                          <w:t>p3</w:t>
                        </w:r>
                      </w:p>
                    </w:txbxContent>
                  </v:textbox>
                </v:shape>
                <w10:wrap type="topAndBottom"/>
              </v:group>
            </w:pict>
          </mc:Fallback>
        </mc:AlternateContent>
      </w:r>
      <w:r>
        <w:rPr>
          <w:rFonts w:ascii="Segoe UI Semibold"/>
          <w:sz w:val="16"/>
        </w:rPr>
        <mc:AlternateContent>
          <mc:Choice Requires="wps">
            <w:drawing>
              <wp:anchor distT="0" distB="0" distL="0" distR="0" simplePos="0" relativeHeight="251771904" behindDoc="1" locked="0" layoutInCell="1" allowOverlap="1">
                <wp:simplePos x="0" y="0"/>
                <wp:positionH relativeFrom="page">
                  <wp:posOffset>837565</wp:posOffset>
                </wp:positionH>
                <wp:positionV relativeFrom="paragraph">
                  <wp:posOffset>5772150</wp:posOffset>
                </wp:positionV>
                <wp:extent cx="6096000" cy="9525"/>
                <wp:effectExtent l="0" t="0" r="0" b="0"/>
                <wp:wrapTopAndBottom/>
                <wp:docPr id="582" name="Graphic 58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82" o:spid="_x0000_s1026" o:spt="100" style="position:absolute;left:0pt;margin-left:65.95pt;margin-top:454.5pt;height:0.75pt;width:480pt;mso-position-horizontal-relative:page;mso-wrap-distance-bottom:0pt;mso-wrap-distance-top:0pt;z-index:-251544576;mso-width-relative:page;mso-height-relative:page;" fillcolor="#000000" filled="t" stroked="f" coordsize="6096000,9525" o:gfxdata="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bwFaNcAAAAMAQAADwAAAAAAAAABACAAAAAiAAAAZHJzL2Rvd25yZXYueG1s&#10;UEsBAhQAFAAAAAgAh07iQPx3OII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4335B99B">
      <w:pPr>
        <w:pStyle w:val="7"/>
        <w:spacing w:before="129"/>
        <w:rPr>
          <w:rFonts w:ascii="Segoe UI Semibold"/>
          <w:sz w:val="20"/>
        </w:rPr>
      </w:pPr>
    </w:p>
    <w:p w14:paraId="6BC1CDDF">
      <w:pPr>
        <w:pStyle w:val="2"/>
        <w:spacing w:before="421"/>
        <w:rPr>
          <w:b w:val="0"/>
        </w:rPr>
      </w:pPr>
      <w:bookmarkStart w:id="208" w:name="_Toc6865"/>
      <w:bookmarkStart w:id="209" w:name="_Toc13066"/>
      <w:bookmarkStart w:id="210" w:name="_Toc15732"/>
      <w:bookmarkStart w:id="211" w:name="_Toc30878"/>
      <w:r>
        <w:rPr>
          <w:b w:val="0"/>
          <w:color w:val="0D0D0D"/>
          <w:spacing w:val="-2"/>
        </w:rPr>
        <w:t>Output</w:t>
      </w:r>
      <w:bookmarkEnd w:id="208"/>
      <w:bookmarkEnd w:id="209"/>
      <w:bookmarkEnd w:id="210"/>
      <w:bookmarkEnd w:id="211"/>
    </w:p>
    <w:p w14:paraId="720BA705">
      <w:pPr>
        <w:pStyle w:val="7"/>
        <w:spacing w:before="3"/>
        <w:rPr>
          <w:rFonts w:ascii="Segoe UI Semibold"/>
          <w:sz w:val="16"/>
        </w:rPr>
      </w:pPr>
      <w:r>
        <w:rPr>
          <w:rFonts w:ascii="Segoe UI Semibold"/>
          <w:sz w:val="16"/>
        </w:rPr>
        <mc:AlternateContent>
          <mc:Choice Requires="wpg">
            <w:drawing>
              <wp:anchor distT="0" distB="0" distL="0" distR="0" simplePos="0" relativeHeight="251771904" behindDoc="1" locked="0" layoutInCell="1" allowOverlap="1">
                <wp:simplePos x="0" y="0"/>
                <wp:positionH relativeFrom="page">
                  <wp:posOffset>838200</wp:posOffset>
                </wp:positionH>
                <wp:positionV relativeFrom="paragraph">
                  <wp:posOffset>151765</wp:posOffset>
                </wp:positionV>
                <wp:extent cx="6096000" cy="1757680"/>
                <wp:effectExtent l="0" t="0" r="0" b="0"/>
                <wp:wrapTopAndBottom/>
                <wp:docPr id="583" name="Group 583"/>
                <wp:cNvGraphicFramePr/>
                <a:graphic xmlns:a="http://schemas.openxmlformats.org/drawingml/2006/main">
                  <a:graphicData uri="http://schemas.microsoft.com/office/word/2010/wordprocessingGroup">
                    <wpg:wgp>
                      <wpg:cNvGrpSpPr/>
                      <wpg:grpSpPr>
                        <a:xfrm>
                          <a:off x="0" y="0"/>
                          <a:ext cx="6096000" cy="1757680"/>
                          <a:chOff x="0" y="0"/>
                          <a:chExt cx="6096000" cy="1757680"/>
                        </a:xfrm>
                      </wpg:grpSpPr>
                      <wps:wsp>
                        <wps:cNvPr id="584" name="Graphic 584"/>
                        <wps:cNvSpPr/>
                        <wps:spPr>
                          <a:xfrm>
                            <a:off x="-12" y="0"/>
                            <a:ext cx="6096000" cy="1757680"/>
                          </a:xfrm>
                          <a:custGeom>
                            <a:avLst/>
                            <a:gdLst/>
                            <a:ahLst/>
                            <a:cxnLst/>
                            <a:rect l="l" t="t" r="r" b="b"/>
                            <a:pathLst>
                              <a:path w="6096000" h="1757680">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1757362"/>
                                </a:lnTo>
                                <a:lnTo>
                                  <a:pt x="9525" y="1757362"/>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1757362"/>
                                </a:lnTo>
                                <a:lnTo>
                                  <a:pt x="6096000" y="1757362"/>
                                </a:lnTo>
                                <a:lnTo>
                                  <a:pt x="6096000" y="228600"/>
                                </a:lnTo>
                                <a:close/>
                              </a:path>
                            </a:pathLst>
                          </a:custGeom>
                          <a:solidFill>
                            <a:srgbClr val="0D0D0D">
                              <a:alpha val="5099"/>
                            </a:srgbClr>
                          </a:solidFill>
                        </wps:spPr>
                        <wps:bodyPr wrap="square" lIns="0" tIns="0" rIns="0" bIns="0" rtlCol="0">
                          <a:noAutofit/>
                        </wps:bodyPr>
                      </wps:wsp>
                      <wps:wsp>
                        <wps:cNvPr id="585" name="Graphic 585"/>
                        <wps:cNvSpPr/>
                        <wps:spPr>
                          <a:xfrm>
                            <a:off x="9512" y="9525"/>
                            <a:ext cx="6076950" cy="1748155"/>
                          </a:xfrm>
                          <a:custGeom>
                            <a:avLst/>
                            <a:gdLst/>
                            <a:ahLst/>
                            <a:cxnLst/>
                            <a:rect l="l" t="t" r="r" b="b"/>
                            <a:pathLst>
                              <a:path w="6076950" h="1748155">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747837"/>
                                </a:lnTo>
                                <a:lnTo>
                                  <a:pt x="6076950" y="1747837"/>
                                </a:lnTo>
                                <a:lnTo>
                                  <a:pt x="6076950" y="228600"/>
                                </a:lnTo>
                                <a:close/>
                              </a:path>
                            </a:pathLst>
                          </a:custGeom>
                          <a:solidFill>
                            <a:srgbClr val="FFFFFF"/>
                          </a:solidFill>
                        </wps:spPr>
                        <wps:bodyPr wrap="square" lIns="0" tIns="0" rIns="0" bIns="0" rtlCol="0">
                          <a:noAutofit/>
                        </wps:bodyPr>
                      </wps:wsp>
                      <wps:wsp>
                        <wps:cNvPr id="586" name="Textbox 586"/>
                        <wps:cNvSpPr txBox="1"/>
                        <wps:spPr>
                          <a:xfrm>
                            <a:off x="161925" y="513419"/>
                            <a:ext cx="654685" cy="307340"/>
                          </a:xfrm>
                          <a:prstGeom prst="rect">
                            <a:avLst/>
                          </a:prstGeom>
                        </wps:spPr>
                        <wps:txbx>
                          <w:txbxContent>
                            <w:p w14:paraId="5EA60617">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6911892E">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0.1524</w:t>
                              </w:r>
                            </w:p>
                          </w:txbxContent>
                        </wps:txbx>
                        <wps:bodyPr wrap="square" lIns="0" tIns="0" rIns="0" bIns="0" rtlCol="0">
                          <a:noAutofit/>
                        </wps:bodyPr>
                      </wps:wsp>
                      <wps:wsp>
                        <wps:cNvPr id="587" name="Textbox 587"/>
                        <wps:cNvSpPr txBox="1"/>
                        <wps:spPr>
                          <a:xfrm>
                            <a:off x="161925" y="1084919"/>
                            <a:ext cx="654685" cy="307340"/>
                          </a:xfrm>
                          <a:prstGeom prst="rect">
                            <a:avLst/>
                          </a:prstGeom>
                        </wps:spPr>
                        <wps:txbx>
                          <w:txbxContent>
                            <w:p w14:paraId="395DBEB5">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13085C2C">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0.0059</w:t>
                              </w:r>
                            </w:p>
                          </w:txbxContent>
                        </wps:txbx>
                        <wps:bodyPr wrap="square" lIns="0" tIns="0" rIns="0" bIns="0" rtlCol="0">
                          <a:noAutofit/>
                        </wps:bodyPr>
                      </wps:wsp>
                    </wpg:wgp>
                  </a:graphicData>
                </a:graphic>
              </wp:anchor>
            </w:drawing>
          </mc:Choice>
          <mc:Fallback>
            <w:pict>
              <v:group id="_x0000_s1026" o:spid="_x0000_s1026" o:spt="203" style="position:absolute;left:0pt;margin-left:66pt;margin-top:11.95pt;height:138.4pt;width:480pt;mso-position-horizontal-relative:page;mso-wrap-distance-bottom:0pt;mso-wrap-distance-top:0pt;z-index:-251544576;mso-width-relative:page;mso-height-relative:page;" coordsize="6096000,1757680" o:gfxdata="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">
                <o:lock v:ext="edit" aspectratio="f"/>
                <v:shape id="Graphic 584" o:spid="_x0000_s1026" o:spt="100" style="position:absolute;left:-12;top:0;height:1757680;width:6096000;" fillcolor="#0D0D0D" filled="t" stroked="f" coordsize="6096000,1757680" o:gfxdata="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w2QC8AAAA&#10;3AAAAA8AAAAAAAAAAQAgAAAAIgAAAGRycy9kb3ducmV2LnhtbFBLAQIUABQAAAAIAIdO4kAzLwWe&#10;OwAAADkAAAAQAAAAAAAAAAEAIAAAAAsBAABkcnMvc2hhcGV4bWwueG1sUEsFBgAAAAAGAAYAWwEA&#10;ALUDAAAAAA==&#10;" path="m6096000,228600l6084900,150774,6065748,106210,6032843,63169,6032309,62750,5989802,30264,5945238,11112,5937770,9525,5903112,2197,5867400,0,228600,0,192900,2197,150774,11112,106210,30264,63703,62763,30264,106210,11112,150774,2197,192900,0,228600,0,1757362,9525,1757362,9525,224586,12217,190525,21247,151206,39598,109994,70269,70269,70612,70015,70815,69862,109982,39598,151193,21247,190525,12217,224574,9525,5871438,9525,5905487,12217,5944819,21247,5986030,39598,6025197,69862,6025731,70269,6056414,109994,6074765,151206,6083795,190525,6086475,224586,6086475,1757362,6096000,1757362,6096000,228600xe">
                  <v:fill on="t" opacity="3341f" focussize="0,0"/>
                  <v:stroke on="f"/>
                  <v:imagedata o:title=""/>
                  <o:lock v:ext="edit" aspectratio="f"/>
                  <v:textbox inset="0mm,0mm,0mm,0mm"/>
                </v:shape>
                <v:shape id="Graphic 585" o:spid="_x0000_s1026" o:spt="100" style="position:absolute;left:9512;top:9525;height:1748155;width:6076950;" fillcolor="#FFFFFF" filled="t" stroked="f" coordsize="6076950,1748155" o:gfxdata="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Ecr4A&#10;AADcAAAADwAAAAAAAAABACAAAAAiAAAAZHJzL2Rvd25yZXYueG1sUEsBAhQAFAAAAAgAh07iQDMv&#10;BZ47AAAAOQAAABAAAAAAAAAAAQAgAAAADQEAAGRycy9zaGFwZXhtbC54bWxQSwUGAAAAAAYABgBb&#10;AQAAtwMAAAAA&#10;" path="m6076950,228600l6065850,150774,6046698,106210,6013793,63169,5970752,30264,5926188,11112,5884062,2197,5848350,0,228600,0,150774,11112,106210,30264,63169,63169,30264,106210,11112,150774,2197,192900,0,228600,0,1747837,6076950,1747837,6076950,228600xe">
                  <v:fill on="t" focussize="0,0"/>
                  <v:stroke on="f"/>
                  <v:imagedata o:title=""/>
                  <o:lock v:ext="edit" aspectratio="f"/>
                  <v:textbox inset="0mm,0mm,0mm,0mm"/>
                </v:shape>
                <v:shape id="Textbox 586" o:spid="_x0000_s1026" o:spt="202" type="#_x0000_t202" style="position:absolute;left:161925;top:513419;height:307340;width:654685;" filled="f" stroked="f" coordsize="21600,21600" o:gfxdata="UEsDBAoAAAAAAIdO4kAAAAAAAAAAAAAAAAAEAAAAZHJzL1BLAwQUAAAACACHTuJAMXnEzr4AAADc&#10;AAAADwAAAGRycy9kb3ducmV2LnhtbEWPT2sCMRTE74V+h/AK3mqi0M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nEz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A60617">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6911892E">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0.1524</w:t>
                        </w:r>
                      </w:p>
                    </w:txbxContent>
                  </v:textbox>
                </v:shape>
                <v:shape id="Textbox 587" o:spid="_x0000_s1026" o:spt="202" type="#_x0000_t202" style="position:absolute;left:161925;top:1084919;height:307340;width:654685;" filled="f" stroked="f" coordsize="21600,21600" o:gfxdata="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1YV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95DBEB5">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13085C2C">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0.0059</w:t>
                        </w:r>
                      </w:p>
                    </w:txbxContent>
                  </v:textbox>
                </v:shape>
                <w10:wrap type="topAndBottom"/>
              </v:group>
            </w:pict>
          </mc:Fallback>
        </mc:AlternateContent>
      </w:r>
    </w:p>
    <w:p w14:paraId="6DA303FD">
      <w:pPr>
        <w:pStyle w:val="7"/>
        <w:spacing w:after="0"/>
        <w:rPr>
          <w:rFonts w:ascii="Segoe UI Semibold"/>
          <w:sz w:val="16"/>
        </w:rPr>
        <w:sectPr>
          <w:pgSz w:w="12240" w:h="15840"/>
          <w:pgMar w:top="480" w:right="360" w:bottom="280" w:left="360" w:header="720" w:footer="720" w:gutter="0"/>
          <w:cols w:space="720" w:num="1"/>
        </w:sectPr>
      </w:pPr>
    </w:p>
    <w:p w14:paraId="5F7CA5D1">
      <w:pPr>
        <w:spacing w:line="240" w:lineRule="auto"/>
        <w:ind w:left="960" w:right="0" w:firstLine="0"/>
        <w:rPr>
          <w:rFonts w:ascii="Segoe UI Semibold"/>
          <w:sz w:val="20"/>
        </w:rPr>
      </w:pPr>
      <w:r>
        <w:rPr>
          <w:rFonts w:ascii="Segoe UI Semibold"/>
          <w:sz w:val="20"/>
        </w:rPr>
        <mc:AlternateContent>
          <mc:Choice Requires="wpg">
            <w:drawing>
              <wp:inline distT="0" distB="0" distL="0" distR="0">
                <wp:extent cx="6096000" cy="504825"/>
                <wp:effectExtent l="9525" t="0" r="0" b="0"/>
                <wp:docPr id="588" name="Group 588"/>
                <wp:cNvGraphicFramePr/>
                <a:graphic xmlns:a="http://schemas.openxmlformats.org/drawingml/2006/main">
                  <a:graphicData uri="http://schemas.microsoft.com/office/word/2010/wordprocessingGroup">
                    <wpg:wgp>
                      <wpg:cNvGrpSpPr/>
                      <wpg:grpSpPr>
                        <a:xfrm>
                          <a:off x="0" y="0"/>
                          <a:ext cx="6096000" cy="504825"/>
                          <a:chOff x="0" y="0"/>
                          <a:chExt cx="6096000" cy="504825"/>
                        </a:xfrm>
                      </wpg:grpSpPr>
                      <wps:wsp>
                        <wps:cNvPr id="589" name="Graphic 589"/>
                        <wps:cNvSpPr/>
                        <wps:spPr>
                          <a:xfrm>
                            <a:off x="-12" y="0"/>
                            <a:ext cx="6096000" cy="504825"/>
                          </a:xfrm>
                          <a:custGeom>
                            <a:avLst/>
                            <a:gdLst/>
                            <a:ahLst/>
                            <a:cxnLst/>
                            <a:rect l="l" t="t" r="r" b="b"/>
                            <a:pathLst>
                              <a:path w="6096000" h="504825">
                                <a:moveTo>
                                  <a:pt x="6096000" y="0"/>
                                </a:moveTo>
                                <a:lnTo>
                                  <a:pt x="6086475" y="0"/>
                                </a:lnTo>
                                <a:lnTo>
                                  <a:pt x="6086475" y="280263"/>
                                </a:lnTo>
                                <a:lnTo>
                                  <a:pt x="6083795" y="314312"/>
                                </a:lnTo>
                                <a:lnTo>
                                  <a:pt x="6074765" y="353644"/>
                                </a:lnTo>
                                <a:lnTo>
                                  <a:pt x="6056414" y="394855"/>
                                </a:lnTo>
                                <a:lnTo>
                                  <a:pt x="6025731" y="434555"/>
                                </a:lnTo>
                                <a:lnTo>
                                  <a:pt x="5986018" y="465239"/>
                                </a:lnTo>
                                <a:lnTo>
                                  <a:pt x="5944806" y="483590"/>
                                </a:lnTo>
                                <a:lnTo>
                                  <a:pt x="5905487" y="492620"/>
                                </a:lnTo>
                                <a:lnTo>
                                  <a:pt x="5871426" y="495300"/>
                                </a:lnTo>
                                <a:lnTo>
                                  <a:pt x="224586" y="495300"/>
                                </a:lnTo>
                                <a:lnTo>
                                  <a:pt x="190525" y="492620"/>
                                </a:lnTo>
                                <a:lnTo>
                                  <a:pt x="151206" y="483590"/>
                                </a:lnTo>
                                <a:lnTo>
                                  <a:pt x="109994" y="465239"/>
                                </a:lnTo>
                                <a:lnTo>
                                  <a:pt x="70802" y="434987"/>
                                </a:lnTo>
                                <a:lnTo>
                                  <a:pt x="70269" y="434555"/>
                                </a:lnTo>
                                <a:lnTo>
                                  <a:pt x="39598" y="394855"/>
                                </a:lnTo>
                                <a:lnTo>
                                  <a:pt x="21247" y="353644"/>
                                </a:lnTo>
                                <a:lnTo>
                                  <a:pt x="12217" y="314312"/>
                                </a:lnTo>
                                <a:lnTo>
                                  <a:pt x="9525" y="0"/>
                                </a:lnTo>
                                <a:lnTo>
                                  <a:pt x="0" y="0"/>
                                </a:lnTo>
                                <a:lnTo>
                                  <a:pt x="0" y="276225"/>
                                </a:lnTo>
                                <a:lnTo>
                                  <a:pt x="2197" y="311937"/>
                                </a:lnTo>
                                <a:lnTo>
                                  <a:pt x="11112" y="354063"/>
                                </a:lnTo>
                                <a:lnTo>
                                  <a:pt x="30264" y="398627"/>
                                </a:lnTo>
                                <a:lnTo>
                                  <a:pt x="63169" y="441667"/>
                                </a:lnTo>
                                <a:lnTo>
                                  <a:pt x="106210" y="474573"/>
                                </a:lnTo>
                                <a:lnTo>
                                  <a:pt x="150774" y="493725"/>
                                </a:lnTo>
                                <a:lnTo>
                                  <a:pt x="192900" y="502640"/>
                                </a:lnTo>
                                <a:lnTo>
                                  <a:pt x="228600" y="504825"/>
                                </a:lnTo>
                                <a:lnTo>
                                  <a:pt x="5867400" y="504825"/>
                                </a:lnTo>
                                <a:lnTo>
                                  <a:pt x="5903112" y="502640"/>
                                </a:lnTo>
                                <a:lnTo>
                                  <a:pt x="5937770" y="495300"/>
                                </a:lnTo>
                                <a:lnTo>
                                  <a:pt x="5945238" y="493725"/>
                                </a:lnTo>
                                <a:lnTo>
                                  <a:pt x="5989802" y="474573"/>
                                </a:lnTo>
                                <a:lnTo>
                                  <a:pt x="6032297" y="442087"/>
                                </a:lnTo>
                                <a:lnTo>
                                  <a:pt x="6065748" y="398627"/>
                                </a:lnTo>
                                <a:lnTo>
                                  <a:pt x="6084900" y="354063"/>
                                </a:lnTo>
                                <a:lnTo>
                                  <a:pt x="6093815" y="311937"/>
                                </a:lnTo>
                                <a:lnTo>
                                  <a:pt x="6096000" y="276225"/>
                                </a:lnTo>
                                <a:lnTo>
                                  <a:pt x="6096000" y="0"/>
                                </a:lnTo>
                                <a:close/>
                              </a:path>
                            </a:pathLst>
                          </a:custGeom>
                          <a:solidFill>
                            <a:srgbClr val="0D0D0D">
                              <a:alpha val="5099"/>
                            </a:srgbClr>
                          </a:solidFill>
                        </wps:spPr>
                        <wps:bodyPr wrap="square" lIns="0" tIns="0" rIns="0" bIns="0" rtlCol="0">
                          <a:noAutofit/>
                        </wps:bodyPr>
                      </wps:wsp>
                      <wps:wsp>
                        <wps:cNvPr id="590" name="Graphic 590"/>
                        <wps:cNvSpPr/>
                        <wps:spPr>
                          <a:xfrm>
                            <a:off x="9512" y="0"/>
                            <a:ext cx="6076950" cy="495300"/>
                          </a:xfrm>
                          <a:custGeom>
                            <a:avLst/>
                            <a:gdLst/>
                            <a:ahLst/>
                            <a:cxnLst/>
                            <a:rect l="l" t="t" r="r" b="b"/>
                            <a:pathLst>
                              <a:path w="6076950" h="495300">
                                <a:moveTo>
                                  <a:pt x="6076950" y="0"/>
                                </a:moveTo>
                                <a:lnTo>
                                  <a:pt x="0" y="0"/>
                                </a:lnTo>
                                <a:lnTo>
                                  <a:pt x="0" y="266700"/>
                                </a:lnTo>
                                <a:lnTo>
                                  <a:pt x="11112" y="344538"/>
                                </a:lnTo>
                                <a:lnTo>
                                  <a:pt x="30264" y="389102"/>
                                </a:lnTo>
                                <a:lnTo>
                                  <a:pt x="63169" y="432142"/>
                                </a:lnTo>
                                <a:lnTo>
                                  <a:pt x="106210" y="465048"/>
                                </a:lnTo>
                                <a:lnTo>
                                  <a:pt x="150774" y="484200"/>
                                </a:lnTo>
                                <a:lnTo>
                                  <a:pt x="192900" y="493115"/>
                                </a:lnTo>
                                <a:lnTo>
                                  <a:pt x="228600" y="495300"/>
                                </a:lnTo>
                                <a:lnTo>
                                  <a:pt x="5848350" y="495300"/>
                                </a:lnTo>
                                <a:lnTo>
                                  <a:pt x="5926188" y="484200"/>
                                </a:lnTo>
                                <a:lnTo>
                                  <a:pt x="5970752" y="465048"/>
                                </a:lnTo>
                                <a:lnTo>
                                  <a:pt x="6013793" y="432142"/>
                                </a:lnTo>
                                <a:lnTo>
                                  <a:pt x="6046698" y="389102"/>
                                </a:lnTo>
                                <a:lnTo>
                                  <a:pt x="6065850" y="344538"/>
                                </a:lnTo>
                                <a:lnTo>
                                  <a:pt x="6074765" y="302412"/>
                                </a:lnTo>
                                <a:lnTo>
                                  <a:pt x="6075197" y="295275"/>
                                </a:lnTo>
                                <a:lnTo>
                                  <a:pt x="6076950" y="266700"/>
                                </a:lnTo>
                                <a:lnTo>
                                  <a:pt x="6076950" y="0"/>
                                </a:lnTo>
                                <a:close/>
                              </a:path>
                            </a:pathLst>
                          </a:custGeom>
                          <a:solidFill>
                            <a:srgbClr val="FFFFFF"/>
                          </a:solidFill>
                        </wps:spPr>
                        <wps:bodyPr wrap="square" lIns="0" tIns="0" rIns="0" bIns="0" rtlCol="0">
                          <a:noAutofit/>
                        </wps:bodyPr>
                      </wps:wsp>
                      <wps:wsp>
                        <wps:cNvPr id="591" name="Graphic 591"/>
                        <wps:cNvSpPr/>
                        <wps:spPr>
                          <a:xfrm>
                            <a:off x="198488" y="446100"/>
                            <a:ext cx="5737225" cy="49530"/>
                          </a:xfrm>
                          <a:custGeom>
                            <a:avLst/>
                            <a:gdLst/>
                            <a:ahLst/>
                            <a:cxnLst/>
                            <a:rect l="l" t="t" r="r" b="b"/>
                            <a:pathLst>
                              <a:path w="5737225" h="49530">
                                <a:moveTo>
                                  <a:pt x="4965" y="47015"/>
                                </a:moveTo>
                                <a:lnTo>
                                  <a:pt x="3848" y="46189"/>
                                </a:lnTo>
                                <a:lnTo>
                                  <a:pt x="3695" y="46189"/>
                                </a:lnTo>
                                <a:lnTo>
                                  <a:pt x="2362" y="45847"/>
                                </a:lnTo>
                                <a:lnTo>
                                  <a:pt x="0" y="46189"/>
                                </a:lnTo>
                                <a:lnTo>
                                  <a:pt x="3924" y="47015"/>
                                </a:lnTo>
                                <a:lnTo>
                                  <a:pt x="4965" y="47015"/>
                                </a:lnTo>
                                <a:close/>
                              </a:path>
                              <a:path w="5737225" h="49530">
                                <a:moveTo>
                                  <a:pt x="57975" y="49212"/>
                                </a:moveTo>
                                <a:lnTo>
                                  <a:pt x="57797" y="48704"/>
                                </a:lnTo>
                                <a:lnTo>
                                  <a:pt x="56743" y="47485"/>
                                </a:lnTo>
                                <a:lnTo>
                                  <a:pt x="53365" y="45796"/>
                                </a:lnTo>
                                <a:lnTo>
                                  <a:pt x="51981" y="45796"/>
                                </a:lnTo>
                                <a:lnTo>
                                  <a:pt x="48653" y="46913"/>
                                </a:lnTo>
                                <a:lnTo>
                                  <a:pt x="47434" y="47967"/>
                                </a:lnTo>
                                <a:lnTo>
                                  <a:pt x="46812" y="49212"/>
                                </a:lnTo>
                                <a:lnTo>
                                  <a:pt x="57975" y="49212"/>
                                </a:lnTo>
                                <a:close/>
                              </a:path>
                              <a:path w="5737225" h="49530">
                                <a:moveTo>
                                  <a:pt x="83286" y="49212"/>
                                </a:moveTo>
                                <a:lnTo>
                                  <a:pt x="81762" y="47167"/>
                                </a:lnTo>
                                <a:lnTo>
                                  <a:pt x="80213" y="46253"/>
                                </a:lnTo>
                                <a:lnTo>
                                  <a:pt x="79705" y="46253"/>
                                </a:lnTo>
                                <a:lnTo>
                                  <a:pt x="76898" y="45847"/>
                                </a:lnTo>
                                <a:lnTo>
                                  <a:pt x="75323" y="46253"/>
                                </a:lnTo>
                                <a:lnTo>
                                  <a:pt x="72517" y="48348"/>
                                </a:lnTo>
                                <a:lnTo>
                                  <a:pt x="72009" y="49212"/>
                                </a:lnTo>
                                <a:lnTo>
                                  <a:pt x="83286" y="49212"/>
                                </a:lnTo>
                                <a:close/>
                              </a:path>
                              <a:path w="5737225" h="49530">
                                <a:moveTo>
                                  <a:pt x="5737149" y="38100"/>
                                </a:moveTo>
                                <a:lnTo>
                                  <a:pt x="5737072" y="31496"/>
                                </a:lnTo>
                                <a:lnTo>
                                  <a:pt x="5736501" y="24472"/>
                                </a:lnTo>
                                <a:lnTo>
                                  <a:pt x="5736399" y="23926"/>
                                </a:lnTo>
                                <a:lnTo>
                                  <a:pt x="5736323" y="23456"/>
                                </a:lnTo>
                                <a:lnTo>
                                  <a:pt x="5735866" y="21018"/>
                                </a:lnTo>
                                <a:lnTo>
                                  <a:pt x="5734507" y="17830"/>
                                </a:lnTo>
                                <a:lnTo>
                                  <a:pt x="5733859" y="16471"/>
                                </a:lnTo>
                                <a:lnTo>
                                  <a:pt x="5731942" y="12687"/>
                                </a:lnTo>
                                <a:lnTo>
                                  <a:pt x="5731345" y="11506"/>
                                </a:lnTo>
                                <a:lnTo>
                                  <a:pt x="5712942" y="660"/>
                                </a:lnTo>
                                <a:lnTo>
                                  <a:pt x="5712536" y="660"/>
                                </a:lnTo>
                                <a:lnTo>
                                  <a:pt x="5704471" y="0"/>
                                </a:lnTo>
                                <a:lnTo>
                                  <a:pt x="5653862" y="0"/>
                                </a:lnTo>
                                <a:lnTo>
                                  <a:pt x="5645759" y="660"/>
                                </a:lnTo>
                                <a:lnTo>
                                  <a:pt x="5621883" y="25361"/>
                                </a:lnTo>
                                <a:lnTo>
                                  <a:pt x="5621845" y="25742"/>
                                </a:lnTo>
                                <a:lnTo>
                                  <a:pt x="5621718" y="27317"/>
                                </a:lnTo>
                                <a:lnTo>
                                  <a:pt x="5621388" y="31496"/>
                                </a:lnTo>
                                <a:lnTo>
                                  <a:pt x="5621312" y="39700"/>
                                </a:lnTo>
                                <a:lnTo>
                                  <a:pt x="5614174" y="39700"/>
                                </a:lnTo>
                                <a:lnTo>
                                  <a:pt x="5589117" y="49199"/>
                                </a:lnTo>
                                <a:lnTo>
                                  <a:pt x="5659374" y="49199"/>
                                </a:lnTo>
                                <a:lnTo>
                                  <a:pt x="5688165" y="47434"/>
                                </a:lnTo>
                                <a:lnTo>
                                  <a:pt x="5687758" y="47015"/>
                                </a:lnTo>
                                <a:lnTo>
                                  <a:pt x="5672836" y="40347"/>
                                </a:lnTo>
                                <a:lnTo>
                                  <a:pt x="5664898" y="39700"/>
                                </a:lnTo>
                                <a:lnTo>
                                  <a:pt x="5633986" y="39700"/>
                                </a:lnTo>
                                <a:lnTo>
                                  <a:pt x="5634088" y="31496"/>
                                </a:lnTo>
                                <a:lnTo>
                                  <a:pt x="5654268" y="12687"/>
                                </a:lnTo>
                                <a:lnTo>
                                  <a:pt x="5704179" y="12687"/>
                                </a:lnTo>
                                <a:lnTo>
                                  <a:pt x="5710479" y="13195"/>
                                </a:lnTo>
                                <a:lnTo>
                                  <a:pt x="5711126" y="13195"/>
                                </a:lnTo>
                                <a:lnTo>
                                  <a:pt x="5723191" y="23723"/>
                                </a:lnTo>
                                <a:lnTo>
                                  <a:pt x="5723267" y="23926"/>
                                </a:lnTo>
                                <a:lnTo>
                                  <a:pt x="5723725" y="25361"/>
                                </a:lnTo>
                                <a:lnTo>
                                  <a:pt x="5723788" y="25742"/>
                                </a:lnTo>
                                <a:lnTo>
                                  <a:pt x="5724080" y="27317"/>
                                </a:lnTo>
                                <a:lnTo>
                                  <a:pt x="5724182" y="29311"/>
                                </a:lnTo>
                                <a:lnTo>
                                  <a:pt x="5724360" y="31496"/>
                                </a:lnTo>
                                <a:lnTo>
                                  <a:pt x="5724487" y="40779"/>
                                </a:lnTo>
                                <a:lnTo>
                                  <a:pt x="5737149" y="38100"/>
                                </a:lnTo>
                                <a:close/>
                              </a:path>
                            </a:pathLst>
                          </a:custGeom>
                          <a:solidFill>
                            <a:srgbClr val="0D0D0D"/>
                          </a:solidFill>
                        </wps:spPr>
                        <wps:bodyPr wrap="square" lIns="0" tIns="0" rIns="0" bIns="0" rtlCol="0">
                          <a:noAutofit/>
                        </wps:bodyPr>
                      </wps:wsp>
                      <wps:wsp>
                        <wps:cNvPr id="592" name="Textbox 592"/>
                        <wps:cNvSpPr txBox="1"/>
                        <wps:spPr>
                          <a:xfrm>
                            <a:off x="0" y="0"/>
                            <a:ext cx="6096000" cy="504825"/>
                          </a:xfrm>
                          <a:prstGeom prst="rect">
                            <a:avLst/>
                          </a:prstGeom>
                        </wps:spPr>
                        <wps:txbx>
                          <w:txbxContent>
                            <w:p w14:paraId="7D0C6367">
                              <w:pPr>
                                <w:spacing w:before="44"/>
                                <w:ind w:left="254"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1C2FF261">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0.5513</w:t>
                              </w:r>
                            </w:p>
                          </w:txbxContent>
                        </wps:txbx>
                        <wps:bodyPr wrap="square" lIns="0" tIns="0" rIns="0" bIns="0" rtlCol="0">
                          <a:noAutofit/>
                        </wps:bodyPr>
                      </wps:wsp>
                    </wpg:wgp>
                  </a:graphicData>
                </a:graphic>
              </wp:inline>
            </w:drawing>
          </mc:Choice>
          <mc:Fallback>
            <w:pict>
              <v:group id="_x0000_s1026" o:spid="_x0000_s1026" o:spt="203" style="height:39.75pt;width:480pt;" coordsize="6096000,504825" o:gfxdata="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">
                <o:lock v:ext="edit" aspectratio="f"/>
                <v:shape id="Graphic 589" o:spid="_x0000_s1026" o:spt="100" style="position:absolute;left:-12;top:0;height:504825;width:6096000;" fillcolor="#0D0D0D" filled="t" stroked="f" coordsize="6096000,504825" o:gfxdata="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5oGS/&#10;AAAA3AAAAA8AAAAAAAAAAQAgAAAAIgAAAGRycy9kb3ducmV2LnhtbFBLAQIUABQAAAAIAIdO4kAz&#10;LwWeOwAAADkAAAAQAAAAAAAAAAEAIAAAAA4BAABkcnMvc2hhcGV4bWwueG1sUEsFBgAAAAAGAAYA&#10;WwEAALgDAAAAAA==&#10;" path="m6096000,0l6086475,0,6086475,280263,6083795,314312,6074765,353644,6056414,394855,6025731,434555,5986018,465239,5944806,483590,5905487,492620,5871426,495300,224586,495300,190525,492620,151206,483590,109994,465239,70802,434987,70269,434555,39598,394855,21247,353644,12217,314312,9525,0,0,0,0,276225,2197,311937,11112,354063,30264,398627,63169,441667,106210,474573,150774,493725,192900,502640,228600,504825,5867400,504825,5903112,502640,5937770,495300,5945238,493725,5989802,474573,6032297,442087,6065748,398627,6084900,354063,6093815,311937,6096000,276225,6096000,0xe">
                  <v:fill on="t" opacity="3341f" focussize="0,0"/>
                  <v:stroke on="f"/>
                  <v:imagedata o:title=""/>
                  <o:lock v:ext="edit" aspectratio="f"/>
                  <v:textbox inset="0mm,0mm,0mm,0mm"/>
                </v:shape>
                <v:shape id="Graphic 590" o:spid="_x0000_s1026" o:spt="100" style="position:absolute;left:9512;top:0;height:495300;width:6076950;" fillcolor="#FFFFFF" filled="t" stroked="f" coordsize="6076950,495300" o:gfxdata="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SCVjdtwAAANwAAAAP&#10;AAAAAAAAAAEAIAAAACIAAABkcnMvZG93bnJldi54bWxQSwECFAAUAAAACACHTuJAMy8FnjsAAAA5&#10;AAAAEAAAAAAAAAABACAAAAAGAQAAZHJzL3NoYXBleG1sLnhtbFBLBQYAAAAABgAGAFsBAACwAwAA&#10;AAA=&#10;" path="m6076950,0l0,0,0,266700,11112,344538,30264,389102,63169,432142,106210,465048,150774,484200,192900,493115,228600,495300,5848350,495300,5926188,484200,5970752,465048,6013793,432142,6046698,389102,6065850,344538,6074765,302412,6075197,295275,6076950,266700,6076950,0xe">
                  <v:fill on="t" focussize="0,0"/>
                  <v:stroke on="f"/>
                  <v:imagedata o:title=""/>
                  <o:lock v:ext="edit" aspectratio="f"/>
                  <v:textbox inset="0mm,0mm,0mm,0mm"/>
                </v:shape>
                <v:shape id="Graphic 591" o:spid="_x0000_s1026" o:spt="100" style="position:absolute;left:198488;top:446100;height:49530;width:5737225;" fillcolor="#0D0D0D" filled="t" stroked="f" coordsize="5737225,49530" o:gfxdata="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t6fb4A&#10;AADcAAAADwAAAAAAAAABACAAAAAiAAAAZHJzL2Rvd25yZXYueG1sUEsBAhQAFAAAAAgAh07iQDMv&#10;BZ47AAAAOQAAABAAAAAAAAAAAQAgAAAADQEAAGRycy9zaGFwZXhtbC54bWxQSwUGAAAAAAYABgBb&#10;AQAAtwMAAAAA&#10;" path="m4965,47015l3848,46189,3695,46189,2362,45847,0,46189,3924,47015,4965,47015xem57975,49212l57797,48704,56743,47485,53365,45796,51981,45796,48653,46913,47434,47967,46812,49212,57975,49212xem83286,49212l81762,47167,80213,46253,79705,46253,76898,45847,75323,46253,72517,48348,72009,49212,83286,49212xem5737149,38100l5737072,31496,5736501,24472,5736399,23926,5736323,23456,5735866,21018,5734507,17830,5733859,16471,5731942,12687,5731345,11506,5712942,660,5712536,660,5704471,0,5653862,0,5645759,660,5621883,25361,5621845,25742,5621718,27317,5621388,31496,5621312,39700,5614174,39700,5589117,49199,5659374,49199,5688165,47434,5687758,47015,5672836,40347,5664898,39700,5633986,39700,5634088,31496,5654268,12687,5704179,12687,5710479,13195,5711126,13195,5723191,23723,5723267,23926,5723725,25361,5723788,25742,5724080,27317,5724182,29311,5724360,31496,5724487,40779,5737149,38100xe">
                  <v:fill on="t" focussize="0,0"/>
                  <v:stroke on="f"/>
                  <v:imagedata o:title=""/>
                  <o:lock v:ext="edit" aspectratio="f"/>
                  <v:textbox inset="0mm,0mm,0mm,0mm"/>
                </v:shape>
                <v:shape id="Textbox 592" o:spid="_x0000_s1026" o:spt="202" type="#_x0000_t202" style="position:absolute;left:0;top:0;height:504825;width:6096000;" filled="f" stroked="f" coordsize="21600,21600" o:gfxdata="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bVB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D0C6367">
                        <w:pPr>
                          <w:spacing w:before="44"/>
                          <w:ind w:left="254"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1C2FF261">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0.5513</w:t>
                        </w:r>
                      </w:p>
                    </w:txbxContent>
                  </v:textbox>
                </v:shape>
                <w10:wrap type="none"/>
                <w10:anchorlock/>
              </v:group>
            </w:pict>
          </mc:Fallback>
        </mc:AlternateContent>
      </w:r>
    </w:p>
    <w:p w14:paraId="2C9C0B92">
      <w:pPr>
        <w:pStyle w:val="7"/>
        <w:spacing w:before="114"/>
        <w:rPr>
          <w:rFonts w:ascii="Segoe UI Semibold"/>
          <w:sz w:val="20"/>
        </w:rPr>
      </w:pPr>
      <w:r>
        <w:rPr>
          <w:rFonts w:ascii="Segoe UI Semibold"/>
          <w:sz w:val="20"/>
        </w:rPr>
        <mc:AlternateContent>
          <mc:Choice Requires="wps">
            <w:drawing>
              <wp:anchor distT="0" distB="0" distL="0" distR="0" simplePos="0" relativeHeight="251772928"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593" name="Graphic 593"/>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93" o:spid="_x0000_s1026" o:spt="100" style="position:absolute;left:0pt;margin-left:65.95pt;margin-top:20.2pt;height:0.75pt;width:480pt;mso-position-horizontal-relative:page;mso-wrap-distance-bottom:0pt;mso-wrap-distance-top:0pt;z-index:-251543552;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Zrc3XAAAACgEAAA8AAAAAAAAAAQAgAAAAIgAAAGRycy9kb3ducmV2Lnht&#10;bFBLAQIUABQAAAAIAIdO4kB1Adgz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681B22B1">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12" w:name="_Toc17124"/>
      <w:bookmarkStart w:id="213" w:name="_Toc7417"/>
      <w:bookmarkStart w:id="214" w:name="_Toc7606"/>
      <w:bookmarkStart w:id="215" w:name="_Toc7012"/>
      <w:r>
        <w:rPr>
          <w:rFonts w:hint="default" w:ascii="Bahnschrift" w:hAnsi="Bahnschrift" w:cs="Bahnschrift"/>
          <w:i/>
          <w:iCs/>
          <w:sz w:val="44"/>
          <w:szCs w:val="44"/>
          <w:u w:val="single"/>
          <w:lang w:val="en-US"/>
          <w14:glow w14:rad="139700">
            <w14:schemeClr w14:val="accent3">
              <w14:satMod w14:val="175000"/>
              <w14:alpha w14:val="60000"/>
            </w14:schemeClr>
          </w14:glow>
        </w:rPr>
        <w:t>11.</w:t>
      </w:r>
      <w:r>
        <w:rPr>
          <w:rFonts w:hint="default" w:ascii="Bahnschrift" w:hAnsi="Bahnschrift" w:cs="Bahnschrift"/>
          <w:i/>
          <w:iCs/>
          <w:sz w:val="44"/>
          <w:szCs w:val="44"/>
          <w:u w:val="single"/>
          <w14:glow w14:rad="139700">
            <w14:schemeClr w14:val="accent3">
              <w14:satMod w14:val="175000"/>
              <w14:alpha w14:val="60000"/>
            </w14:schemeClr>
          </w14:glow>
        </w:rPr>
        <w:t>Binomial Distribution Problem</w:t>
      </w:r>
      <w:bookmarkEnd w:id="212"/>
      <w:bookmarkEnd w:id="213"/>
      <w:bookmarkEnd w:id="214"/>
      <w:bookmarkEnd w:id="215"/>
    </w:p>
    <w:p w14:paraId="233BE79B">
      <w:pPr>
        <w:pStyle w:val="3"/>
        <w:rPr>
          <w:b w:val="0"/>
        </w:rPr>
      </w:pPr>
      <w:r>
        <w:rPr>
          <w:b w:val="0"/>
          <w:color w:val="0D0D0D"/>
          <w:spacing w:val="-2"/>
        </w:rPr>
        <w:t>Question</w:t>
      </w:r>
    </w:p>
    <w:p w14:paraId="5B43BC65">
      <w:pPr>
        <w:pStyle w:val="7"/>
        <w:spacing w:before="161" w:line="292" w:lineRule="auto"/>
        <w:ind w:left="959" w:right="961"/>
      </w:pPr>
      <w:r>
        <w:rPr>
          <w:color w:val="0D0D0D"/>
        </w:rPr>
        <w:t>Suppose</w:t>
      </w:r>
      <w:r>
        <w:rPr>
          <w:color w:val="0D0D0D"/>
          <w:spacing w:val="-3"/>
        </w:rPr>
        <w:t xml:space="preserve"> </w:t>
      </w:r>
      <w:r>
        <w:rPr>
          <w:color w:val="0D0D0D"/>
        </w:rPr>
        <w:t>that</w:t>
      </w:r>
      <w:r>
        <w:rPr>
          <w:color w:val="0D0D0D"/>
          <w:spacing w:val="-3"/>
        </w:rPr>
        <w:t xml:space="preserve"> </w:t>
      </w:r>
      <w:r>
        <w:rPr>
          <w:color w:val="0D0D0D"/>
        </w:rPr>
        <w:t>there</w:t>
      </w:r>
      <w:r>
        <w:rPr>
          <w:color w:val="0D0D0D"/>
          <w:spacing w:val="-3"/>
        </w:rPr>
        <w:t xml:space="preserve"> </w:t>
      </w:r>
      <w:r>
        <w:rPr>
          <w:color w:val="0D0D0D"/>
        </w:rPr>
        <w:t>are</w:t>
      </w:r>
      <w:r>
        <w:rPr>
          <w:color w:val="0D0D0D"/>
          <w:spacing w:val="-3"/>
        </w:rPr>
        <w:t xml:space="preserve"> </w:t>
      </w:r>
      <w:r>
        <w:rPr>
          <w:color w:val="0D0D0D"/>
        </w:rPr>
        <w:t>10</w:t>
      </w:r>
      <w:r>
        <w:rPr>
          <w:color w:val="0D0D0D"/>
          <w:spacing w:val="-3"/>
        </w:rPr>
        <w:t xml:space="preserve"> </w:t>
      </w:r>
      <w:r>
        <w:rPr>
          <w:color w:val="0D0D0D"/>
        </w:rPr>
        <w:t>independent</w:t>
      </w:r>
      <w:r>
        <w:rPr>
          <w:color w:val="0D0D0D"/>
          <w:spacing w:val="-3"/>
        </w:rPr>
        <w:t xml:space="preserve"> </w:t>
      </w:r>
      <w:r>
        <w:rPr>
          <w:color w:val="0D0D0D"/>
        </w:rPr>
        <w:t>trials,</w:t>
      </w:r>
      <w:r>
        <w:rPr>
          <w:color w:val="0D0D0D"/>
          <w:spacing w:val="-3"/>
        </w:rPr>
        <w:t xml:space="preserve"> </w:t>
      </w:r>
      <w:r>
        <w:rPr>
          <w:color w:val="0D0D0D"/>
        </w:rPr>
        <w:t>and</w:t>
      </w:r>
      <w:r>
        <w:rPr>
          <w:color w:val="0D0D0D"/>
          <w:spacing w:val="-3"/>
        </w:rPr>
        <w:t xml:space="preserve"> </w:t>
      </w:r>
      <w:r>
        <w:rPr>
          <w:color w:val="0D0D0D"/>
        </w:rPr>
        <w:t>that</w:t>
      </w:r>
      <w:r>
        <w:rPr>
          <w:color w:val="0D0D0D"/>
          <w:spacing w:val="-3"/>
        </w:rPr>
        <w:t xml:space="preserve"> </w:t>
      </w:r>
      <w:r>
        <w:rPr>
          <w:color w:val="0D0D0D"/>
        </w:rPr>
        <w:t>the</w:t>
      </w:r>
      <w:r>
        <w:rPr>
          <w:color w:val="0D0D0D"/>
          <w:spacing w:val="-3"/>
        </w:rPr>
        <w:t xml:space="preserve"> </w:t>
      </w:r>
      <w:r>
        <w:rPr>
          <w:color w:val="0D0D0D"/>
        </w:rPr>
        <w:t>probability</w:t>
      </w:r>
      <w:r>
        <w:rPr>
          <w:color w:val="0D0D0D"/>
          <w:spacing w:val="-3"/>
        </w:rPr>
        <w:t xml:space="preserve"> </w:t>
      </w:r>
      <w:r>
        <w:rPr>
          <w:color w:val="0D0D0D"/>
        </w:rPr>
        <w:t>of</w:t>
      </w:r>
      <w:r>
        <w:rPr>
          <w:color w:val="0D0D0D"/>
          <w:spacing w:val="-3"/>
        </w:rPr>
        <w:t xml:space="preserve"> </w:t>
      </w:r>
      <w:r>
        <w:rPr>
          <w:color w:val="0D0D0D"/>
        </w:rPr>
        <w:t>success</w:t>
      </w:r>
      <w:r>
        <w:rPr>
          <w:color w:val="0D0D0D"/>
          <w:spacing w:val="-3"/>
        </w:rPr>
        <w:t xml:space="preserve"> </w:t>
      </w:r>
      <w:r>
        <w:rPr>
          <w:color w:val="0D0D0D"/>
        </w:rPr>
        <w:t>on</w:t>
      </w:r>
      <w:r>
        <w:rPr>
          <w:color w:val="0D0D0D"/>
          <w:spacing w:val="-3"/>
        </w:rPr>
        <w:t xml:space="preserve"> </w:t>
      </w:r>
      <w:r>
        <w:rPr>
          <w:color w:val="0D0D0D"/>
        </w:rPr>
        <w:t>each trial is 0.6, find the probability of 5 successes.</w:t>
      </w:r>
    </w:p>
    <w:p w14:paraId="68A8A608">
      <w:pPr>
        <w:pStyle w:val="7"/>
        <w:spacing w:before="105"/>
        <w:rPr>
          <w:sz w:val="20"/>
        </w:rPr>
      </w:pPr>
      <w:r>
        <w:rPr>
          <w:sz w:val="20"/>
        </w:rPr>
        <mc:AlternateContent>
          <mc:Choice Requires="wps">
            <w:drawing>
              <wp:anchor distT="0" distB="0" distL="0" distR="0" simplePos="0" relativeHeight="251773952"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594" name="Graphic 59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94" o:spid="_x0000_s1026" o:spt="100" style="position:absolute;left:0pt;margin-left:65.95pt;margin-top:19.75pt;height:0.75pt;width:480pt;mso-position-horizontal-relative:page;mso-wrap-distance-bottom:0pt;mso-wrap-distance-top:0pt;z-index:-251542528;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4Dmb2AAAAAoBAAAPAAAAAAAAAAEAIAAAACIAAABkcnMvZG93bnJldi54&#10;bWxQSwECFAAUAAAACACHTuJA231noT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7A01C056">
      <w:pPr>
        <w:pStyle w:val="7"/>
        <w:spacing w:before="55"/>
        <w:rPr>
          <w:sz w:val="20"/>
        </w:rPr>
      </w:pPr>
    </w:p>
    <w:p w14:paraId="60DCE033">
      <w:pPr>
        <w:pStyle w:val="7"/>
        <w:spacing w:after="0"/>
        <w:rPr>
          <w:sz w:val="20"/>
        </w:rPr>
        <w:sectPr>
          <w:pgSz w:w="12240" w:h="15840"/>
          <w:pgMar w:top="560" w:right="360" w:bottom="280" w:left="360" w:header="720" w:footer="720" w:gutter="0"/>
          <w:cols w:space="720" w:num="1"/>
        </w:sectPr>
      </w:pPr>
    </w:p>
    <w:p w14:paraId="578EC288">
      <w:pPr>
        <w:pStyle w:val="2"/>
        <w:spacing w:before="100"/>
        <w:rPr>
          <w:b w:val="0"/>
        </w:rPr>
      </w:pPr>
      <w:bookmarkStart w:id="216" w:name="_Toc2979"/>
      <w:bookmarkStart w:id="217" w:name="_Toc23447"/>
      <w:bookmarkStart w:id="218" w:name="_Toc6253"/>
      <w:bookmarkStart w:id="219" w:name="_Toc18838"/>
      <w:r>
        <w:rPr>
          <w:b w:val="0"/>
          <w:color w:val="0D0D0D"/>
          <w:spacing w:val="-2"/>
        </w:rPr>
        <w:t>Solution</w:t>
      </w:r>
      <w:bookmarkEnd w:id="216"/>
      <w:bookmarkEnd w:id="217"/>
      <w:bookmarkEnd w:id="218"/>
      <w:bookmarkEnd w:id="219"/>
    </w:p>
    <w:p w14:paraId="638F58E8">
      <w:pPr>
        <w:pStyle w:val="7"/>
        <w:spacing w:before="146"/>
        <w:ind w:left="959"/>
      </w:pPr>
      <w:r>
        <w:rPr>
          <w:color w:val="0D0D0D"/>
          <w:spacing w:val="-2"/>
        </w:rPr>
        <w:t>Given:</w:t>
      </w:r>
    </w:p>
    <w:p w14:paraId="2553B25F">
      <w:pPr>
        <w:pStyle w:val="7"/>
      </w:pPr>
    </w:p>
    <w:p w14:paraId="5B58A02F">
      <w:pPr>
        <w:pStyle w:val="7"/>
      </w:pPr>
    </w:p>
    <w:p w14:paraId="76F2A03D">
      <w:pPr>
        <w:pStyle w:val="7"/>
      </w:pPr>
    </w:p>
    <w:p w14:paraId="49096FBD">
      <w:pPr>
        <w:pStyle w:val="7"/>
      </w:pPr>
    </w:p>
    <w:p w14:paraId="1B8ECD17">
      <w:pPr>
        <w:pStyle w:val="7"/>
      </w:pPr>
    </w:p>
    <w:p w14:paraId="0F850A7C">
      <w:pPr>
        <w:pStyle w:val="7"/>
        <w:spacing w:before="210"/>
      </w:pPr>
    </w:p>
    <w:p w14:paraId="3BFE32D6">
      <w:pPr>
        <w:pStyle w:val="7"/>
        <w:ind w:left="959"/>
      </w:pPr>
      <w:r>
        <w:rPr>
          <w:color w:val="0D0D0D"/>
        </w:rPr>
        <w:t>We</w:t>
      </w:r>
      <w:r>
        <w:rPr>
          <w:color w:val="0D0D0D"/>
          <w:spacing w:val="-10"/>
        </w:rPr>
        <w:t xml:space="preserve"> </w:t>
      </w:r>
      <w:r>
        <w:rPr>
          <w:color w:val="0D0D0D"/>
          <w:spacing w:val="-2"/>
        </w:rPr>
        <w:t>need:</w:t>
      </w:r>
    </w:p>
    <w:p w14:paraId="0CCF9451">
      <w:pPr>
        <w:pStyle w:val="7"/>
      </w:pPr>
    </w:p>
    <w:p w14:paraId="5B2F968F">
      <w:pPr>
        <w:pStyle w:val="7"/>
        <w:spacing w:before="272"/>
      </w:pPr>
    </w:p>
    <w:p w14:paraId="2E8CCD0F">
      <w:pPr>
        <w:pStyle w:val="7"/>
        <w:spacing w:before="1"/>
        <w:ind w:left="959"/>
      </w:pPr>
      <w:r>
        <w:rPr>
          <w:color w:val="0D0D0D"/>
        </w:rPr>
        <w:t xml:space="preserve">Using binomial </w:t>
      </w:r>
      <w:r>
        <w:rPr>
          <w:color w:val="0D0D0D"/>
          <w:spacing w:val="-2"/>
        </w:rPr>
        <w:t>formula:</w:t>
      </w:r>
    </w:p>
    <w:p w14:paraId="020CCA8C">
      <w:pPr>
        <w:pStyle w:val="7"/>
        <w:spacing w:before="8"/>
        <w:rPr>
          <w:sz w:val="3"/>
        </w:rPr>
      </w:pPr>
      <w:r>
        <w:br w:type="column"/>
      </w:r>
    </w:p>
    <w:p w14:paraId="4BF4D1B9">
      <w:pPr>
        <w:spacing w:line="240" w:lineRule="auto"/>
        <w:ind w:left="6721" w:right="0" w:firstLine="0"/>
        <w:rPr>
          <w:sz w:val="20"/>
        </w:rPr>
      </w:pPr>
      <w:r>
        <w:rPr>
          <w:sz w:val="20"/>
        </w:rPr>
        <mc:AlternateContent>
          <mc:Choice Requires="wpg">
            <w:drawing>
              <wp:inline distT="0" distB="0" distL="0" distR="0">
                <wp:extent cx="484505" cy="768350"/>
                <wp:effectExtent l="0" t="0" r="0" b="3175"/>
                <wp:docPr id="595" name="Group 595"/>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596" name="Graphic 596"/>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597" name="Graphic 597"/>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598" name="Image 598"/>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599" name="Image 599"/>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600" name="Image 600"/>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601" name="Image 601"/>
                          <pic:cNvPicPr/>
                        </pic:nvPicPr>
                        <pic:blipFill>
                          <a:blip r:embed="rId11" cstate="print"/>
                          <a:stretch>
                            <a:fillRect/>
                          </a:stretch>
                        </pic:blipFill>
                        <pic:spPr>
                          <a:xfrm>
                            <a:off x="469772" y="213359"/>
                            <a:ext cx="9524" cy="9524"/>
                          </a:xfrm>
                          <a:prstGeom prst="rect">
                            <a:avLst/>
                          </a:prstGeom>
                        </pic:spPr>
                      </pic:pic>
                      <wps:wsp>
                        <wps:cNvPr id="602" name="Graphic 602"/>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603" name="Image 603"/>
                          <pic:cNvPicPr/>
                        </pic:nvPicPr>
                        <pic:blipFill>
                          <a:blip r:embed="rId12" cstate="print"/>
                          <a:stretch>
                            <a:fillRect/>
                          </a:stretch>
                        </pic:blipFill>
                        <pic:spPr>
                          <a:xfrm>
                            <a:off x="228076" y="308133"/>
                            <a:ext cx="143676" cy="146923"/>
                          </a:xfrm>
                          <a:prstGeom prst="rect">
                            <a:avLst/>
                          </a:prstGeom>
                        </pic:spPr>
                      </pic:pic>
                    </wpg:wgp>
                  </a:graphicData>
                </a:graphic>
              </wp:inline>
            </w:drawing>
          </mc:Choice>
          <mc:Fallback>
            <w:pict>
              <v:group id="_x0000_s1026" o:spid="_x0000_s1026" o:spt="203" style="height:60.5pt;width:38.15pt;" coordsize="484505,768350" o:gfxdata="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">
                <o:lock v:ext="edit" aspectratio="f"/>
                <v:shape id="Graphic 596" o:spid="_x0000_s1026" o:spt="100" style="position:absolute;left:0;top:0;height:768350;width:484505;" fillcolor="#000000" filled="t" stroked="f" coordsize="484505,768350" o:gfxdata="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a2MG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597" o:spid="_x0000_s1026" o:spt="100" style="position:absolute;left:117347;top:213359;height:342900;width:361950;" fillcolor="#FFFFFF" filled="t" stroked="f" coordsize="361950,342900" o:gfxdata="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3dc&#10;EM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598" o:spid="_x0000_s1026" o:spt="75" type="#_x0000_t75" style="position:absolute;left:117347;top:546734;height:9524;width:9524;" filled="f" o:preferrelative="t" stroked="f" coordsize="21600,21600" o:gfxdata="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razI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599" o:spid="_x0000_s1026" o:spt="75" type="#_x0000_t75" style="position:absolute;left:469772;top:546734;height:9524;width:9524;" filled="f" o:preferrelative="t" stroked="f" coordsize="21600,21600" o:gfxdata="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hCVO/&#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600" o:spid="_x0000_s1026" o:spt="75" type="#_x0000_t75" style="position:absolute;left:117347;top:213359;height:9524;width:9524;" filled="f" o:preferrelative="t" stroked="f" coordsize="21600,21600" o:gfxdata="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RUNb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601" o:spid="_x0000_s1026" o:spt="75" type="#_x0000_t75" style="position:absolute;left:469772;top:213359;height:9524;width:9524;" filled="f" o:preferrelative="t" stroked="f" coordsize="21600,21600" o:gfxdata="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7jxr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602" o:spid="_x0000_s1026" o:spt="100" style="position:absolute;left:164972;top:251459;height:266700;width:266700;" fillcolor="#FFFFFF" filled="t" stroked="f" coordsize="266700,266700" o:gfxdata="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IGKr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603" o:spid="_x0000_s1026" o:spt="75" type="#_x0000_t75" style="position:absolute;left:228076;top:308133;height:146923;width:143676;" filled="f" o:preferrelative="t" stroked="f" coordsize="21600,21600" o:gfxdata="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i0AQvQAA&#10;ANwAAAAPAAAAAAAAAAEAIAAAACIAAABkcnMvZG93bnJldi54bWxQSwECFAAUAAAACACHTuJAMy8F&#10;njsAAAA5AAAAEAAAAAAAAAABACAAAAAMAQAAZHJzL3NoYXBleG1sLnhtbFBLBQYAAAAABgAGAFsB&#10;AAC2AwAAAAA=&#10;">
                  <v:fill on="f" focussize="0,0"/>
                  <v:stroke on="f"/>
                  <v:imagedata r:id="rId12" o:title=""/>
                  <o:lock v:ext="edit" aspectratio="f"/>
                </v:shape>
                <w10:wrap type="none"/>
                <w10:anchorlock/>
              </v:group>
            </w:pict>
          </mc:Fallback>
        </mc:AlternateContent>
      </w:r>
    </w:p>
    <w:p w14:paraId="192E4AAE">
      <w:pPr>
        <w:spacing w:before="24"/>
        <w:ind w:left="0" w:right="3832" w:firstLine="0"/>
        <w:jc w:val="center"/>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10</w:t>
      </w:r>
    </w:p>
    <w:p w14:paraId="57EBBC43">
      <w:pPr>
        <w:spacing w:before="265"/>
        <w:ind w:left="0" w:right="3832" w:firstLine="0"/>
        <w:jc w:val="center"/>
        <w:rPr>
          <w:rFonts w:ascii="Times New Roman"/>
          <w:sz w:val="29"/>
        </w:rPr>
      </w:pPr>
      <w:r>
        <w:rPr>
          <w:rFonts w:ascii="Arial"/>
          <w:i/>
          <w:color w:val="0D0D0D"/>
          <w:w w:val="110"/>
          <w:sz w:val="29"/>
        </w:rPr>
        <w:t>p</w:t>
      </w:r>
      <w:r>
        <w:rPr>
          <w:rFonts w:ascii="Arial"/>
          <w:i/>
          <w:color w:val="0D0D0D"/>
          <w:spacing w:val="-6"/>
          <w:w w:val="110"/>
          <w:sz w:val="29"/>
        </w:rPr>
        <w:t xml:space="preserve"> </w:t>
      </w:r>
      <w:r>
        <w:rPr>
          <w:rFonts w:ascii="Times New Roman"/>
          <w:color w:val="0D0D0D"/>
          <w:w w:val="115"/>
          <w:sz w:val="29"/>
        </w:rPr>
        <w:t xml:space="preserve">= </w:t>
      </w:r>
      <w:r>
        <w:rPr>
          <w:rFonts w:ascii="Times New Roman"/>
          <w:color w:val="0D0D0D"/>
          <w:spacing w:val="-5"/>
          <w:w w:val="110"/>
          <w:sz w:val="29"/>
        </w:rPr>
        <w:t>0.6</w:t>
      </w:r>
    </w:p>
    <w:p w14:paraId="28C4CB8F">
      <w:pPr>
        <w:spacing w:before="265"/>
        <w:ind w:left="0" w:right="3832" w:firstLine="0"/>
        <w:jc w:val="center"/>
        <w:rPr>
          <w:rFonts w:ascii="Times New Roman" w:hAnsi="Times New Roman"/>
          <w:sz w:val="29"/>
        </w:rPr>
      </w:pPr>
      <w:r>
        <w:rPr>
          <w:rFonts w:ascii="Arial" w:hAnsi="Arial"/>
          <w:i/>
          <w:color w:val="0D0D0D"/>
          <w:w w:val="105"/>
          <w:sz w:val="29"/>
        </w:rPr>
        <w:t>q</w:t>
      </w:r>
      <w:r>
        <w:rPr>
          <w:rFonts w:ascii="Arial" w:hAnsi="Arial"/>
          <w:i/>
          <w:color w:val="0D0D0D"/>
          <w:spacing w:val="3"/>
          <w:w w:val="115"/>
          <w:sz w:val="29"/>
        </w:rPr>
        <w:t xml:space="preserve"> </w:t>
      </w:r>
      <w:r>
        <w:rPr>
          <w:rFonts w:ascii="Times New Roman" w:hAnsi="Times New Roman"/>
          <w:color w:val="0D0D0D"/>
          <w:w w:val="115"/>
          <w:sz w:val="29"/>
        </w:rPr>
        <w:t>=</w:t>
      </w:r>
      <w:r>
        <w:rPr>
          <w:rFonts w:ascii="Times New Roman" w:hAnsi="Times New Roman"/>
          <w:color w:val="0D0D0D"/>
          <w:spacing w:val="1"/>
          <w:w w:val="115"/>
          <w:sz w:val="29"/>
        </w:rPr>
        <w:t xml:space="preserve"> </w:t>
      </w:r>
      <w:r>
        <w:rPr>
          <w:rFonts w:ascii="Times New Roman" w:hAnsi="Times New Roman"/>
          <w:color w:val="0D0D0D"/>
          <w:w w:val="115"/>
          <w:sz w:val="29"/>
        </w:rPr>
        <w:t>1</w:t>
      </w:r>
      <w:r>
        <w:rPr>
          <w:rFonts w:ascii="Times New Roman" w:hAnsi="Times New Roman"/>
          <w:color w:val="0D0D0D"/>
          <w:spacing w:val="-15"/>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Arial" w:hAnsi="Arial"/>
          <w:i/>
          <w:color w:val="0D0D0D"/>
          <w:w w:val="105"/>
          <w:sz w:val="29"/>
        </w:rPr>
        <w:t>p</w:t>
      </w:r>
      <w:r>
        <w:rPr>
          <w:rFonts w:ascii="Arial" w:hAnsi="Arial"/>
          <w:i/>
          <w:color w:val="0D0D0D"/>
          <w:spacing w:val="-7"/>
          <w:w w:val="115"/>
          <w:sz w:val="29"/>
        </w:rPr>
        <w:t xml:space="preserve"> </w:t>
      </w:r>
      <w:r>
        <w:rPr>
          <w:rFonts w:ascii="Times New Roman" w:hAnsi="Times New Roman"/>
          <w:color w:val="0D0D0D"/>
          <w:w w:val="115"/>
          <w:sz w:val="29"/>
        </w:rPr>
        <w:t>=</w:t>
      </w:r>
      <w:r>
        <w:rPr>
          <w:rFonts w:ascii="Times New Roman" w:hAnsi="Times New Roman"/>
          <w:color w:val="0D0D0D"/>
          <w:spacing w:val="1"/>
          <w:w w:val="115"/>
          <w:sz w:val="29"/>
        </w:rPr>
        <w:t xml:space="preserve"> </w:t>
      </w:r>
      <w:r>
        <w:rPr>
          <w:rFonts w:ascii="Times New Roman" w:hAnsi="Times New Roman"/>
          <w:color w:val="0D0D0D"/>
          <w:spacing w:val="-5"/>
          <w:w w:val="115"/>
          <w:sz w:val="29"/>
        </w:rPr>
        <w:t>0.4</w:t>
      </w:r>
    </w:p>
    <w:p w14:paraId="2D3644C6">
      <w:pPr>
        <w:pStyle w:val="7"/>
        <w:rPr>
          <w:rFonts w:ascii="Times New Roman"/>
          <w:sz w:val="29"/>
        </w:rPr>
      </w:pPr>
    </w:p>
    <w:p w14:paraId="54BC30C7">
      <w:pPr>
        <w:pStyle w:val="7"/>
        <w:spacing w:before="243"/>
        <w:rPr>
          <w:rFonts w:ascii="Times New Roman"/>
          <w:sz w:val="29"/>
        </w:rPr>
      </w:pPr>
    </w:p>
    <w:p w14:paraId="6B99D247">
      <w:pPr>
        <w:spacing w:before="1"/>
        <w:ind w:left="0" w:right="3832" w:firstLine="0"/>
        <w:jc w:val="center"/>
        <w:rPr>
          <w:rFonts w:ascii="Times New Roman"/>
          <w:sz w:val="29"/>
        </w:rPr>
      </w:pPr>
      <w:r>
        <w:rPr>
          <w:rFonts w:ascii="Arial"/>
          <w:i/>
          <w:color w:val="0D0D0D"/>
          <w:w w:val="115"/>
          <w:sz w:val="29"/>
        </w:rPr>
        <w:t>P</w:t>
      </w:r>
      <w:r>
        <w:rPr>
          <w:rFonts w:ascii="Arial"/>
          <w:i/>
          <w:color w:val="0D0D0D"/>
          <w:spacing w:val="-50"/>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9"/>
          <w:w w:val="115"/>
          <w:sz w:val="29"/>
        </w:rPr>
        <w:t xml:space="preserve"> </w:t>
      </w:r>
      <w:r>
        <w:rPr>
          <w:rFonts w:ascii="Times New Roman"/>
          <w:color w:val="0D0D0D"/>
          <w:w w:val="115"/>
          <w:sz w:val="29"/>
        </w:rPr>
        <w:t>=</w:t>
      </w:r>
      <w:r>
        <w:rPr>
          <w:rFonts w:ascii="Times New Roman"/>
          <w:color w:val="0D0D0D"/>
          <w:spacing w:val="4"/>
          <w:w w:val="115"/>
          <w:sz w:val="29"/>
        </w:rPr>
        <w:t xml:space="preserve"> </w:t>
      </w:r>
      <w:r>
        <w:rPr>
          <w:rFonts w:ascii="Times New Roman"/>
          <w:color w:val="0D0D0D"/>
          <w:spacing w:val="-5"/>
          <w:w w:val="115"/>
          <w:sz w:val="29"/>
        </w:rPr>
        <w:t>5)</w:t>
      </w:r>
    </w:p>
    <w:p w14:paraId="1DB8AB3D">
      <w:pPr>
        <w:spacing w:after="0"/>
        <w:jc w:val="center"/>
        <w:rPr>
          <w:rFonts w:ascii="Times New Roman"/>
          <w:sz w:val="29"/>
        </w:rPr>
        <w:sectPr>
          <w:type w:val="continuous"/>
          <w:pgSz w:w="12240" w:h="15840"/>
          <w:pgMar w:top="1820" w:right="360" w:bottom="280" w:left="360" w:header="720" w:footer="720" w:gutter="0"/>
          <w:cols w:equalWidth="0" w:num="2">
            <w:col w:w="3529" w:space="305"/>
            <w:col w:w="7686"/>
          </w:cols>
        </w:sectPr>
      </w:pPr>
    </w:p>
    <w:p w14:paraId="5D79E362">
      <w:pPr>
        <w:pStyle w:val="7"/>
        <w:spacing w:before="8"/>
        <w:rPr>
          <w:rFonts w:ascii="Times New Roman"/>
          <w:sz w:val="15"/>
        </w:rPr>
      </w:pPr>
    </w:p>
    <w:p w14:paraId="71DC591E">
      <w:pPr>
        <w:pStyle w:val="7"/>
        <w:spacing w:after="0"/>
        <w:rPr>
          <w:rFonts w:ascii="Times New Roman"/>
          <w:sz w:val="15"/>
        </w:rPr>
        <w:sectPr>
          <w:type w:val="continuous"/>
          <w:pgSz w:w="12240" w:h="15840"/>
          <w:pgMar w:top="1820" w:right="360" w:bottom="280" w:left="360" w:header="720" w:footer="720" w:gutter="0"/>
          <w:cols w:space="720" w:num="1"/>
        </w:sectPr>
      </w:pPr>
    </w:p>
    <w:p w14:paraId="38DE4811">
      <w:pPr>
        <w:spacing w:before="117"/>
        <w:ind w:left="959" w:right="0" w:firstLine="0"/>
        <w:jc w:val="left"/>
        <w:rPr>
          <w:rFonts w:ascii="Times New Roman"/>
          <w:sz w:val="29"/>
        </w:rPr>
      </w:pPr>
      <w:r>
        <w:rPr>
          <w:rFonts w:ascii="Arial"/>
          <w:i/>
          <w:color w:val="0D0D0D"/>
          <w:w w:val="115"/>
          <w:sz w:val="29"/>
        </w:rPr>
        <w:t>P</w:t>
      </w:r>
      <w:r>
        <w:rPr>
          <w:rFonts w:ascii="Arial"/>
          <w:i/>
          <w:color w:val="0D0D0D"/>
          <w:spacing w:val="-54"/>
          <w:w w:val="115"/>
          <w:sz w:val="29"/>
        </w:rPr>
        <w:t xml:space="preserve"> </w:t>
      </w:r>
      <w:r>
        <w:rPr>
          <w:rFonts w:ascii="Times New Roman"/>
          <w:color w:val="0D0D0D"/>
          <w:w w:val="115"/>
          <w:sz w:val="29"/>
        </w:rPr>
        <w:t>(</w:t>
      </w:r>
      <w:r>
        <w:rPr>
          <w:rFonts w:ascii="Arial"/>
          <w:i/>
          <w:color w:val="0D0D0D"/>
          <w:w w:val="115"/>
          <w:sz w:val="29"/>
        </w:rPr>
        <w:t>r</w:t>
      </w:r>
      <w:r>
        <w:rPr>
          <w:rFonts w:ascii="Times New Roman"/>
          <w:color w:val="0D0D0D"/>
          <w:w w:val="115"/>
          <w:sz w:val="29"/>
        </w:rPr>
        <w:t>)</w:t>
      </w:r>
      <w:r>
        <w:rPr>
          <w:rFonts w:ascii="Times New Roman"/>
          <w:color w:val="0D0D0D"/>
          <w:spacing w:val="-10"/>
          <w:w w:val="115"/>
          <w:sz w:val="29"/>
        </w:rPr>
        <w:t xml:space="preserve"> =</w:t>
      </w:r>
    </w:p>
    <w:p w14:paraId="38531588">
      <w:pPr>
        <w:tabs>
          <w:tab w:val="left" w:pos="359"/>
          <w:tab w:val="left" w:pos="816"/>
        </w:tabs>
        <w:spacing w:before="113" w:line="218" w:lineRule="auto"/>
        <w:ind w:left="75" w:right="0" w:firstLine="6"/>
        <w:jc w:val="left"/>
        <w:rPr>
          <w:rFonts w:ascii="Times New Roman" w:hAnsi="Times New Roman"/>
          <w:sz w:val="20"/>
        </w:rPr>
      </w:pPr>
      <w:r>
        <w:br w:type="column"/>
      </w:r>
      <w:r>
        <w:rPr>
          <w:rFonts w:ascii="Arial" w:hAnsi="Arial"/>
          <w:i/>
          <w:color w:val="0D0D0D"/>
          <w:sz w:val="20"/>
          <w:u w:val="single" w:color="0D0D0D"/>
        </w:rPr>
        <w:tab/>
      </w:r>
      <w:r>
        <w:rPr>
          <w:rFonts w:ascii="Arial" w:hAnsi="Arial"/>
          <w:i/>
          <w:color w:val="0D0D0D"/>
          <w:spacing w:val="-6"/>
          <w:w w:val="120"/>
          <w:sz w:val="20"/>
          <w:u w:val="single" w:color="0D0D0D"/>
        </w:rPr>
        <w:t>n</w:t>
      </w:r>
      <w:r>
        <w:rPr>
          <w:rFonts w:ascii="Times New Roman" w:hAnsi="Times New Roman"/>
          <w:color w:val="0D0D0D"/>
          <w:spacing w:val="-6"/>
          <w:w w:val="120"/>
          <w:sz w:val="20"/>
          <w:u w:val="single" w:color="0D0D0D"/>
        </w:rPr>
        <w:t>!</w:t>
      </w:r>
      <w:r>
        <w:rPr>
          <w:rFonts w:ascii="Times New Roman" w:hAnsi="Times New Roman"/>
          <w:color w:val="0D0D0D"/>
          <w:sz w:val="20"/>
          <w:u w:val="single" w:color="0D0D0D"/>
        </w:rPr>
        <w:tab/>
      </w:r>
      <w:r>
        <w:rPr>
          <w:rFonts w:ascii="Times New Roman" w:hAnsi="Times New Roman"/>
          <w:color w:val="0D0D0D"/>
          <w:spacing w:val="80"/>
          <w:w w:val="120"/>
          <w:sz w:val="20"/>
        </w:rPr>
        <w:t xml:space="preserve"> </w:t>
      </w:r>
      <w:r>
        <w:rPr>
          <w:rFonts w:ascii="Arial" w:hAnsi="Arial"/>
          <w:i/>
          <w:color w:val="0D0D0D"/>
          <w:w w:val="120"/>
          <w:sz w:val="20"/>
        </w:rPr>
        <w:t>r</w:t>
      </w:r>
      <w:r>
        <w:rPr>
          <w:rFonts w:ascii="Arial" w:hAnsi="Arial"/>
          <w:i/>
          <w:color w:val="0D0D0D"/>
          <w:spacing w:val="40"/>
          <w:w w:val="120"/>
          <w:sz w:val="20"/>
        </w:rPr>
        <w:t xml:space="preserve"> </w:t>
      </w:r>
      <w:r>
        <w:rPr>
          <w:rFonts w:ascii="Arial" w:hAnsi="Arial"/>
          <w:i/>
          <w:color w:val="0D0D0D"/>
          <w:w w:val="120"/>
          <w:sz w:val="20"/>
        </w:rPr>
        <w:t>n</w:t>
      </w:r>
      <w:r>
        <w:rPr>
          <w:rFonts w:ascii="Times New Roman" w:hAnsi="Times New Roman"/>
          <w:color w:val="0D0D0D"/>
          <w:w w:val="120"/>
          <w:sz w:val="20"/>
        </w:rPr>
        <w:t>−</w:t>
      </w:r>
      <w:r>
        <w:rPr>
          <w:rFonts w:ascii="Arial" w:hAnsi="Arial"/>
          <w:i/>
          <w:color w:val="0D0D0D"/>
          <w:w w:val="120"/>
          <w:sz w:val="20"/>
        </w:rPr>
        <w:t xml:space="preserve">r </w:t>
      </w:r>
      <w:r>
        <w:rPr>
          <w:rFonts w:ascii="Arial" w:hAnsi="Arial"/>
          <w:i/>
          <w:color w:val="0D0D0D"/>
          <w:spacing w:val="-2"/>
          <w:w w:val="120"/>
          <w:sz w:val="20"/>
        </w:rPr>
        <w:t>r</w:t>
      </w:r>
      <w:r>
        <w:rPr>
          <w:rFonts w:ascii="Times New Roman" w:hAnsi="Times New Roman"/>
          <w:color w:val="0D0D0D"/>
          <w:spacing w:val="-2"/>
          <w:w w:val="120"/>
          <w:sz w:val="20"/>
        </w:rPr>
        <w:t>!(</w:t>
      </w:r>
      <w:r>
        <w:rPr>
          <w:rFonts w:ascii="Arial" w:hAnsi="Arial"/>
          <w:i/>
          <w:color w:val="0D0D0D"/>
          <w:spacing w:val="-2"/>
          <w:w w:val="120"/>
          <w:sz w:val="20"/>
        </w:rPr>
        <w:t>n</w:t>
      </w:r>
      <w:r>
        <w:rPr>
          <w:rFonts w:ascii="Times New Roman" w:hAnsi="Times New Roman"/>
          <w:color w:val="0D0D0D"/>
          <w:spacing w:val="-2"/>
          <w:w w:val="120"/>
          <w:sz w:val="20"/>
        </w:rPr>
        <w:t>−</w:t>
      </w:r>
      <w:r>
        <w:rPr>
          <w:rFonts w:ascii="Arial" w:hAnsi="Arial"/>
          <w:i/>
          <w:color w:val="0D0D0D"/>
          <w:spacing w:val="-2"/>
          <w:w w:val="120"/>
          <w:sz w:val="20"/>
        </w:rPr>
        <w:t>r</w:t>
      </w:r>
      <w:r>
        <w:rPr>
          <w:rFonts w:ascii="Times New Roman" w:hAnsi="Times New Roman"/>
          <w:color w:val="0D0D0D"/>
          <w:spacing w:val="-2"/>
          <w:w w:val="120"/>
          <w:sz w:val="20"/>
        </w:rPr>
        <w:t>)!</w:t>
      </w:r>
    </w:p>
    <w:p w14:paraId="3FCB8452">
      <w:pPr>
        <w:pStyle w:val="7"/>
        <w:rPr>
          <w:rFonts w:ascii="Times New Roman"/>
          <w:sz w:val="29"/>
        </w:rPr>
      </w:pPr>
      <w:r>
        <w:br w:type="column"/>
      </w:r>
    </w:p>
    <w:p w14:paraId="4109AE9F">
      <w:pPr>
        <w:pStyle w:val="7"/>
        <w:spacing w:before="245"/>
        <w:rPr>
          <w:rFonts w:ascii="Times New Roman"/>
          <w:sz w:val="29"/>
        </w:rPr>
      </w:pPr>
    </w:p>
    <w:p w14:paraId="6EFC6348">
      <w:pPr>
        <w:spacing w:before="0"/>
        <w:ind w:left="0" w:right="0" w:firstLine="0"/>
        <w:jc w:val="left"/>
        <w:rPr>
          <w:rFonts w:ascii="Times New Roman"/>
          <w:sz w:val="29"/>
        </w:rPr>
      </w:pPr>
      <w:r>
        <w:rPr>
          <w:rFonts w:ascii="Arial"/>
          <w:i/>
          <w:color w:val="0D0D0D"/>
          <w:w w:val="120"/>
          <w:sz w:val="29"/>
        </w:rPr>
        <w:t>P</w:t>
      </w:r>
      <w:r>
        <w:rPr>
          <w:rFonts w:ascii="Arial"/>
          <w:i/>
          <w:color w:val="0D0D0D"/>
          <w:spacing w:val="-58"/>
          <w:w w:val="120"/>
          <w:sz w:val="29"/>
        </w:rPr>
        <w:t xml:space="preserve"> </w:t>
      </w:r>
      <w:r>
        <w:rPr>
          <w:rFonts w:ascii="Times New Roman"/>
          <w:color w:val="0D0D0D"/>
          <w:w w:val="120"/>
          <w:sz w:val="29"/>
        </w:rPr>
        <w:t>(</w:t>
      </w:r>
      <w:r>
        <w:rPr>
          <w:rFonts w:ascii="Arial"/>
          <w:i/>
          <w:color w:val="0D0D0D"/>
          <w:w w:val="120"/>
          <w:sz w:val="29"/>
        </w:rPr>
        <w:t>X</w:t>
      </w:r>
      <w:r>
        <w:rPr>
          <w:rFonts w:ascii="Arial"/>
          <w:i/>
          <w:color w:val="0D0D0D"/>
          <w:spacing w:val="-15"/>
          <w:w w:val="120"/>
          <w:sz w:val="29"/>
        </w:rPr>
        <w:t xml:space="preserve"> </w:t>
      </w:r>
      <w:r>
        <w:rPr>
          <w:rFonts w:ascii="Times New Roman"/>
          <w:color w:val="0D0D0D"/>
          <w:w w:val="120"/>
          <w:sz w:val="29"/>
        </w:rPr>
        <w:t>=</w:t>
      </w:r>
      <w:r>
        <w:rPr>
          <w:rFonts w:ascii="Times New Roman"/>
          <w:color w:val="0D0D0D"/>
          <w:spacing w:val="-19"/>
          <w:w w:val="120"/>
          <w:sz w:val="29"/>
        </w:rPr>
        <w:t xml:space="preserve"> </w:t>
      </w:r>
      <w:r>
        <w:rPr>
          <w:rFonts w:ascii="Times New Roman"/>
          <w:color w:val="0D0D0D"/>
          <w:w w:val="120"/>
          <w:sz w:val="29"/>
        </w:rPr>
        <w:t>5)</w:t>
      </w:r>
      <w:r>
        <w:rPr>
          <w:rFonts w:ascii="Times New Roman"/>
          <w:color w:val="0D0D0D"/>
          <w:spacing w:val="-19"/>
          <w:w w:val="120"/>
          <w:sz w:val="29"/>
        </w:rPr>
        <w:t xml:space="preserve"> </w:t>
      </w:r>
      <w:r>
        <w:rPr>
          <w:rFonts w:ascii="Times New Roman"/>
          <w:color w:val="0D0D0D"/>
          <w:spacing w:val="-10"/>
          <w:w w:val="120"/>
          <w:sz w:val="29"/>
        </w:rPr>
        <w:t>=</w:t>
      </w:r>
    </w:p>
    <w:p w14:paraId="5C1553AC">
      <w:pPr>
        <w:pStyle w:val="7"/>
        <w:rPr>
          <w:rFonts w:ascii="Times New Roman"/>
          <w:sz w:val="29"/>
        </w:rPr>
      </w:pPr>
      <w:r>
        <w:br w:type="column"/>
      </w:r>
    </w:p>
    <w:p w14:paraId="2CBF1946">
      <w:pPr>
        <w:pStyle w:val="7"/>
        <w:spacing w:before="51"/>
        <w:rPr>
          <w:rFonts w:ascii="Times New Roman"/>
          <w:sz w:val="29"/>
        </w:rPr>
      </w:pPr>
    </w:p>
    <w:p w14:paraId="3673E0BC">
      <w:pPr>
        <w:spacing w:before="0"/>
        <w:ind w:left="75" w:right="0" w:firstLine="0"/>
        <w:jc w:val="center"/>
        <w:rPr>
          <w:rFonts w:ascii="Times New Roman"/>
          <w:sz w:val="29"/>
        </w:rPr>
      </w:pPr>
      <w:r>
        <w:rPr>
          <w:rFonts w:ascii="Times New Roman"/>
          <w:sz w:val="29"/>
        </w:rPr>
        <mc:AlternateContent>
          <mc:Choice Requires="wps">
            <w:drawing>
              <wp:anchor distT="0" distB="0" distL="0" distR="0" simplePos="0" relativeHeight="251723776" behindDoc="1" locked="0" layoutInCell="1" allowOverlap="1">
                <wp:simplePos x="0" y="0"/>
                <wp:positionH relativeFrom="page">
                  <wp:posOffset>1978025</wp:posOffset>
                </wp:positionH>
                <wp:positionV relativeFrom="paragraph">
                  <wp:posOffset>-349885</wp:posOffset>
                </wp:positionV>
                <wp:extent cx="246380" cy="184785"/>
                <wp:effectExtent l="0" t="0" r="0" b="0"/>
                <wp:wrapNone/>
                <wp:docPr id="604" name="Textbox 604"/>
                <wp:cNvGraphicFramePr/>
                <a:graphic xmlns:a="http://schemas.openxmlformats.org/drawingml/2006/main">
                  <a:graphicData uri="http://schemas.microsoft.com/office/word/2010/wordprocessingShape">
                    <wps:wsp>
                      <wps:cNvSpPr txBox="1"/>
                      <wps:spPr>
                        <a:xfrm>
                          <a:off x="0" y="0"/>
                          <a:ext cx="246379" cy="184785"/>
                        </a:xfrm>
                        <a:prstGeom prst="rect">
                          <a:avLst/>
                        </a:prstGeom>
                      </wps:spPr>
                      <wps:txbx>
                        <w:txbxContent>
                          <w:p w14:paraId="75F03A27">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wps:txbx>
                      <wps:bodyPr wrap="square" lIns="0" tIns="0" rIns="0" bIns="0" rtlCol="0">
                        <a:noAutofit/>
                      </wps:bodyPr>
                    </wps:wsp>
                  </a:graphicData>
                </a:graphic>
              </wp:anchor>
            </w:drawing>
          </mc:Choice>
          <mc:Fallback>
            <w:pict>
              <v:shape id="Textbox 604" o:spid="_x0000_s1026" o:spt="202" type="#_x0000_t202" style="position:absolute;left:0pt;margin-left:155.75pt;margin-top:-27.55pt;height:14.55pt;width:19.4pt;mso-position-horizontal-relative:page;z-index:-251592704;mso-width-relative:page;mso-height-relative:page;" filled="f" stroked="f" coordsize="21600,21600" o:gfxdata="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WFzv9kAAAALAQAADwAAAAAAAAABACAAAAAiAAAAZHJzL2Rvd25yZXYueG1sUEsBAhQAFAAA&#10;AAgAh07iQBbWfEu1AQAAdwMAAA4AAAAAAAAAAQAgAAAAKAEAAGRycy9lMm9Eb2MueG1sUEsFBgAA&#10;AAAGAAYAWQEAAE8FAAAAAA==&#10;">
                <v:fill on="f" focussize="0,0"/>
                <v:stroke on="f"/>
                <v:imagedata o:title=""/>
                <o:lock v:ext="edit" aspectratio="f"/>
                <v:textbox inset="0mm,0mm,0mm,0mm">
                  <w:txbxContent>
                    <w:p w14:paraId="75F03A27">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v:textbox>
              </v:shape>
            </w:pict>
          </mc:Fallback>
        </mc:AlternateContent>
      </w:r>
      <w:r>
        <w:rPr>
          <w:rFonts w:ascii="Times New Roman"/>
          <w:color w:val="0D0D0D"/>
          <w:spacing w:val="-5"/>
          <w:sz w:val="29"/>
        </w:rPr>
        <w:t>10!</w:t>
      </w:r>
    </w:p>
    <w:p w14:paraId="6FD566B6">
      <w:pPr>
        <w:pStyle w:val="7"/>
        <w:rPr>
          <w:rFonts w:ascii="Times New Roman"/>
          <w:sz w:val="5"/>
        </w:rPr>
      </w:pPr>
    </w:p>
    <w:p w14:paraId="265C8182">
      <w:pPr>
        <w:spacing w:line="20" w:lineRule="exact"/>
        <w:ind w:left="77" w:right="-58" w:firstLine="0"/>
        <w:rPr>
          <w:rFonts w:ascii="Times New Roman"/>
          <w:sz w:val="2"/>
        </w:rPr>
      </w:pPr>
      <w:r>
        <w:rPr>
          <w:rFonts w:ascii="Times New Roman"/>
          <w:sz w:val="2"/>
        </w:rPr>
        <mc:AlternateContent>
          <mc:Choice Requires="wpg">
            <w:drawing>
              <wp:inline distT="0" distB="0" distL="0" distR="0">
                <wp:extent cx="838200" cy="9525"/>
                <wp:effectExtent l="0" t="0" r="0" b="0"/>
                <wp:docPr id="605" name="Group 605"/>
                <wp:cNvGraphicFramePr/>
                <a:graphic xmlns:a="http://schemas.openxmlformats.org/drawingml/2006/main">
                  <a:graphicData uri="http://schemas.microsoft.com/office/word/2010/wordprocessingGroup">
                    <wpg:wgp>
                      <wpg:cNvGrpSpPr/>
                      <wpg:grpSpPr>
                        <a:xfrm>
                          <a:off x="0" y="0"/>
                          <a:ext cx="838200" cy="9525"/>
                          <a:chOff x="0" y="0"/>
                          <a:chExt cx="838200" cy="9525"/>
                        </a:xfrm>
                      </wpg:grpSpPr>
                      <wps:wsp>
                        <wps:cNvPr id="606" name="Graphic 606"/>
                        <wps:cNvSpPr/>
                        <wps:spPr>
                          <a:xfrm>
                            <a:off x="0" y="0"/>
                            <a:ext cx="838200" cy="9525"/>
                          </a:xfrm>
                          <a:custGeom>
                            <a:avLst/>
                            <a:gdLst/>
                            <a:ahLst/>
                            <a:cxnLst/>
                            <a:rect l="l" t="t" r="r" b="b"/>
                            <a:pathLst>
                              <a:path w="838200" h="9525">
                                <a:moveTo>
                                  <a:pt x="838199" y="9524"/>
                                </a:moveTo>
                                <a:lnTo>
                                  <a:pt x="0" y="9524"/>
                                </a:lnTo>
                                <a:lnTo>
                                  <a:pt x="0" y="0"/>
                                </a:lnTo>
                                <a:lnTo>
                                  <a:pt x="838199" y="0"/>
                                </a:lnTo>
                                <a:lnTo>
                                  <a:pt x="838199" y="9524"/>
                                </a:lnTo>
                                <a:close/>
                              </a:path>
                            </a:pathLst>
                          </a:custGeom>
                          <a:solidFill>
                            <a:srgbClr val="0D0D0D"/>
                          </a:solidFill>
                        </wps:spPr>
                        <wps:bodyPr wrap="square" lIns="0" tIns="0" rIns="0" bIns="0" rtlCol="0">
                          <a:noAutofit/>
                        </wps:bodyPr>
                      </wps:wsp>
                    </wpg:wgp>
                  </a:graphicData>
                </a:graphic>
              </wp:inline>
            </w:drawing>
          </mc:Choice>
          <mc:Fallback>
            <w:pict>
              <v:group id="_x0000_s1026" o:spid="_x0000_s1026" o:spt="203" style="height:0.75pt;width:66pt;" coordsize="838200,9525" o:gfxdata="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5BnwHTAAAAAwEAAA8AAAAAAAAAAQAgAAAAIgAAAGRycy9kb3ducmV2LnhtbFBLAQIU&#10;ABQAAAAIAIdO4kBWsO6cagIAAAoGAAAOAAAAAAAAAAEAIAAAACIBAABkcnMvZTJvRG9jLnhtbFBL&#10;BQYAAAAABgAGAFkBAAD+BQAAAAA=&#10;">
                <o:lock v:ext="edit" aspectratio="f"/>
                <v:shape id="Graphic 606" o:spid="_x0000_s1026" o:spt="100" style="position:absolute;left:0;top:0;height:9525;width:838200;" fillcolor="#0D0D0D" filled="t" stroked="f" coordsize="838200,9525" o:gfxdata="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nUs2/&#10;AAAA3AAAAA8AAAAAAAAAAQAgAAAAIgAAAGRycy9kb3ducmV2LnhtbFBLAQIUABQAAAAIAIdO4kAz&#10;LwWeOwAAADkAAAAQAAAAAAAAAAEAIAAAAA4BAABkcnMvc2hhcGV4bWwueG1sUEsFBgAAAAAGAAYA&#10;WwEAALgDAAAAAA==&#10;" path="m838199,9524l0,9524,0,0,838199,0,838199,9524xe">
                  <v:fill on="t" focussize="0,0"/>
                  <v:stroke on="f"/>
                  <v:imagedata o:title=""/>
                  <o:lock v:ext="edit" aspectratio="f"/>
                  <v:textbox inset="0mm,0mm,0mm,0mm"/>
                </v:shape>
                <w10:wrap type="none"/>
                <w10:anchorlock/>
              </v:group>
            </w:pict>
          </mc:Fallback>
        </mc:AlternateContent>
      </w:r>
    </w:p>
    <w:p w14:paraId="5E9D9041">
      <w:pPr>
        <w:spacing w:before="0"/>
        <w:ind w:left="75" w:right="0" w:firstLine="0"/>
        <w:jc w:val="center"/>
        <w:rPr>
          <w:rFonts w:ascii="Times New Roman" w:hAnsi="Times New Roman"/>
          <w:sz w:val="29"/>
        </w:rPr>
      </w:pPr>
      <w:r>
        <w:rPr>
          <w:rFonts w:ascii="Times New Roman" w:hAnsi="Times New Roman"/>
          <w:color w:val="0D0D0D"/>
          <w:sz w:val="29"/>
        </w:rPr>
        <w:t>5!(10</w:t>
      </w:r>
      <w:r>
        <w:rPr>
          <w:rFonts w:ascii="Times New Roman" w:hAnsi="Times New Roman"/>
          <w:color w:val="0D0D0D"/>
          <w:spacing w:val="22"/>
          <w:sz w:val="29"/>
        </w:rPr>
        <w:t xml:space="preserve"> </w:t>
      </w:r>
      <w:r>
        <w:rPr>
          <w:rFonts w:ascii="Times New Roman" w:hAnsi="Times New Roman"/>
          <w:color w:val="0D0D0D"/>
          <w:sz w:val="29"/>
        </w:rPr>
        <w:t>−</w:t>
      </w:r>
      <w:r>
        <w:rPr>
          <w:rFonts w:ascii="Times New Roman" w:hAnsi="Times New Roman"/>
          <w:color w:val="0D0D0D"/>
          <w:spacing w:val="22"/>
          <w:sz w:val="29"/>
        </w:rPr>
        <w:t xml:space="preserve"> </w:t>
      </w:r>
      <w:r>
        <w:rPr>
          <w:rFonts w:ascii="Times New Roman" w:hAnsi="Times New Roman"/>
          <w:color w:val="0D0D0D"/>
          <w:spacing w:val="-5"/>
          <w:sz w:val="29"/>
        </w:rPr>
        <w:t>5)!</w:t>
      </w:r>
    </w:p>
    <w:p w14:paraId="21B5AAF0">
      <w:pPr>
        <w:pStyle w:val="7"/>
        <w:rPr>
          <w:rFonts w:ascii="Times New Roman"/>
          <w:sz w:val="29"/>
        </w:rPr>
      </w:pPr>
      <w:r>
        <w:br w:type="column"/>
      </w:r>
    </w:p>
    <w:p w14:paraId="20C77FC9">
      <w:pPr>
        <w:pStyle w:val="7"/>
        <w:spacing w:before="239"/>
        <w:rPr>
          <w:rFonts w:ascii="Times New Roman"/>
          <w:sz w:val="29"/>
        </w:rPr>
      </w:pPr>
    </w:p>
    <w:p w14:paraId="2311B17E">
      <w:pPr>
        <w:spacing w:before="0"/>
        <w:ind w:left="0" w:right="0" w:firstLine="0"/>
        <w:jc w:val="left"/>
        <w:rPr>
          <w:rFonts w:ascii="Times New Roman"/>
          <w:sz w:val="29"/>
        </w:rPr>
      </w:pPr>
      <w:r>
        <w:rPr>
          <w:rFonts w:ascii="Times New Roman"/>
          <w:color w:val="0D0D0D"/>
          <w:spacing w:val="-2"/>
          <w:w w:val="110"/>
          <w:sz w:val="29"/>
        </w:rPr>
        <w:t>(0.6)</w:t>
      </w:r>
      <w:r>
        <w:rPr>
          <w:rFonts w:ascii="Times New Roman"/>
          <w:color w:val="0D0D0D"/>
          <w:spacing w:val="-2"/>
          <w:w w:val="110"/>
          <w:sz w:val="29"/>
          <w:vertAlign w:val="superscript"/>
        </w:rPr>
        <w:t>5</w:t>
      </w:r>
      <w:r>
        <w:rPr>
          <w:rFonts w:ascii="Times New Roman"/>
          <w:color w:val="0D0D0D"/>
          <w:spacing w:val="-2"/>
          <w:w w:val="110"/>
          <w:sz w:val="29"/>
          <w:vertAlign w:val="baseline"/>
        </w:rPr>
        <w:t>(0.4)</w:t>
      </w:r>
      <w:r>
        <w:rPr>
          <w:rFonts w:ascii="Times New Roman"/>
          <w:color w:val="0D0D0D"/>
          <w:spacing w:val="-2"/>
          <w:w w:val="110"/>
          <w:sz w:val="29"/>
          <w:vertAlign w:val="superscript"/>
        </w:rPr>
        <w:t>5</w:t>
      </w:r>
    </w:p>
    <w:p w14:paraId="59422A09">
      <w:pPr>
        <w:spacing w:after="0"/>
        <w:jc w:val="left"/>
        <w:rPr>
          <w:rFonts w:ascii="Times New Roman"/>
          <w:sz w:val="29"/>
        </w:rPr>
        <w:sectPr>
          <w:type w:val="continuous"/>
          <w:pgSz w:w="12240" w:h="15840"/>
          <w:pgMar w:top="1820" w:right="360" w:bottom="280" w:left="360" w:header="720" w:footer="720" w:gutter="0"/>
          <w:cols w:equalWidth="0" w:num="5">
            <w:col w:w="1859" w:space="40"/>
            <w:col w:w="1627" w:space="6"/>
            <w:col w:w="1556" w:space="40"/>
            <w:col w:w="1399" w:space="34"/>
            <w:col w:w="4959"/>
          </w:cols>
        </w:sectPr>
      </w:pPr>
    </w:p>
    <w:p w14:paraId="6DEFA38E">
      <w:pPr>
        <w:spacing w:before="216"/>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10"/>
          <w:sz w:val="29"/>
        </w:rPr>
        <w:t>252(0.07776)(0.01024)</w:t>
      </w:r>
    </w:p>
    <w:p w14:paraId="5DA15EF8">
      <w:pPr>
        <w:spacing w:before="251"/>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0.2007</w:t>
      </w:r>
    </w:p>
    <w:p w14:paraId="16109E62">
      <w:pPr>
        <w:pStyle w:val="7"/>
        <w:spacing w:before="208"/>
        <w:rPr>
          <w:rFonts w:ascii="Times New Roman"/>
          <w:sz w:val="20"/>
        </w:rPr>
      </w:pPr>
      <w:r>
        <w:rPr>
          <w:rFonts w:ascii="Times New Roman"/>
          <w:sz w:val="20"/>
        </w:rPr>
        <mc:AlternateContent>
          <mc:Choice Requires="wps">
            <w:drawing>
              <wp:anchor distT="0" distB="0" distL="0" distR="0" simplePos="0" relativeHeight="251774976"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607" name="Graphic 60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07" o:spid="_x0000_s1026" o:spt="100" style="position:absolute;left:0pt;margin-left:65.95pt;margin-top:23.1pt;height:0.75pt;width:480pt;mso-position-horizontal-relative:page;mso-wrap-distance-bottom:0pt;mso-wrap-distance-top:0pt;z-index:-251541504;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Dj2D2cMwIAAAQFAAAOAAAAZHJzL2Uyb0RvYy54bWytVMGO&#10;2jAQvVfqP1i+lwS00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Dj2D2c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3C33AE28">
      <w:pPr>
        <w:pStyle w:val="7"/>
        <w:spacing w:before="7"/>
        <w:rPr>
          <w:rFonts w:ascii="Times New Roman"/>
          <w:sz w:val="36"/>
        </w:rPr>
      </w:pPr>
    </w:p>
    <w:p w14:paraId="09E915EF">
      <w:pPr>
        <w:pStyle w:val="2"/>
        <w:rPr>
          <w:b w:val="0"/>
        </w:rPr>
      </w:pPr>
      <w:bookmarkStart w:id="220" w:name="_Toc23410"/>
      <w:bookmarkStart w:id="221" w:name="_Toc15789"/>
      <w:bookmarkStart w:id="222" w:name="_Toc27908"/>
      <w:bookmarkStart w:id="223" w:name="_Toc29669"/>
      <w:r>
        <w:rPr>
          <w:b w:val="0"/>
          <w:color w:val="0D0D0D"/>
          <w:spacing w:val="-2"/>
        </w:rPr>
        <w:t>Answer</w:t>
      </w:r>
      <w:bookmarkEnd w:id="220"/>
      <w:bookmarkEnd w:id="221"/>
      <w:bookmarkEnd w:id="222"/>
      <w:bookmarkEnd w:id="223"/>
    </w:p>
    <w:p w14:paraId="5F0FF75B">
      <w:pPr>
        <w:spacing w:before="223"/>
        <w:ind w:left="0" w:right="0" w:firstLine="0"/>
        <w:jc w:val="center"/>
        <w:rPr>
          <w:rFonts w:ascii="Times New Roman"/>
          <w:sz w:val="29"/>
        </w:rPr>
      </w:pPr>
      <w:r>
        <w:rPr>
          <w:rFonts w:ascii="Arial"/>
          <w:i/>
          <w:color w:val="0D0D0D"/>
          <w:w w:val="115"/>
          <w:sz w:val="29"/>
        </w:rPr>
        <w:t>P</w:t>
      </w:r>
      <w:r>
        <w:rPr>
          <w:rFonts w:ascii="Arial"/>
          <w:i/>
          <w:color w:val="0D0D0D"/>
          <w:spacing w:val="-50"/>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20"/>
          <w:w w:val="115"/>
          <w:sz w:val="29"/>
        </w:rPr>
        <w:t xml:space="preserve"> </w:t>
      </w:r>
      <w:r>
        <w:rPr>
          <w:rFonts w:ascii="Times New Roman"/>
          <w:color w:val="0D0D0D"/>
          <w:w w:val="115"/>
          <w:sz w:val="29"/>
        </w:rPr>
        <w:t>=</w:t>
      </w:r>
      <w:r>
        <w:rPr>
          <w:rFonts w:ascii="Times New Roman"/>
          <w:color w:val="0D0D0D"/>
          <w:spacing w:val="4"/>
          <w:w w:val="115"/>
          <w:sz w:val="29"/>
        </w:rPr>
        <w:t xml:space="preserve"> </w:t>
      </w:r>
      <w:r>
        <w:rPr>
          <w:rFonts w:ascii="Times New Roman"/>
          <w:color w:val="0D0D0D"/>
          <w:w w:val="115"/>
          <w:sz w:val="29"/>
        </w:rPr>
        <w:t>5)</w:t>
      </w:r>
      <w:r>
        <w:rPr>
          <w:rFonts w:ascii="Times New Roman"/>
          <w:color w:val="0D0D0D"/>
          <w:spacing w:val="5"/>
          <w:w w:val="115"/>
          <w:sz w:val="29"/>
        </w:rPr>
        <w:t xml:space="preserve"> </w:t>
      </w:r>
      <w:r>
        <w:rPr>
          <w:rFonts w:ascii="Times New Roman"/>
          <w:color w:val="0D0D0D"/>
          <w:w w:val="115"/>
          <w:sz w:val="29"/>
        </w:rPr>
        <w:t>=</w:t>
      </w:r>
      <w:r>
        <w:rPr>
          <w:rFonts w:ascii="Times New Roman"/>
          <w:color w:val="0D0D0D"/>
          <w:spacing w:val="5"/>
          <w:w w:val="115"/>
          <w:sz w:val="29"/>
        </w:rPr>
        <w:t xml:space="preserve"> </w:t>
      </w:r>
      <w:r>
        <w:rPr>
          <w:rFonts w:ascii="Times New Roman"/>
          <w:color w:val="0D0D0D"/>
          <w:spacing w:val="-2"/>
          <w:w w:val="115"/>
          <w:sz w:val="29"/>
        </w:rPr>
        <w:t>0.2007</w:t>
      </w:r>
    </w:p>
    <w:p w14:paraId="4E8D5C71">
      <w:pPr>
        <w:pStyle w:val="7"/>
        <w:spacing w:before="208"/>
        <w:rPr>
          <w:rFonts w:ascii="Times New Roman"/>
          <w:sz w:val="20"/>
        </w:rPr>
      </w:pPr>
      <w:r>
        <w:rPr>
          <w:rFonts w:ascii="Times New Roman"/>
          <w:sz w:val="20"/>
        </w:rPr>
        <mc:AlternateContent>
          <mc:Choice Requires="wps">
            <w:drawing>
              <wp:anchor distT="0" distB="0" distL="0" distR="0" simplePos="0" relativeHeight="251776000" behindDoc="1" locked="0" layoutInCell="1" allowOverlap="1">
                <wp:simplePos x="0" y="0"/>
                <wp:positionH relativeFrom="page">
                  <wp:posOffset>837565</wp:posOffset>
                </wp:positionH>
                <wp:positionV relativeFrom="paragraph">
                  <wp:posOffset>292735</wp:posOffset>
                </wp:positionV>
                <wp:extent cx="6096000" cy="9525"/>
                <wp:effectExtent l="0" t="0" r="0" b="0"/>
                <wp:wrapTopAndBottom/>
                <wp:docPr id="608" name="Graphic 60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08" o:spid="_x0000_s1026" o:spt="100" style="position:absolute;left:0pt;margin-left:65.95pt;margin-top:23.05pt;height:0.75pt;width:480pt;mso-position-horizontal-relative:page;mso-wrap-distance-bottom:0pt;mso-wrap-distance-top:0pt;z-index:-251540480;mso-width-relative:page;mso-height-relative:page;" fillcolor="#000000" filled="t" stroked="f" coordsize="6096000,9525" o:gfxdata="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MTYn/XAAAACgEAAA8AAAAAAAAAAQAgAAAAIgAAAGRycy9kb3ducmV2Lnht&#10;bFBLAQIUABQAAAAIAIdO4kAH78YX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15E654F0">
      <w:pPr>
        <w:pStyle w:val="7"/>
        <w:spacing w:after="0"/>
        <w:rPr>
          <w:rFonts w:ascii="Times New Roman"/>
          <w:sz w:val="20"/>
        </w:rPr>
        <w:sectPr>
          <w:type w:val="continuous"/>
          <w:pgSz w:w="12240" w:h="15840"/>
          <w:pgMar w:top="1820" w:right="360" w:bottom="280" w:left="360" w:header="720" w:footer="720" w:gutter="0"/>
          <w:cols w:space="720" w:num="1"/>
        </w:sectPr>
      </w:pPr>
    </w:p>
    <w:p w14:paraId="6453A5B5">
      <w:pPr>
        <w:pStyle w:val="2"/>
        <w:spacing w:before="71"/>
        <w:rPr>
          <w:b w:val="0"/>
        </w:rPr>
      </w:pPr>
      <w:bookmarkStart w:id="224" w:name="_Toc26383"/>
      <w:bookmarkStart w:id="225" w:name="_Toc17422"/>
      <w:bookmarkStart w:id="226" w:name="_Toc7035"/>
      <w:bookmarkStart w:id="227" w:name="_Toc11510"/>
      <w:r>
        <w:rPr>
          <w:b w:val="0"/>
          <w:color w:val="0D0D0D"/>
        </w:rPr>
        <w:t xml:space="preserve">R </w:t>
      </w:r>
      <w:r>
        <w:rPr>
          <w:b w:val="0"/>
          <w:color w:val="0D0D0D"/>
          <w:spacing w:val="-2"/>
        </w:rPr>
        <w:t>Program</w:t>
      </w:r>
      <w:bookmarkEnd w:id="224"/>
      <w:bookmarkEnd w:id="225"/>
      <w:bookmarkEnd w:id="226"/>
      <w:bookmarkEnd w:id="227"/>
    </w:p>
    <w:p w14:paraId="304551E0">
      <w:pPr>
        <w:pStyle w:val="7"/>
        <w:spacing w:before="3"/>
        <w:rPr>
          <w:rFonts w:ascii="Segoe UI Semibold"/>
          <w:sz w:val="16"/>
        </w:rPr>
      </w:pPr>
      <w:r>
        <w:rPr>
          <w:rFonts w:ascii="Segoe UI Semibold"/>
          <w:sz w:val="16"/>
        </w:rPr>
        <mc:AlternateContent>
          <mc:Choice Requires="wpg">
            <w:drawing>
              <wp:anchor distT="0" distB="0" distL="0" distR="0" simplePos="0" relativeHeight="251777024" behindDoc="1" locked="0" layoutInCell="1" allowOverlap="1">
                <wp:simplePos x="0" y="0"/>
                <wp:positionH relativeFrom="page">
                  <wp:posOffset>825500</wp:posOffset>
                </wp:positionH>
                <wp:positionV relativeFrom="paragraph">
                  <wp:posOffset>152400</wp:posOffset>
                </wp:positionV>
                <wp:extent cx="6590030" cy="3356610"/>
                <wp:effectExtent l="0" t="0" r="0" b="0"/>
                <wp:wrapTopAndBottom/>
                <wp:docPr id="609" name="Group 609"/>
                <wp:cNvGraphicFramePr/>
                <a:graphic xmlns:a="http://schemas.openxmlformats.org/drawingml/2006/main">
                  <a:graphicData uri="http://schemas.microsoft.com/office/word/2010/wordprocessingGroup">
                    <wpg:wgp>
                      <wpg:cNvGrpSpPr/>
                      <wpg:grpSpPr>
                        <a:xfrm>
                          <a:off x="0" y="0"/>
                          <a:ext cx="6590030" cy="3356610"/>
                          <a:chOff x="0" y="0"/>
                          <a:chExt cx="6590030" cy="3356610"/>
                        </a:xfrm>
                      </wpg:grpSpPr>
                      <wps:wsp>
                        <wps:cNvPr id="610" name="Graphic 610"/>
                        <wps:cNvSpPr/>
                        <wps:spPr>
                          <a:xfrm>
                            <a:off x="12699" y="276225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611" name="Graphic 611"/>
                        <wps:cNvSpPr/>
                        <wps:spPr>
                          <a:xfrm>
                            <a:off x="12687" y="0"/>
                            <a:ext cx="6096000" cy="2495550"/>
                          </a:xfrm>
                          <a:custGeom>
                            <a:avLst/>
                            <a:gdLst/>
                            <a:ahLst/>
                            <a:cxnLst/>
                            <a:rect l="l" t="t" r="r" b="b"/>
                            <a:pathLst>
                              <a:path w="6096000" h="24955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2266950"/>
                                </a:lnTo>
                                <a:lnTo>
                                  <a:pt x="2197" y="2302662"/>
                                </a:lnTo>
                                <a:lnTo>
                                  <a:pt x="11112" y="2344788"/>
                                </a:lnTo>
                                <a:lnTo>
                                  <a:pt x="30264" y="2389352"/>
                                </a:lnTo>
                                <a:lnTo>
                                  <a:pt x="63169" y="2432393"/>
                                </a:lnTo>
                                <a:lnTo>
                                  <a:pt x="70269" y="2425281"/>
                                </a:lnTo>
                                <a:lnTo>
                                  <a:pt x="39598" y="2385580"/>
                                </a:lnTo>
                                <a:lnTo>
                                  <a:pt x="21247" y="2344369"/>
                                </a:lnTo>
                                <a:lnTo>
                                  <a:pt x="12217" y="2305037"/>
                                </a:lnTo>
                                <a:lnTo>
                                  <a:pt x="9537" y="2270988"/>
                                </a:lnTo>
                                <a:lnTo>
                                  <a:pt x="9525" y="224586"/>
                                </a:lnTo>
                                <a:lnTo>
                                  <a:pt x="12217" y="190525"/>
                                </a:lnTo>
                                <a:lnTo>
                                  <a:pt x="21247" y="151206"/>
                                </a:lnTo>
                                <a:lnTo>
                                  <a:pt x="39598" y="109994"/>
                                </a:lnTo>
                                <a:lnTo>
                                  <a:pt x="70269" y="70269"/>
                                </a:lnTo>
                                <a:lnTo>
                                  <a:pt x="109994" y="39598"/>
                                </a:lnTo>
                                <a:lnTo>
                                  <a:pt x="151206" y="21247"/>
                                </a:lnTo>
                                <a:lnTo>
                                  <a:pt x="190525"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2270988"/>
                                </a:lnTo>
                                <a:lnTo>
                                  <a:pt x="6074765" y="2344369"/>
                                </a:lnTo>
                                <a:lnTo>
                                  <a:pt x="6056414" y="2385580"/>
                                </a:lnTo>
                                <a:lnTo>
                                  <a:pt x="6025731" y="2425281"/>
                                </a:lnTo>
                                <a:lnTo>
                                  <a:pt x="5986018" y="2455964"/>
                                </a:lnTo>
                                <a:lnTo>
                                  <a:pt x="5944806" y="2474315"/>
                                </a:lnTo>
                                <a:lnTo>
                                  <a:pt x="5905474" y="2483345"/>
                                </a:lnTo>
                                <a:lnTo>
                                  <a:pt x="5871426" y="2486025"/>
                                </a:lnTo>
                                <a:lnTo>
                                  <a:pt x="224586" y="2486025"/>
                                </a:lnTo>
                                <a:lnTo>
                                  <a:pt x="190538" y="2483345"/>
                                </a:lnTo>
                                <a:lnTo>
                                  <a:pt x="151206" y="2474315"/>
                                </a:lnTo>
                                <a:lnTo>
                                  <a:pt x="109994" y="2455964"/>
                                </a:lnTo>
                                <a:lnTo>
                                  <a:pt x="70281" y="2425281"/>
                                </a:lnTo>
                                <a:lnTo>
                                  <a:pt x="63169" y="2432393"/>
                                </a:lnTo>
                                <a:lnTo>
                                  <a:pt x="106210" y="2465298"/>
                                </a:lnTo>
                                <a:lnTo>
                                  <a:pt x="150774" y="2484450"/>
                                </a:lnTo>
                                <a:lnTo>
                                  <a:pt x="192900" y="2493365"/>
                                </a:lnTo>
                                <a:lnTo>
                                  <a:pt x="228600" y="2495550"/>
                                </a:lnTo>
                                <a:lnTo>
                                  <a:pt x="5867400" y="2495550"/>
                                </a:lnTo>
                                <a:lnTo>
                                  <a:pt x="5903112" y="2493365"/>
                                </a:lnTo>
                                <a:lnTo>
                                  <a:pt x="5937770" y="2486025"/>
                                </a:lnTo>
                                <a:lnTo>
                                  <a:pt x="5945238" y="2484450"/>
                                </a:lnTo>
                                <a:lnTo>
                                  <a:pt x="5989802" y="2465298"/>
                                </a:lnTo>
                                <a:lnTo>
                                  <a:pt x="6032843" y="2432393"/>
                                </a:lnTo>
                                <a:lnTo>
                                  <a:pt x="6065748" y="2389352"/>
                                </a:lnTo>
                                <a:lnTo>
                                  <a:pt x="6084900" y="2344788"/>
                                </a:lnTo>
                                <a:lnTo>
                                  <a:pt x="6093815" y="2302662"/>
                                </a:lnTo>
                                <a:lnTo>
                                  <a:pt x="6096000" y="2266950"/>
                                </a:lnTo>
                                <a:lnTo>
                                  <a:pt x="6096000" y="228600"/>
                                </a:lnTo>
                                <a:close/>
                              </a:path>
                            </a:pathLst>
                          </a:custGeom>
                          <a:solidFill>
                            <a:srgbClr val="0D0D0D">
                              <a:alpha val="5099"/>
                            </a:srgbClr>
                          </a:solidFill>
                        </wps:spPr>
                        <wps:bodyPr wrap="square" lIns="0" tIns="0" rIns="0" bIns="0" rtlCol="0">
                          <a:noAutofit/>
                        </wps:bodyPr>
                      </wps:wsp>
                      <wps:wsp>
                        <wps:cNvPr id="612" name="Graphic 612"/>
                        <wps:cNvSpPr/>
                        <wps:spPr>
                          <a:xfrm>
                            <a:off x="22212" y="9524"/>
                            <a:ext cx="6076950" cy="2476500"/>
                          </a:xfrm>
                          <a:custGeom>
                            <a:avLst/>
                            <a:gdLst/>
                            <a:ahLst/>
                            <a:cxnLst/>
                            <a:rect l="l" t="t" r="r" b="b"/>
                            <a:pathLst>
                              <a:path w="6076950" h="2476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2247900"/>
                                </a:lnTo>
                                <a:lnTo>
                                  <a:pt x="11112" y="2325738"/>
                                </a:lnTo>
                                <a:lnTo>
                                  <a:pt x="30264" y="2370302"/>
                                </a:lnTo>
                                <a:lnTo>
                                  <a:pt x="63169" y="2413343"/>
                                </a:lnTo>
                                <a:lnTo>
                                  <a:pt x="106210" y="2446248"/>
                                </a:lnTo>
                                <a:lnTo>
                                  <a:pt x="150774" y="2465400"/>
                                </a:lnTo>
                                <a:lnTo>
                                  <a:pt x="192900" y="2474315"/>
                                </a:lnTo>
                                <a:lnTo>
                                  <a:pt x="228600" y="2476500"/>
                                </a:lnTo>
                                <a:lnTo>
                                  <a:pt x="5848350" y="2476500"/>
                                </a:lnTo>
                                <a:lnTo>
                                  <a:pt x="5926188" y="2465400"/>
                                </a:lnTo>
                                <a:lnTo>
                                  <a:pt x="5970752" y="2446248"/>
                                </a:lnTo>
                                <a:lnTo>
                                  <a:pt x="6013793" y="2413343"/>
                                </a:lnTo>
                                <a:lnTo>
                                  <a:pt x="6046698" y="2370302"/>
                                </a:lnTo>
                                <a:lnTo>
                                  <a:pt x="6065850" y="2325738"/>
                                </a:lnTo>
                                <a:lnTo>
                                  <a:pt x="6074765" y="2283612"/>
                                </a:lnTo>
                                <a:lnTo>
                                  <a:pt x="6076950" y="2247900"/>
                                </a:lnTo>
                                <a:lnTo>
                                  <a:pt x="6076950" y="228600"/>
                                </a:lnTo>
                                <a:close/>
                              </a:path>
                            </a:pathLst>
                          </a:custGeom>
                          <a:solidFill>
                            <a:srgbClr val="FFFFFF"/>
                          </a:solidFill>
                        </wps:spPr>
                        <wps:bodyPr wrap="square" lIns="0" tIns="0" rIns="0" bIns="0" rtlCol="0">
                          <a:noAutofit/>
                        </wps:bodyPr>
                      </wps:wsp>
                      <wps:wsp>
                        <wps:cNvPr id="613" name="Graphic 613"/>
                        <wps:cNvSpPr/>
                        <wps:spPr>
                          <a:xfrm>
                            <a:off x="6105651" y="23964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614" name="Graphic 614"/>
                        <wps:cNvSpPr/>
                        <wps:spPr>
                          <a:xfrm>
                            <a:off x="6222999" y="26098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615" name="Image 615"/>
                          <pic:cNvPicPr/>
                        </pic:nvPicPr>
                        <pic:blipFill>
                          <a:blip r:embed="rId11" cstate="print"/>
                          <a:stretch>
                            <a:fillRect/>
                          </a:stretch>
                        </pic:blipFill>
                        <pic:spPr>
                          <a:xfrm>
                            <a:off x="6222999" y="2943225"/>
                            <a:ext cx="9524" cy="9524"/>
                          </a:xfrm>
                          <a:prstGeom prst="rect">
                            <a:avLst/>
                          </a:prstGeom>
                        </pic:spPr>
                      </pic:pic>
                      <pic:pic xmlns:pic="http://schemas.openxmlformats.org/drawingml/2006/picture">
                        <pic:nvPicPr>
                          <pic:cNvPr id="616" name="Image 616"/>
                          <pic:cNvPicPr/>
                        </pic:nvPicPr>
                        <pic:blipFill>
                          <a:blip r:embed="rId11" cstate="print"/>
                          <a:stretch>
                            <a:fillRect/>
                          </a:stretch>
                        </pic:blipFill>
                        <pic:spPr>
                          <a:xfrm>
                            <a:off x="6575425" y="2943225"/>
                            <a:ext cx="9524" cy="9524"/>
                          </a:xfrm>
                          <a:prstGeom prst="rect">
                            <a:avLst/>
                          </a:prstGeom>
                        </pic:spPr>
                      </pic:pic>
                      <pic:pic xmlns:pic="http://schemas.openxmlformats.org/drawingml/2006/picture">
                        <pic:nvPicPr>
                          <pic:cNvPr id="617" name="Image 617"/>
                          <pic:cNvPicPr/>
                        </pic:nvPicPr>
                        <pic:blipFill>
                          <a:blip r:embed="rId11" cstate="print"/>
                          <a:stretch>
                            <a:fillRect/>
                          </a:stretch>
                        </pic:blipFill>
                        <pic:spPr>
                          <a:xfrm>
                            <a:off x="6222999" y="2609850"/>
                            <a:ext cx="9524" cy="9524"/>
                          </a:xfrm>
                          <a:prstGeom prst="rect">
                            <a:avLst/>
                          </a:prstGeom>
                        </pic:spPr>
                      </pic:pic>
                      <pic:pic xmlns:pic="http://schemas.openxmlformats.org/drawingml/2006/picture">
                        <pic:nvPicPr>
                          <pic:cNvPr id="618" name="Image 618"/>
                          <pic:cNvPicPr/>
                        </pic:nvPicPr>
                        <pic:blipFill>
                          <a:blip r:embed="rId11" cstate="print"/>
                          <a:stretch>
                            <a:fillRect/>
                          </a:stretch>
                        </pic:blipFill>
                        <pic:spPr>
                          <a:xfrm>
                            <a:off x="6575425" y="2609850"/>
                            <a:ext cx="9524" cy="9524"/>
                          </a:xfrm>
                          <a:prstGeom prst="rect">
                            <a:avLst/>
                          </a:prstGeom>
                        </pic:spPr>
                      </pic:pic>
                      <wps:wsp>
                        <wps:cNvPr id="619" name="Graphic 619"/>
                        <wps:cNvSpPr/>
                        <wps:spPr>
                          <a:xfrm>
                            <a:off x="6270624" y="26479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620" name="Image 620"/>
                          <pic:cNvPicPr/>
                        </pic:nvPicPr>
                        <pic:blipFill>
                          <a:blip r:embed="rId12" cstate="print"/>
                          <a:stretch>
                            <a:fillRect/>
                          </a:stretch>
                        </pic:blipFill>
                        <pic:spPr>
                          <a:xfrm>
                            <a:off x="6333727" y="2704623"/>
                            <a:ext cx="143676" cy="146923"/>
                          </a:xfrm>
                          <a:prstGeom prst="rect">
                            <a:avLst/>
                          </a:prstGeom>
                        </pic:spPr>
                      </pic:pic>
                      <wps:wsp>
                        <wps:cNvPr id="621" name="Textbox 621"/>
                        <wps:cNvSpPr txBox="1"/>
                        <wps:spPr>
                          <a:xfrm>
                            <a:off x="161924" y="500718"/>
                            <a:ext cx="2358390" cy="1856739"/>
                          </a:xfrm>
                          <a:prstGeom prst="rect">
                            <a:avLst/>
                          </a:prstGeom>
                        </wps:spPr>
                        <wps:txbx>
                          <w:txbxContent>
                            <w:p w14:paraId="42194DE6">
                              <w:pPr>
                                <w:spacing w:before="0" w:line="202" w:lineRule="exact"/>
                                <w:ind w:left="20" w:right="0" w:firstLine="0"/>
                                <w:jc w:val="left"/>
                                <w:rPr>
                                  <w:rFonts w:ascii="Consolas"/>
                                  <w:i/>
                                  <w:sz w:val="18"/>
                                </w:rPr>
                              </w:pPr>
                              <w:r>
                                <w:rPr>
                                  <w:rFonts w:ascii="Consolas"/>
                                  <w:i/>
                                  <w:color w:val="2D2D2D"/>
                                  <w:sz w:val="18"/>
                                </w:rPr>
                                <w:t>#</w:t>
                              </w:r>
                              <w:r>
                                <w:rPr>
                                  <w:rFonts w:ascii="Consolas"/>
                                  <w:i/>
                                  <w:color w:val="2D2D2D"/>
                                  <w:spacing w:val="15"/>
                                  <w:sz w:val="18"/>
                                </w:rPr>
                                <w:t xml:space="preserve"> </w:t>
                              </w:r>
                              <w:r>
                                <w:rPr>
                                  <w:rFonts w:ascii="Consolas"/>
                                  <w:i/>
                                  <w:color w:val="2D2D2D"/>
                                  <w:sz w:val="18"/>
                                </w:rPr>
                                <w:t>Binomial</w:t>
                              </w:r>
                              <w:r>
                                <w:rPr>
                                  <w:rFonts w:ascii="Consolas"/>
                                  <w:i/>
                                  <w:color w:val="2D2D2D"/>
                                  <w:spacing w:val="15"/>
                                  <w:sz w:val="18"/>
                                </w:rPr>
                                <w:t xml:space="preserve"> </w:t>
                              </w:r>
                              <w:r>
                                <w:rPr>
                                  <w:rFonts w:ascii="Consolas"/>
                                  <w:i/>
                                  <w:color w:val="2D2D2D"/>
                                  <w:sz w:val="18"/>
                                </w:rPr>
                                <w:t>probability</w:t>
                              </w:r>
                              <w:r>
                                <w:rPr>
                                  <w:rFonts w:ascii="Consolas"/>
                                  <w:i/>
                                  <w:color w:val="2D2D2D"/>
                                  <w:spacing w:val="15"/>
                                  <w:sz w:val="18"/>
                                </w:rPr>
                                <w:t xml:space="preserve"> </w:t>
                              </w:r>
                              <w:r>
                                <w:rPr>
                                  <w:rFonts w:ascii="Consolas"/>
                                  <w:i/>
                                  <w:color w:val="2D2D2D"/>
                                  <w:spacing w:val="-2"/>
                                  <w:sz w:val="18"/>
                                </w:rPr>
                                <w:t>problem</w:t>
                              </w:r>
                            </w:p>
                            <w:p w14:paraId="4FE92027">
                              <w:pPr>
                                <w:spacing w:before="178" w:line="240" w:lineRule="auto"/>
                                <w:rPr>
                                  <w:rFonts w:ascii="Consolas"/>
                                  <w:i/>
                                  <w:sz w:val="18"/>
                                </w:rPr>
                              </w:pPr>
                            </w:p>
                            <w:p w14:paraId="46F05D99">
                              <w:pPr>
                                <w:spacing w:before="0"/>
                                <w:ind w:left="20"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10</w:t>
                              </w:r>
                            </w:p>
                            <w:p w14:paraId="0D7B45EC">
                              <w:pPr>
                                <w:spacing w:before="89"/>
                                <w:ind w:left="20"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0.6</w:t>
                              </w:r>
                            </w:p>
                            <w:p w14:paraId="1E0C282F">
                              <w:pPr>
                                <w:spacing w:before="179" w:line="240" w:lineRule="auto"/>
                                <w:rPr>
                                  <w:rFonts w:ascii="Consolas"/>
                                  <w:sz w:val="18"/>
                                </w:rPr>
                              </w:pPr>
                            </w:p>
                            <w:p w14:paraId="7328A2FF">
                              <w:pPr>
                                <w:spacing w:before="0"/>
                                <w:ind w:left="20"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Probability</w:t>
                              </w:r>
                              <w:r>
                                <w:rPr>
                                  <w:rFonts w:ascii="Consolas"/>
                                  <w:i/>
                                  <w:color w:val="2D2D2D"/>
                                  <w:spacing w:val="11"/>
                                  <w:sz w:val="18"/>
                                </w:rPr>
                                <w:t xml:space="preserve"> </w:t>
                              </w:r>
                              <w:r>
                                <w:rPr>
                                  <w:rFonts w:ascii="Consolas"/>
                                  <w:i/>
                                  <w:color w:val="2D2D2D"/>
                                  <w:sz w:val="18"/>
                                </w:rPr>
                                <w:t>of</w:t>
                              </w:r>
                              <w:r>
                                <w:rPr>
                                  <w:rFonts w:ascii="Consolas"/>
                                  <w:i/>
                                  <w:color w:val="2D2D2D"/>
                                  <w:spacing w:val="11"/>
                                  <w:sz w:val="18"/>
                                </w:rPr>
                                <w:t xml:space="preserve"> </w:t>
                              </w:r>
                              <w:r>
                                <w:rPr>
                                  <w:rFonts w:ascii="Consolas"/>
                                  <w:i/>
                                  <w:color w:val="2D2D2D"/>
                                  <w:sz w:val="18"/>
                                </w:rPr>
                                <w:t>exactly</w:t>
                              </w:r>
                              <w:r>
                                <w:rPr>
                                  <w:rFonts w:ascii="Consolas"/>
                                  <w:i/>
                                  <w:color w:val="2D2D2D"/>
                                  <w:spacing w:val="10"/>
                                  <w:sz w:val="18"/>
                                </w:rPr>
                                <w:t xml:space="preserve"> </w:t>
                              </w:r>
                              <w:r>
                                <w:rPr>
                                  <w:rFonts w:ascii="Consolas"/>
                                  <w:i/>
                                  <w:color w:val="2D2D2D"/>
                                  <w:sz w:val="18"/>
                                </w:rPr>
                                <w:t>5</w:t>
                              </w:r>
                              <w:r>
                                <w:rPr>
                                  <w:rFonts w:ascii="Consolas"/>
                                  <w:i/>
                                  <w:color w:val="2D2D2D"/>
                                  <w:spacing w:val="11"/>
                                  <w:sz w:val="18"/>
                                </w:rPr>
                                <w:t xml:space="preserve"> </w:t>
                              </w:r>
                              <w:r>
                                <w:rPr>
                                  <w:rFonts w:ascii="Consolas"/>
                                  <w:i/>
                                  <w:color w:val="2D2D2D"/>
                                  <w:spacing w:val="-2"/>
                                  <w:sz w:val="18"/>
                                </w:rPr>
                                <w:t>successes</w:t>
                              </w:r>
                            </w:p>
                            <w:p w14:paraId="35000ABB">
                              <w:pPr>
                                <w:spacing w:before="0" w:line="600" w:lineRule="atLeast"/>
                                <w:ind w:left="20" w:right="68"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6A3AB4"/>
                                  <w:sz w:val="18"/>
                                </w:rPr>
                                <w:t>dbinom</w:t>
                              </w:r>
                              <w:r>
                                <w:rPr>
                                  <w:rFonts w:ascii="Consolas"/>
                                  <w:color w:val="0D0D0D"/>
                                  <w:sz w:val="18"/>
                                </w:rPr>
                                <w:t>(</w:t>
                              </w:r>
                              <w:r>
                                <w:rPr>
                                  <w:rFonts w:ascii="Consolas"/>
                                  <w:color w:val="B9480D"/>
                                  <w:sz w:val="18"/>
                                </w:rPr>
                                <w:t>5</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4"/>
                                  <w:sz w:val="18"/>
                                </w:rPr>
                                <w:t>prob</w:t>
                              </w:r>
                            </w:p>
                          </w:txbxContent>
                        </wps:txbx>
                        <wps:bodyPr wrap="square" lIns="0" tIns="0" rIns="0" bIns="0" rtlCol="0">
                          <a:noAutofit/>
                        </wps:bodyPr>
                      </wps:wsp>
                      <wps:wsp>
                        <wps:cNvPr id="622" name="Textbox 622"/>
                        <wps:cNvSpPr txBox="1"/>
                        <wps:spPr>
                          <a:xfrm>
                            <a:off x="0" y="3026742"/>
                            <a:ext cx="781050" cy="329565"/>
                          </a:xfrm>
                          <a:prstGeom prst="rect">
                            <a:avLst/>
                          </a:prstGeom>
                        </wps:spPr>
                        <wps:txbx>
                          <w:txbxContent>
                            <w:p w14:paraId="310BD39E">
                              <w:pPr>
                                <w:spacing w:before="20"/>
                                <w:ind w:left="20" w:right="0" w:firstLine="0"/>
                                <w:jc w:val="left"/>
                                <w:rPr>
                                  <w:rFonts w:ascii="Segoe UI Semibold"/>
                                  <w:sz w:val="36"/>
                                </w:rPr>
                              </w:pPr>
                              <w:r>
                                <w:rPr>
                                  <w:rFonts w:ascii="Segoe UI Semibold"/>
                                  <w:color w:val="0D0D0D"/>
                                  <w:spacing w:val="-2"/>
                                  <w:sz w:val="36"/>
                                </w:rPr>
                                <w:t>Output</w:t>
                              </w:r>
                            </w:p>
                          </w:txbxContent>
                        </wps:txbx>
                        <wps:bodyPr wrap="square" lIns="0" tIns="0" rIns="0" bIns="0" rtlCol="0">
                          <a:noAutofit/>
                        </wps:bodyPr>
                      </wps:wsp>
                    </wpg:wgp>
                  </a:graphicData>
                </a:graphic>
              </wp:anchor>
            </w:drawing>
          </mc:Choice>
          <mc:Fallback>
            <w:pict>
              <v:group id="_x0000_s1026" o:spid="_x0000_s1026" o:spt="203" style="position:absolute;left:0pt;margin-left:65pt;margin-top:12pt;height:264.3pt;width:518.9pt;mso-position-horizontal-relative:page;mso-wrap-distance-bottom:0pt;mso-wrap-distance-top:0pt;z-index:-251539456;mso-width-relative:page;mso-height-relative:page;" coordsize="6590030,3356610" o:gfxdata="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">
                <o:lock v:ext="edit" aspectratio="f"/>
                <v:shape id="Graphic 610" o:spid="_x0000_s1026" o:spt="100" style="position:absolute;left:12699;top:2762250;height:9525;width:6096000;" fillcolor="#000000" filled="t" stroked="f" coordsize="6096000,9525" o:gfxdata="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SPrQltwAAANwAAAAP&#10;AAAAAAAAAAEAIAAAACIAAABkcnMvZG93bnJldi54bWxQSwECFAAUAAAACACHTuJAMy8FnjsAAAA5&#10;AAAAEAAAAAAAAAABACAAAAAGAQAAZHJzL3NoYXBleG1sLnhtbFBLBQYAAAAABgAGAFsBAACwAwAA&#10;AAA=&#10;" path="m6095999,9524l0,9524,0,0,6095999,0,6095999,9524xe">
                  <v:fill on="t" opacity="9763f" focussize="0,0"/>
                  <v:stroke on="f"/>
                  <v:imagedata o:title=""/>
                  <o:lock v:ext="edit" aspectratio="f"/>
                  <v:textbox inset="0mm,0mm,0mm,0mm"/>
                </v:shape>
                <v:shape id="Graphic 611" o:spid="_x0000_s1026" o:spt="100" style="position:absolute;left:12687;top:0;height:2495550;width:6096000;" fillcolor="#0D0D0D" filled="t" stroked="f" coordsize="6096000,2495550" o:gfxdata="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joC/vQAA&#10;ANwAAAAPAAAAAAAAAAEAIAAAACIAAABkcnMvZG93bnJldi54bWxQSwECFAAUAAAACACHTuJAMy8F&#10;njsAAAA5AAAAEAAAAAAAAAABACAAAAAMAQAAZHJzL3NoYXBleG1sLnhtbFBLBQYAAAAABgAGAFsB&#10;AAC2AwAAAAA=&#10;" path="m6096000,228600l6084900,150774,6065748,106210,6032843,63169,5989802,30264,5945238,11112,5903112,2197,5867400,0,228600,0,150774,11112,106210,30264,63169,63169,30264,106210,11112,150774,2197,192900,0,228600,0,2266950,2197,2302662,11112,2344788,30264,2389352,63169,2432393,70269,2425281,39598,2385580,21247,2344369,12217,2305037,9537,2270988,9525,224586,12217,190525,21247,151206,39598,109994,70269,70269,109994,39598,151206,21247,190525,12217,224586,9525,5871426,9525,5944806,21247,5986018,39598,6025731,70269,6056414,109994,6074765,151206,6083795,190525,6086475,224586,6086475,2270988,6074765,2344369,6056414,2385580,6025731,2425281,5986018,2455964,5944806,2474315,5905474,2483345,5871426,2486025,224586,2486025,190538,2483345,151206,2474315,109994,2455964,70281,2425281,63169,2432393,106210,2465298,150774,2484450,192900,2493365,228600,2495550,5867400,2495550,5903112,2493365,5937770,2486025,5945238,2484450,5989802,2465298,6032843,2432393,6065748,2389352,6084900,2344788,6093815,2302662,6096000,2266950,6096000,228600xe">
                  <v:fill on="t" opacity="3341f" focussize="0,0"/>
                  <v:stroke on="f"/>
                  <v:imagedata o:title=""/>
                  <o:lock v:ext="edit" aspectratio="f"/>
                  <v:textbox inset="0mm,0mm,0mm,0mm"/>
                </v:shape>
                <v:shape id="Graphic 612" o:spid="_x0000_s1026" o:spt="100" style="position:absolute;left:22212;top:9524;height:2476500;width:6076950;" fillcolor="#FFFFFF" filled="t" stroked="f" coordsize="6076950,2476500" o:gfxdata="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C+L28AAAA&#10;3A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2247900,11112,2325738,30264,2370302,63169,2413343,106210,2446248,150774,2465400,192900,2474315,228600,2476500,5848350,2476500,5926188,2465400,5970752,2446248,6013793,2413343,6046698,2370302,6065850,2325738,6074765,2283612,6076950,2247900,6076950,228600xe">
                  <v:fill on="t" focussize="0,0"/>
                  <v:stroke on="f"/>
                  <v:imagedata o:title=""/>
                  <o:lock v:ext="edit" aspectratio="f"/>
                  <v:textbox inset="0mm,0mm,0mm,0mm"/>
                </v:shape>
                <v:shape id="Graphic 613" o:spid="_x0000_s1026" o:spt="100" style="position:absolute;left:6105651;top:2396490;height:768350;width:484505;" fillcolor="#000000" filled="t" stroked="f" coordsize="484505,768350" o:gfxdata="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6qK4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614" o:spid="_x0000_s1026" o:spt="100" style="position:absolute;left:6222999;top:2609850;height:342900;width:361950;" fillcolor="#FFFFFF" filled="t" stroked="f" coordsize="361950,342900" o:gfxdata="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U6BB&#10;wAAAANw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615" o:spid="_x0000_s1026" o:spt="75" type="#_x0000_t75" style="position:absolute;left:6222999;top:2943225;height:9524;width:9524;" filled="f" o:preferrelative="t" stroked="f" coordsize="21600,21600" o:gfxdata="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phcL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616" o:spid="_x0000_s1026" o:spt="75" type="#_x0000_t75" style="position:absolute;left:6575425;top:2943225;height:9524;width:9524;" filled="f" o:preferrelative="t" stroked="f" coordsize="21600,21600" o:gfxdata="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I/we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617" o:spid="_x0000_s1026" o:spt="75" type="#_x0000_t75" style="position:absolute;left:6222999;top:2609850;height:9524;width:9524;" filled="f" o:preferrelative="t" stroked="f" coordsize="21600,21600" o:gfxdata="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RanL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618" o:spid="_x0000_s1026" o:spt="75" type="#_x0000_t75" style="position:absolute;left:6575425;top:2609850;height:9524;width:9524;" filled="f" o:preferrelative="t" stroked="f" coordsize="21600,21600" o:gfxdata="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W87u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Graphic 619" o:spid="_x0000_s1026" o:spt="100" style="position:absolute;left:6270624;top:2647950;height:266700;width:266700;" fillcolor="#FFFFFF" filled="t" stroked="f" coordsize="266700,266700" o:gfxdata="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3wKGvQAA&#10;ANw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620" o:spid="_x0000_s1026" o:spt="75" type="#_x0000_t75" style="position:absolute;left:6333727;top:2704623;height:146923;width:143676;" filled="f" o:preferrelative="t" stroked="f" coordsize="21600,21600" o:gfxdata="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sgge2AAAA3AAAAA8A&#10;AAAAAAAAAQAgAAAAIgAAAGRycy9kb3ducmV2LnhtbFBLAQIUABQAAAAIAIdO4kAzLwWeOwAAADkA&#10;AAAQAAAAAAAAAAEAIAAAAAUBAABkcnMvc2hhcGV4bWwueG1sUEsFBgAAAAAGAAYAWwEAAK8DAAAA&#10;AA==&#10;">
                  <v:fill on="f" focussize="0,0"/>
                  <v:stroke on="f"/>
                  <v:imagedata r:id="rId12" o:title=""/>
                  <o:lock v:ext="edit" aspectratio="f"/>
                </v:shape>
                <v:shape id="Textbox 621" o:spid="_x0000_s1026" o:spt="202" type="#_x0000_t202" style="position:absolute;left:161924;top:500718;height:1856739;width:2358390;" filled="f" stroked="f" coordsize="21600,21600" o:gfxdata="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Ni/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2194DE6">
                        <w:pPr>
                          <w:spacing w:before="0" w:line="202" w:lineRule="exact"/>
                          <w:ind w:left="20" w:right="0" w:firstLine="0"/>
                          <w:jc w:val="left"/>
                          <w:rPr>
                            <w:rFonts w:ascii="Consolas"/>
                            <w:i/>
                            <w:sz w:val="18"/>
                          </w:rPr>
                        </w:pPr>
                        <w:r>
                          <w:rPr>
                            <w:rFonts w:ascii="Consolas"/>
                            <w:i/>
                            <w:color w:val="2D2D2D"/>
                            <w:sz w:val="18"/>
                          </w:rPr>
                          <w:t>#</w:t>
                        </w:r>
                        <w:r>
                          <w:rPr>
                            <w:rFonts w:ascii="Consolas"/>
                            <w:i/>
                            <w:color w:val="2D2D2D"/>
                            <w:spacing w:val="15"/>
                            <w:sz w:val="18"/>
                          </w:rPr>
                          <w:t xml:space="preserve"> </w:t>
                        </w:r>
                        <w:r>
                          <w:rPr>
                            <w:rFonts w:ascii="Consolas"/>
                            <w:i/>
                            <w:color w:val="2D2D2D"/>
                            <w:sz w:val="18"/>
                          </w:rPr>
                          <w:t>Binomial</w:t>
                        </w:r>
                        <w:r>
                          <w:rPr>
                            <w:rFonts w:ascii="Consolas"/>
                            <w:i/>
                            <w:color w:val="2D2D2D"/>
                            <w:spacing w:val="15"/>
                            <w:sz w:val="18"/>
                          </w:rPr>
                          <w:t xml:space="preserve"> </w:t>
                        </w:r>
                        <w:r>
                          <w:rPr>
                            <w:rFonts w:ascii="Consolas"/>
                            <w:i/>
                            <w:color w:val="2D2D2D"/>
                            <w:sz w:val="18"/>
                          </w:rPr>
                          <w:t>probability</w:t>
                        </w:r>
                        <w:r>
                          <w:rPr>
                            <w:rFonts w:ascii="Consolas"/>
                            <w:i/>
                            <w:color w:val="2D2D2D"/>
                            <w:spacing w:val="15"/>
                            <w:sz w:val="18"/>
                          </w:rPr>
                          <w:t xml:space="preserve"> </w:t>
                        </w:r>
                        <w:r>
                          <w:rPr>
                            <w:rFonts w:ascii="Consolas"/>
                            <w:i/>
                            <w:color w:val="2D2D2D"/>
                            <w:spacing w:val="-2"/>
                            <w:sz w:val="18"/>
                          </w:rPr>
                          <w:t>problem</w:t>
                        </w:r>
                      </w:p>
                      <w:p w14:paraId="4FE92027">
                        <w:pPr>
                          <w:spacing w:before="178" w:line="240" w:lineRule="auto"/>
                          <w:rPr>
                            <w:rFonts w:ascii="Consolas"/>
                            <w:i/>
                            <w:sz w:val="18"/>
                          </w:rPr>
                        </w:pPr>
                      </w:p>
                      <w:p w14:paraId="46F05D99">
                        <w:pPr>
                          <w:spacing w:before="0"/>
                          <w:ind w:left="20"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10</w:t>
                        </w:r>
                      </w:p>
                      <w:p w14:paraId="0D7B45EC">
                        <w:pPr>
                          <w:spacing w:before="89"/>
                          <w:ind w:left="20"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0.6</w:t>
                        </w:r>
                      </w:p>
                      <w:p w14:paraId="1E0C282F">
                        <w:pPr>
                          <w:spacing w:before="179" w:line="240" w:lineRule="auto"/>
                          <w:rPr>
                            <w:rFonts w:ascii="Consolas"/>
                            <w:sz w:val="18"/>
                          </w:rPr>
                        </w:pPr>
                      </w:p>
                      <w:p w14:paraId="7328A2FF">
                        <w:pPr>
                          <w:spacing w:before="0"/>
                          <w:ind w:left="20"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Probability</w:t>
                        </w:r>
                        <w:r>
                          <w:rPr>
                            <w:rFonts w:ascii="Consolas"/>
                            <w:i/>
                            <w:color w:val="2D2D2D"/>
                            <w:spacing w:val="11"/>
                            <w:sz w:val="18"/>
                          </w:rPr>
                          <w:t xml:space="preserve"> </w:t>
                        </w:r>
                        <w:r>
                          <w:rPr>
                            <w:rFonts w:ascii="Consolas"/>
                            <w:i/>
                            <w:color w:val="2D2D2D"/>
                            <w:sz w:val="18"/>
                          </w:rPr>
                          <w:t>of</w:t>
                        </w:r>
                        <w:r>
                          <w:rPr>
                            <w:rFonts w:ascii="Consolas"/>
                            <w:i/>
                            <w:color w:val="2D2D2D"/>
                            <w:spacing w:val="11"/>
                            <w:sz w:val="18"/>
                          </w:rPr>
                          <w:t xml:space="preserve"> </w:t>
                        </w:r>
                        <w:r>
                          <w:rPr>
                            <w:rFonts w:ascii="Consolas"/>
                            <w:i/>
                            <w:color w:val="2D2D2D"/>
                            <w:sz w:val="18"/>
                          </w:rPr>
                          <w:t>exactly</w:t>
                        </w:r>
                        <w:r>
                          <w:rPr>
                            <w:rFonts w:ascii="Consolas"/>
                            <w:i/>
                            <w:color w:val="2D2D2D"/>
                            <w:spacing w:val="10"/>
                            <w:sz w:val="18"/>
                          </w:rPr>
                          <w:t xml:space="preserve"> </w:t>
                        </w:r>
                        <w:r>
                          <w:rPr>
                            <w:rFonts w:ascii="Consolas"/>
                            <w:i/>
                            <w:color w:val="2D2D2D"/>
                            <w:sz w:val="18"/>
                          </w:rPr>
                          <w:t>5</w:t>
                        </w:r>
                        <w:r>
                          <w:rPr>
                            <w:rFonts w:ascii="Consolas"/>
                            <w:i/>
                            <w:color w:val="2D2D2D"/>
                            <w:spacing w:val="11"/>
                            <w:sz w:val="18"/>
                          </w:rPr>
                          <w:t xml:space="preserve"> </w:t>
                        </w:r>
                        <w:r>
                          <w:rPr>
                            <w:rFonts w:ascii="Consolas"/>
                            <w:i/>
                            <w:color w:val="2D2D2D"/>
                            <w:spacing w:val="-2"/>
                            <w:sz w:val="18"/>
                          </w:rPr>
                          <w:t>successes</w:t>
                        </w:r>
                      </w:p>
                      <w:p w14:paraId="35000ABB">
                        <w:pPr>
                          <w:spacing w:before="0" w:line="600" w:lineRule="atLeast"/>
                          <w:ind w:left="20" w:right="68"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6A3AB4"/>
                            <w:sz w:val="18"/>
                          </w:rPr>
                          <w:t>dbinom</w:t>
                        </w:r>
                        <w:r>
                          <w:rPr>
                            <w:rFonts w:ascii="Consolas"/>
                            <w:color w:val="0D0D0D"/>
                            <w:sz w:val="18"/>
                          </w:rPr>
                          <w:t>(</w:t>
                        </w:r>
                        <w:r>
                          <w:rPr>
                            <w:rFonts w:ascii="Consolas"/>
                            <w:color w:val="B9480D"/>
                            <w:sz w:val="18"/>
                          </w:rPr>
                          <w:t>5</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4"/>
                            <w:sz w:val="18"/>
                          </w:rPr>
                          <w:t>prob</w:t>
                        </w:r>
                      </w:p>
                    </w:txbxContent>
                  </v:textbox>
                </v:shape>
                <v:shape id="Textbox 622" o:spid="_x0000_s1026" o:spt="202" type="#_x0000_t202" style="position:absolute;left:0;top:3026742;height:329565;width:781050;" filled="f" stroked="f" coordsize="21600,21600" o:gfxdata="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H8i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0BD39E">
                        <w:pPr>
                          <w:spacing w:before="20"/>
                          <w:ind w:left="20" w:right="0" w:firstLine="0"/>
                          <w:jc w:val="left"/>
                          <w:rPr>
                            <w:rFonts w:ascii="Segoe UI Semibold"/>
                            <w:sz w:val="36"/>
                          </w:rPr>
                        </w:pPr>
                        <w:r>
                          <w:rPr>
                            <w:rFonts w:ascii="Segoe UI Semibold"/>
                            <w:color w:val="0D0D0D"/>
                            <w:spacing w:val="-2"/>
                            <w:sz w:val="36"/>
                          </w:rPr>
                          <w:t>Output</w:t>
                        </w:r>
                      </w:p>
                    </w:txbxContent>
                  </v:textbox>
                </v:shape>
                <w10:wrap type="topAndBottom"/>
              </v:group>
            </w:pict>
          </mc:Fallback>
        </mc:AlternateContent>
      </w:r>
      <w:r>
        <w:rPr>
          <w:rFonts w:ascii="Segoe UI Semibold"/>
          <w:sz w:val="16"/>
        </w:rPr>
        <mc:AlternateContent>
          <mc:Choice Requires="wpg">
            <w:drawing>
              <wp:anchor distT="0" distB="0" distL="0" distR="0" simplePos="0" relativeHeight="251777024" behindDoc="1" locked="0" layoutInCell="1" allowOverlap="1">
                <wp:simplePos x="0" y="0"/>
                <wp:positionH relativeFrom="page">
                  <wp:posOffset>837565</wp:posOffset>
                </wp:positionH>
                <wp:positionV relativeFrom="paragraph">
                  <wp:posOffset>3648075</wp:posOffset>
                </wp:positionV>
                <wp:extent cx="6096000" cy="971550"/>
                <wp:effectExtent l="0" t="0" r="0" b="0"/>
                <wp:wrapTopAndBottom/>
                <wp:docPr id="623" name="Group 623"/>
                <wp:cNvGraphicFramePr/>
                <a:graphic xmlns:a="http://schemas.openxmlformats.org/drawingml/2006/main">
                  <a:graphicData uri="http://schemas.microsoft.com/office/word/2010/wordprocessingGroup">
                    <wpg:wgp>
                      <wpg:cNvGrpSpPr/>
                      <wpg:grpSpPr>
                        <a:xfrm>
                          <a:off x="0" y="0"/>
                          <a:ext cx="6096000" cy="971550"/>
                          <a:chOff x="0" y="0"/>
                          <a:chExt cx="6096000" cy="971550"/>
                        </a:xfrm>
                      </wpg:grpSpPr>
                      <wps:wsp>
                        <wps:cNvPr id="624" name="Graphic 624"/>
                        <wps:cNvSpPr/>
                        <wps:spPr>
                          <a:xfrm>
                            <a:off x="-12" y="0"/>
                            <a:ext cx="6096000" cy="971550"/>
                          </a:xfrm>
                          <a:custGeom>
                            <a:avLst/>
                            <a:gdLst/>
                            <a:ahLst/>
                            <a:cxnLst/>
                            <a:rect l="l" t="t" r="r" b="b"/>
                            <a:pathLst>
                              <a:path w="6096000" h="971550">
                                <a:moveTo>
                                  <a:pt x="6096000" y="228600"/>
                                </a:moveTo>
                                <a:lnTo>
                                  <a:pt x="6093815" y="192900"/>
                                </a:lnTo>
                                <a:lnTo>
                                  <a:pt x="6086475" y="158216"/>
                                </a:lnTo>
                                <a:lnTo>
                                  <a:pt x="6086475" y="224586"/>
                                </a:lnTo>
                                <a:lnTo>
                                  <a:pt x="6086475" y="746988"/>
                                </a:lnTo>
                                <a:lnTo>
                                  <a:pt x="6074765" y="820369"/>
                                </a:lnTo>
                                <a:lnTo>
                                  <a:pt x="6056414" y="861580"/>
                                </a:lnTo>
                                <a:lnTo>
                                  <a:pt x="6025731" y="901280"/>
                                </a:lnTo>
                                <a:lnTo>
                                  <a:pt x="5986030" y="931964"/>
                                </a:lnTo>
                                <a:lnTo>
                                  <a:pt x="5944819" y="950315"/>
                                </a:lnTo>
                                <a:lnTo>
                                  <a:pt x="5905487" y="959345"/>
                                </a:lnTo>
                                <a:lnTo>
                                  <a:pt x="5871438" y="962025"/>
                                </a:lnTo>
                                <a:lnTo>
                                  <a:pt x="224574" y="962025"/>
                                </a:lnTo>
                                <a:lnTo>
                                  <a:pt x="151193" y="950315"/>
                                </a:lnTo>
                                <a:lnTo>
                                  <a:pt x="109982" y="931964"/>
                                </a:lnTo>
                                <a:lnTo>
                                  <a:pt x="70269" y="901280"/>
                                </a:lnTo>
                                <a:lnTo>
                                  <a:pt x="39598" y="861580"/>
                                </a:lnTo>
                                <a:lnTo>
                                  <a:pt x="21247" y="820369"/>
                                </a:lnTo>
                                <a:lnTo>
                                  <a:pt x="12217" y="781037"/>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742950"/>
                                </a:lnTo>
                                <a:lnTo>
                                  <a:pt x="11112" y="820788"/>
                                </a:lnTo>
                                <a:lnTo>
                                  <a:pt x="30264" y="865352"/>
                                </a:lnTo>
                                <a:lnTo>
                                  <a:pt x="63169" y="908392"/>
                                </a:lnTo>
                                <a:lnTo>
                                  <a:pt x="106210" y="941298"/>
                                </a:lnTo>
                                <a:lnTo>
                                  <a:pt x="150774" y="960450"/>
                                </a:lnTo>
                                <a:lnTo>
                                  <a:pt x="192900" y="969365"/>
                                </a:lnTo>
                                <a:lnTo>
                                  <a:pt x="228600" y="971550"/>
                                </a:lnTo>
                                <a:lnTo>
                                  <a:pt x="5867400" y="971550"/>
                                </a:lnTo>
                                <a:lnTo>
                                  <a:pt x="5903112" y="969365"/>
                                </a:lnTo>
                                <a:lnTo>
                                  <a:pt x="5937770" y="962025"/>
                                </a:lnTo>
                                <a:lnTo>
                                  <a:pt x="5945238" y="960450"/>
                                </a:lnTo>
                                <a:lnTo>
                                  <a:pt x="5989802" y="941298"/>
                                </a:lnTo>
                                <a:lnTo>
                                  <a:pt x="6032843" y="908392"/>
                                </a:lnTo>
                                <a:lnTo>
                                  <a:pt x="6065748" y="865352"/>
                                </a:lnTo>
                                <a:lnTo>
                                  <a:pt x="6084900" y="820788"/>
                                </a:lnTo>
                                <a:lnTo>
                                  <a:pt x="6093815" y="778662"/>
                                </a:lnTo>
                                <a:lnTo>
                                  <a:pt x="6096000" y="742950"/>
                                </a:lnTo>
                                <a:lnTo>
                                  <a:pt x="6096000" y="228600"/>
                                </a:lnTo>
                                <a:close/>
                              </a:path>
                            </a:pathLst>
                          </a:custGeom>
                          <a:solidFill>
                            <a:srgbClr val="0D0D0D">
                              <a:alpha val="5099"/>
                            </a:srgbClr>
                          </a:solidFill>
                        </wps:spPr>
                        <wps:bodyPr wrap="square" lIns="0" tIns="0" rIns="0" bIns="0" rtlCol="0">
                          <a:noAutofit/>
                        </wps:bodyPr>
                      </wps:wsp>
                      <wps:wsp>
                        <wps:cNvPr id="625" name="Graphic 625"/>
                        <wps:cNvSpPr/>
                        <wps:spPr>
                          <a:xfrm>
                            <a:off x="9512" y="9525"/>
                            <a:ext cx="6076950" cy="953135"/>
                          </a:xfrm>
                          <a:custGeom>
                            <a:avLst/>
                            <a:gdLst/>
                            <a:ahLst/>
                            <a:cxnLst/>
                            <a:rect l="l" t="t" r="r" b="b"/>
                            <a:pathLst>
                              <a:path w="6076950" h="953135">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619125"/>
                                </a:lnTo>
                                <a:lnTo>
                                  <a:pt x="0" y="723900"/>
                                </a:lnTo>
                                <a:lnTo>
                                  <a:pt x="2197" y="759612"/>
                                </a:lnTo>
                                <a:lnTo>
                                  <a:pt x="11112" y="801738"/>
                                </a:lnTo>
                                <a:lnTo>
                                  <a:pt x="30264" y="846302"/>
                                </a:lnTo>
                                <a:lnTo>
                                  <a:pt x="63169" y="889342"/>
                                </a:lnTo>
                                <a:lnTo>
                                  <a:pt x="106210" y="922248"/>
                                </a:lnTo>
                                <a:lnTo>
                                  <a:pt x="150774" y="941400"/>
                                </a:lnTo>
                                <a:lnTo>
                                  <a:pt x="192900" y="950315"/>
                                </a:lnTo>
                                <a:lnTo>
                                  <a:pt x="228600" y="952512"/>
                                </a:lnTo>
                                <a:lnTo>
                                  <a:pt x="5848350" y="952512"/>
                                </a:lnTo>
                                <a:lnTo>
                                  <a:pt x="5926188" y="941400"/>
                                </a:lnTo>
                                <a:lnTo>
                                  <a:pt x="5970752" y="922248"/>
                                </a:lnTo>
                                <a:lnTo>
                                  <a:pt x="6013793" y="889342"/>
                                </a:lnTo>
                                <a:lnTo>
                                  <a:pt x="6046698" y="846302"/>
                                </a:lnTo>
                                <a:lnTo>
                                  <a:pt x="6065850" y="801738"/>
                                </a:lnTo>
                                <a:lnTo>
                                  <a:pt x="6074765" y="759612"/>
                                </a:lnTo>
                                <a:lnTo>
                                  <a:pt x="6076950" y="723912"/>
                                </a:lnTo>
                                <a:lnTo>
                                  <a:pt x="6076950" y="619125"/>
                                </a:lnTo>
                                <a:lnTo>
                                  <a:pt x="6076950" y="228600"/>
                                </a:lnTo>
                                <a:close/>
                              </a:path>
                            </a:pathLst>
                          </a:custGeom>
                          <a:solidFill>
                            <a:srgbClr val="FFFFFF"/>
                          </a:solidFill>
                        </wps:spPr>
                        <wps:bodyPr wrap="square" lIns="0" tIns="0" rIns="0" bIns="0" rtlCol="0">
                          <a:noAutofit/>
                        </wps:bodyPr>
                      </wps:wsp>
                      <pic:pic xmlns:pic="http://schemas.openxmlformats.org/drawingml/2006/picture">
                        <pic:nvPicPr>
                          <pic:cNvPr id="626" name="Image 626"/>
                          <pic:cNvPicPr/>
                        </pic:nvPicPr>
                        <pic:blipFill>
                          <a:blip r:embed="rId25" cstate="print"/>
                          <a:stretch>
                            <a:fillRect/>
                          </a:stretch>
                        </pic:blipFill>
                        <pic:spPr>
                          <a:xfrm>
                            <a:off x="173975" y="825268"/>
                            <a:ext cx="128299" cy="63915"/>
                          </a:xfrm>
                          <a:prstGeom prst="rect">
                            <a:avLst/>
                          </a:prstGeom>
                        </pic:spPr>
                      </pic:pic>
                      <pic:pic xmlns:pic="http://schemas.openxmlformats.org/drawingml/2006/picture">
                        <pic:nvPicPr>
                          <pic:cNvPr id="627" name="Image 627"/>
                          <pic:cNvPicPr/>
                        </pic:nvPicPr>
                        <pic:blipFill>
                          <a:blip r:embed="rId21" cstate="print"/>
                          <a:stretch>
                            <a:fillRect/>
                          </a:stretch>
                        </pic:blipFill>
                        <pic:spPr>
                          <a:xfrm>
                            <a:off x="5780171" y="779469"/>
                            <a:ext cx="155406" cy="155552"/>
                          </a:xfrm>
                          <a:prstGeom prst="rect">
                            <a:avLst/>
                          </a:prstGeom>
                        </pic:spPr>
                      </pic:pic>
                      <wps:wsp>
                        <wps:cNvPr id="628" name="Textbox 628"/>
                        <wps:cNvSpPr txBox="1"/>
                        <wps:spPr>
                          <a:xfrm>
                            <a:off x="0" y="0"/>
                            <a:ext cx="6096000" cy="971550"/>
                          </a:xfrm>
                          <a:prstGeom prst="rect">
                            <a:avLst/>
                          </a:prstGeom>
                        </wps:spPr>
                        <wps:txbx>
                          <w:txbxContent>
                            <w:p w14:paraId="06F2C3A4">
                              <w:pPr>
                                <w:spacing w:before="0" w:line="240" w:lineRule="auto"/>
                                <w:rPr>
                                  <w:rFonts w:ascii="Segoe UI Semibold"/>
                                  <w:sz w:val="18"/>
                                </w:rPr>
                              </w:pPr>
                            </w:p>
                            <w:p w14:paraId="1C7CCD3F">
                              <w:pPr>
                                <w:spacing w:before="0" w:line="240" w:lineRule="auto"/>
                                <w:rPr>
                                  <w:rFonts w:ascii="Segoe UI Semibold"/>
                                  <w:sz w:val="18"/>
                                </w:rPr>
                              </w:pPr>
                            </w:p>
                            <w:p w14:paraId="32405C38">
                              <w:pPr>
                                <w:spacing w:before="61" w:line="240" w:lineRule="auto"/>
                                <w:rPr>
                                  <w:rFonts w:ascii="Segoe UI Semibold"/>
                                  <w:sz w:val="18"/>
                                </w:rPr>
                              </w:pPr>
                            </w:p>
                            <w:p w14:paraId="2C1F1D48">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2A49FB1D">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02"/>
                                  <w:w w:val="98"/>
                                  <w:position w:val="-17"/>
                                  <w:sz w:val="21"/>
                                </w:rPr>
                                <w:t>R</w:t>
                              </w:r>
                              <w:r>
                                <w:rPr>
                                  <w:rFonts w:ascii="Consolas"/>
                                  <w:color w:val="B9480D"/>
                                  <w:spacing w:val="14"/>
                                  <w:sz w:val="18"/>
                                </w:rPr>
                                <w:t>0.2007</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287.25pt;height:76.5pt;width:480pt;mso-position-horizontal-relative:page;mso-wrap-distance-bottom:0pt;mso-wrap-distance-top:0pt;z-index:-251539456;mso-width-relative:page;mso-height-relative:page;" coordsize="6096000,971550" o:gfxdata="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">
                <o:lock v:ext="edit" aspectratio="f"/>
                <v:shape id="Graphic 624" o:spid="_x0000_s1026" o:spt="100" style="position:absolute;left:-12;top:0;height:971550;width:6096000;" fillcolor="#0D0D0D" filled="t" stroked="f" coordsize="6096000,971550" o:gfxdata="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0gohvQAA&#10;ANwAAAAPAAAAAAAAAAEAIAAAACIAAABkcnMvZG93bnJldi54bWxQSwECFAAUAAAACACHTuJAMy8F&#10;njsAAAA5AAAAEAAAAAAAAAABACAAAAAMAQAAZHJzL3NoYXBleG1sLnhtbFBLBQYAAAAABgAGAFsB&#10;AAC2AwAAAAA=&#10;" path="m6096000,228600l6093815,192900,6086475,158216,6086475,224586,6086475,746988,6074765,820369,6056414,861580,6025731,901280,5986030,931964,5944819,950315,5905487,959345,5871438,962025,224574,962025,151193,950315,109982,931964,70269,901280,39598,861580,21247,820369,12217,781037,9525,224586,12217,190525,21247,151206,39598,109994,70269,70269,109994,39598,151206,21247,190538,12217,224586,9525,5871426,9525,5944806,21247,5986018,39598,6025731,70269,6056414,109994,6074765,151206,6083795,190525,6086475,224586,6086475,158216,6065748,106210,6032843,63169,5989802,30264,5945238,11112,5903112,2197,5867400,0,228600,0,150774,11112,106210,30264,63169,63169,30264,106210,11112,150774,2197,192900,0,228600,0,742950,11112,820788,30264,865352,63169,908392,106210,941298,150774,960450,192900,969365,228600,971550,5867400,971550,5903112,969365,5937770,962025,5945238,960450,5989802,941298,6032843,908392,6065748,865352,6084900,820788,6093815,778662,6096000,742950,6096000,228600xe">
                  <v:fill on="t" opacity="3341f" focussize="0,0"/>
                  <v:stroke on="f"/>
                  <v:imagedata o:title=""/>
                  <o:lock v:ext="edit" aspectratio="f"/>
                  <v:textbox inset="0mm,0mm,0mm,0mm"/>
                </v:shape>
                <v:shape id="Graphic 625" o:spid="_x0000_s1026" o:spt="100" style="position:absolute;left:9512;top:9525;height:953135;width:6076950;" fillcolor="#FFFFFF" filled="t" stroked="f" coordsize="6076950,953135" o:gfxdata="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iFOsvQAA&#10;ANw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619125,0,723900,2197,759612,11112,801738,30264,846302,63169,889342,106210,922248,150774,941400,192900,950315,228600,952512,5848350,952512,5926188,941400,5970752,922248,6013793,889342,6046698,846302,6065850,801738,6074765,759612,6076950,723912,6076950,619125,6076950,228600xe">
                  <v:fill on="t" focussize="0,0"/>
                  <v:stroke on="f"/>
                  <v:imagedata o:title=""/>
                  <o:lock v:ext="edit" aspectratio="f"/>
                  <v:textbox inset="0mm,0mm,0mm,0mm"/>
                </v:shape>
                <v:shape id="Image 626" o:spid="_x0000_s1026" o:spt="75" type="#_x0000_t75" style="position:absolute;left:173975;top:825268;height:63915;width:128299;" filled="f" o:preferrelative="t" stroked="f" coordsize="21600,21600" o:gfxdata="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5qrtLgAAADcAAAA&#10;DwAAAAAAAAABACAAAAAiAAAAZHJzL2Rvd25yZXYueG1sUEsBAhQAFAAAAAgAh07iQDMvBZ47AAAA&#10;OQAAABAAAAAAAAAAAQAgAAAABwEAAGRycy9zaGFwZXhtbC54bWxQSwUGAAAAAAYABgBbAQAAsQMA&#10;AAAA&#10;">
                  <v:fill on="f" focussize="0,0"/>
                  <v:stroke on="f"/>
                  <v:imagedata r:id="rId25" o:title=""/>
                  <o:lock v:ext="edit" aspectratio="f"/>
                </v:shape>
                <v:shape id="Image 627" o:spid="_x0000_s1026" o:spt="75" type="#_x0000_t75" style="position:absolute;left:5780171;top:779469;height:155552;width:155406;" filled="f" o:preferrelative="t" stroked="f" coordsize="21600,21600" o:gfxdata="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CWG/&#10;AAAA3AAAAA8AAAAAAAAAAQAgAAAAIgAAAGRycy9kb3ducmV2LnhtbFBLAQIUABQAAAAIAIdO4kAz&#10;LwWeOwAAADkAAAAQAAAAAAAAAAEAIAAAAA4BAABkcnMvc2hhcGV4bWwueG1sUEsFBgAAAAAGAAYA&#10;WwEAALgDAAAAAA==&#10;">
                  <v:fill on="f" focussize="0,0"/>
                  <v:stroke on="f"/>
                  <v:imagedata r:id="rId21" o:title=""/>
                  <o:lock v:ext="edit" aspectratio="f"/>
                </v:shape>
                <v:shape id="Textbox 628" o:spid="_x0000_s1026" o:spt="202" type="#_x0000_t202" style="position:absolute;left:0;top:0;height:971550;width:6096000;" filled="f" stroked="f" coordsize="21600,21600" o:gfxdata="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nLY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6F2C3A4">
                        <w:pPr>
                          <w:spacing w:before="0" w:line="240" w:lineRule="auto"/>
                          <w:rPr>
                            <w:rFonts w:ascii="Segoe UI Semibold"/>
                            <w:sz w:val="18"/>
                          </w:rPr>
                        </w:pPr>
                      </w:p>
                      <w:p w14:paraId="1C7CCD3F">
                        <w:pPr>
                          <w:spacing w:before="0" w:line="240" w:lineRule="auto"/>
                          <w:rPr>
                            <w:rFonts w:ascii="Segoe UI Semibold"/>
                            <w:sz w:val="18"/>
                          </w:rPr>
                        </w:pPr>
                      </w:p>
                      <w:p w14:paraId="32405C38">
                        <w:pPr>
                          <w:spacing w:before="61" w:line="240" w:lineRule="auto"/>
                          <w:rPr>
                            <w:rFonts w:ascii="Segoe UI Semibold"/>
                            <w:sz w:val="18"/>
                          </w:rPr>
                        </w:pPr>
                      </w:p>
                      <w:p w14:paraId="2C1F1D48">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2A49FB1D">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02"/>
                            <w:w w:val="98"/>
                            <w:position w:val="-17"/>
                            <w:sz w:val="21"/>
                          </w:rPr>
                          <w:t>R</w:t>
                        </w:r>
                        <w:r>
                          <w:rPr>
                            <w:rFonts w:ascii="Consolas"/>
                            <w:color w:val="B9480D"/>
                            <w:spacing w:val="14"/>
                            <w:sz w:val="18"/>
                          </w:rPr>
                          <w:t>0.2007</w:t>
                        </w:r>
                      </w:p>
                    </w:txbxContent>
                  </v:textbox>
                </v:shape>
                <w10:wrap type="topAndBottom"/>
              </v:group>
            </w:pict>
          </mc:Fallback>
        </mc:AlternateContent>
      </w:r>
      <w:r>
        <w:rPr>
          <w:rFonts w:ascii="Segoe UI Semibold"/>
          <w:sz w:val="16"/>
        </w:rPr>
        <mc:AlternateContent>
          <mc:Choice Requires="wps">
            <w:drawing>
              <wp:anchor distT="0" distB="0" distL="0" distR="0" simplePos="0" relativeHeight="251778048" behindDoc="1" locked="0" layoutInCell="1" allowOverlap="1">
                <wp:simplePos x="0" y="0"/>
                <wp:positionH relativeFrom="page">
                  <wp:posOffset>837565</wp:posOffset>
                </wp:positionH>
                <wp:positionV relativeFrom="paragraph">
                  <wp:posOffset>4886325</wp:posOffset>
                </wp:positionV>
                <wp:extent cx="6096000" cy="9525"/>
                <wp:effectExtent l="0" t="0" r="0" b="0"/>
                <wp:wrapTopAndBottom/>
                <wp:docPr id="629" name="Graphic 62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29" o:spid="_x0000_s1026" o:spt="100" style="position:absolute;left:0pt;margin-left:65.95pt;margin-top:384.75pt;height:0.75pt;width:480pt;mso-position-horizontal-relative:page;mso-wrap-distance-bottom:0pt;mso-wrap-distance-top:0pt;z-index:-251538432;mso-width-relative:page;mso-height-relative:page;" fillcolor="#000000" filled="t" stroked="f" coordsize="6096000,9525" o:gfxdata="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P57y92QAAAAwBAAAPAAAAAAAAAAEAIAAAACIAAABkcnMvZG93bnJldi54&#10;bWxQSwECFAAUAAAACACHTuJAX11qMTICAAAEBQAADgAAAAAAAAABACAAAAAo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28C67181">
      <w:pPr>
        <w:pStyle w:val="7"/>
        <w:spacing w:before="9"/>
        <w:rPr>
          <w:rFonts w:ascii="Segoe UI Semibold"/>
          <w:sz w:val="14"/>
        </w:rPr>
      </w:pPr>
    </w:p>
    <w:p w14:paraId="6B63B207">
      <w:pPr>
        <w:pStyle w:val="7"/>
        <w:spacing w:before="129"/>
        <w:rPr>
          <w:rFonts w:ascii="Segoe UI Semibold"/>
          <w:sz w:val="20"/>
        </w:rPr>
      </w:pPr>
    </w:p>
    <w:p w14:paraId="146B6929">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28" w:name="_Toc10121"/>
      <w:bookmarkStart w:id="229" w:name="_Toc22448"/>
      <w:bookmarkStart w:id="230" w:name="_Toc23569"/>
      <w:bookmarkStart w:id="231" w:name="_Toc5560"/>
      <w:r>
        <w:rPr>
          <w:rFonts w:hint="default" w:ascii="Bahnschrift" w:hAnsi="Bahnschrift" w:cs="Bahnschrift"/>
          <w:i/>
          <w:iCs/>
          <w:sz w:val="44"/>
          <w:szCs w:val="44"/>
          <w:u w:val="single"/>
          <w:lang w:val="en-US"/>
          <w14:glow w14:rad="139700">
            <w14:schemeClr w14:val="accent3">
              <w14:satMod w14:val="175000"/>
              <w14:alpha w14:val="60000"/>
            </w14:schemeClr>
          </w14:glow>
        </w:rPr>
        <w:t>12.</w:t>
      </w:r>
      <w:r>
        <w:rPr>
          <w:rFonts w:hint="default" w:ascii="Bahnschrift" w:hAnsi="Bahnschrift" w:cs="Bahnschrift"/>
          <w:i/>
          <w:iCs/>
          <w:sz w:val="44"/>
          <w:szCs w:val="44"/>
          <w:u w:val="single"/>
          <w14:glow w14:rad="139700">
            <w14:schemeClr w14:val="accent3">
              <w14:satMod w14:val="175000"/>
              <w14:alpha w14:val="60000"/>
            </w14:schemeClr>
          </w14:glow>
        </w:rPr>
        <w:t>Cookie Saturated Fat Problem</w:t>
      </w:r>
      <w:bookmarkEnd w:id="228"/>
      <w:bookmarkEnd w:id="229"/>
      <w:bookmarkEnd w:id="230"/>
      <w:bookmarkEnd w:id="231"/>
    </w:p>
    <w:p w14:paraId="2BBA5FF7">
      <w:pPr>
        <w:pStyle w:val="3"/>
        <w:rPr>
          <w:b w:val="0"/>
        </w:rPr>
      </w:pPr>
      <w:r>
        <w:rPr>
          <w:b w:val="0"/>
          <w:color w:val="0D0D0D"/>
          <w:spacing w:val="-2"/>
        </w:rPr>
        <w:t>Question</w:t>
      </w:r>
    </w:p>
    <w:p w14:paraId="30F11A59">
      <w:pPr>
        <w:pStyle w:val="7"/>
        <w:spacing w:before="161" w:line="292" w:lineRule="auto"/>
        <w:ind w:left="959" w:right="961"/>
      </w:pPr>
      <w:r>
        <w:rPr>
          <w:color w:val="0D0D0D"/>
        </w:rPr>
        <w:t>Suppose the food label on a cookie bag states that there is at most 2 grams of saturated fat</w:t>
      </w:r>
      <w:r>
        <w:rPr>
          <w:color w:val="0D0D0D"/>
          <w:spacing w:val="-3"/>
        </w:rPr>
        <w:t xml:space="preserve"> </w:t>
      </w:r>
      <w:r>
        <w:rPr>
          <w:color w:val="0D0D0D"/>
        </w:rPr>
        <w:t>per</w:t>
      </w:r>
      <w:r>
        <w:rPr>
          <w:color w:val="0D0D0D"/>
          <w:spacing w:val="-3"/>
        </w:rPr>
        <w:t xml:space="preserve"> </w:t>
      </w:r>
      <w:r>
        <w:rPr>
          <w:color w:val="0D0D0D"/>
        </w:rPr>
        <w:t>cookie.</w:t>
      </w:r>
      <w:r>
        <w:rPr>
          <w:color w:val="0D0D0D"/>
          <w:spacing w:val="-3"/>
        </w:rPr>
        <w:t xml:space="preserve"> </w:t>
      </w:r>
      <w:r>
        <w:rPr>
          <w:color w:val="0D0D0D"/>
        </w:rPr>
        <w:t>In</w:t>
      </w:r>
      <w:r>
        <w:rPr>
          <w:color w:val="0D0D0D"/>
          <w:spacing w:val="-3"/>
        </w:rPr>
        <w:t xml:space="preserve"> </w:t>
      </w:r>
      <w:r>
        <w:rPr>
          <w:color w:val="0D0D0D"/>
        </w:rPr>
        <w:t>a</w:t>
      </w:r>
      <w:r>
        <w:rPr>
          <w:color w:val="0D0D0D"/>
          <w:spacing w:val="-3"/>
        </w:rPr>
        <w:t xml:space="preserve"> </w:t>
      </w:r>
      <w:r>
        <w:rPr>
          <w:color w:val="0D0D0D"/>
        </w:rPr>
        <w:t>sample</w:t>
      </w:r>
      <w:r>
        <w:rPr>
          <w:color w:val="0D0D0D"/>
          <w:spacing w:val="-3"/>
        </w:rPr>
        <w:t xml:space="preserve"> </w:t>
      </w:r>
      <w:r>
        <w:rPr>
          <w:color w:val="0D0D0D"/>
        </w:rPr>
        <w:t>of</w:t>
      </w:r>
      <w:r>
        <w:rPr>
          <w:color w:val="0D0D0D"/>
          <w:spacing w:val="-3"/>
        </w:rPr>
        <w:t xml:space="preserve"> </w:t>
      </w:r>
      <w:r>
        <w:rPr>
          <w:color w:val="0D0D0D"/>
        </w:rPr>
        <w:t>35</w:t>
      </w:r>
      <w:r>
        <w:rPr>
          <w:color w:val="0D0D0D"/>
          <w:spacing w:val="-3"/>
        </w:rPr>
        <w:t xml:space="preserve"> </w:t>
      </w:r>
      <w:r>
        <w:rPr>
          <w:color w:val="0D0D0D"/>
        </w:rPr>
        <w:t>cookies,</w:t>
      </w:r>
      <w:r>
        <w:rPr>
          <w:color w:val="0D0D0D"/>
          <w:spacing w:val="-3"/>
        </w:rPr>
        <w:t xml:space="preserve"> </w:t>
      </w:r>
      <w:r>
        <w:rPr>
          <w:color w:val="0D0D0D"/>
        </w:rPr>
        <w:t>it</w:t>
      </w:r>
      <w:r>
        <w:rPr>
          <w:color w:val="0D0D0D"/>
          <w:spacing w:val="-3"/>
        </w:rPr>
        <w:t xml:space="preserve"> </w:t>
      </w:r>
      <w:r>
        <w:rPr>
          <w:color w:val="0D0D0D"/>
        </w:rPr>
        <w:t>is</w:t>
      </w:r>
      <w:r>
        <w:rPr>
          <w:color w:val="0D0D0D"/>
          <w:spacing w:val="-3"/>
        </w:rPr>
        <w:t xml:space="preserve"> </w:t>
      </w:r>
      <w:r>
        <w:rPr>
          <w:color w:val="0D0D0D"/>
        </w:rPr>
        <w:t>found</w:t>
      </w:r>
      <w:r>
        <w:rPr>
          <w:color w:val="0D0D0D"/>
          <w:spacing w:val="-3"/>
        </w:rPr>
        <w:t xml:space="preserve"> </w:t>
      </w:r>
      <w:r>
        <w:rPr>
          <w:color w:val="0D0D0D"/>
        </w:rPr>
        <w:t>that</w:t>
      </w:r>
      <w:r>
        <w:rPr>
          <w:color w:val="0D0D0D"/>
          <w:spacing w:val="-3"/>
        </w:rPr>
        <w:t xml:space="preserve"> </w:t>
      </w:r>
      <w:r>
        <w:rPr>
          <w:color w:val="0D0D0D"/>
        </w:rPr>
        <w:t>the</w:t>
      </w:r>
      <w:r>
        <w:rPr>
          <w:color w:val="0D0D0D"/>
          <w:spacing w:val="-3"/>
        </w:rPr>
        <w:t xml:space="preserve"> </w:t>
      </w:r>
      <w:r>
        <w:rPr>
          <w:color w:val="0D0D0D"/>
        </w:rPr>
        <w:t>mean</w:t>
      </w:r>
      <w:r>
        <w:rPr>
          <w:color w:val="0D0D0D"/>
          <w:spacing w:val="-3"/>
        </w:rPr>
        <w:t xml:space="preserve"> </w:t>
      </w:r>
      <w:r>
        <w:rPr>
          <w:color w:val="0D0D0D"/>
        </w:rPr>
        <w:t>amount</w:t>
      </w:r>
      <w:r>
        <w:rPr>
          <w:color w:val="0D0D0D"/>
          <w:spacing w:val="-3"/>
        </w:rPr>
        <w:t xml:space="preserve"> </w:t>
      </w:r>
      <w:r>
        <w:rPr>
          <w:color w:val="0D0D0D"/>
        </w:rPr>
        <w:t>of</w:t>
      </w:r>
      <w:r>
        <w:rPr>
          <w:color w:val="0D0D0D"/>
          <w:spacing w:val="-3"/>
        </w:rPr>
        <w:t xml:space="preserve"> </w:t>
      </w:r>
      <w:r>
        <w:rPr>
          <w:color w:val="0D0D0D"/>
        </w:rPr>
        <w:t>saturated</w:t>
      </w:r>
      <w:r>
        <w:rPr>
          <w:color w:val="0D0D0D"/>
          <w:spacing w:val="-3"/>
        </w:rPr>
        <w:t xml:space="preserve"> </w:t>
      </w:r>
      <w:r>
        <w:rPr>
          <w:color w:val="0D0D0D"/>
        </w:rPr>
        <w:t>fat per cookie is 2.1 grams. Assume that the sample standard deviation is 0.3 gram. At 0.05 significance level, can we reject the claim on food label?</w:t>
      </w:r>
    </w:p>
    <w:p w14:paraId="5CD758BC">
      <w:pPr>
        <w:pStyle w:val="7"/>
        <w:spacing w:before="106"/>
        <w:rPr>
          <w:sz w:val="20"/>
        </w:rPr>
      </w:pPr>
      <w:r>
        <w:rPr>
          <w:sz w:val="20"/>
        </w:rPr>
        <mc:AlternateContent>
          <mc:Choice Requires="wps">
            <w:drawing>
              <wp:anchor distT="0" distB="0" distL="0" distR="0" simplePos="0" relativeHeight="251778048" behindDoc="1" locked="0" layoutInCell="1" allowOverlap="1">
                <wp:simplePos x="0" y="0"/>
                <wp:positionH relativeFrom="page">
                  <wp:posOffset>837565</wp:posOffset>
                </wp:positionH>
                <wp:positionV relativeFrom="paragraph">
                  <wp:posOffset>251460</wp:posOffset>
                </wp:positionV>
                <wp:extent cx="6096000" cy="9525"/>
                <wp:effectExtent l="0" t="0" r="0" b="0"/>
                <wp:wrapTopAndBottom/>
                <wp:docPr id="630" name="Graphic 63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30" o:spid="_x0000_s1026" o:spt="100" style="position:absolute;left:0pt;margin-left:65.95pt;margin-top:19.8pt;height:0.75pt;width:480pt;mso-position-horizontal-relative:page;mso-wrap-distance-bottom:0pt;mso-wrap-distance-top:0pt;z-index:-251538432;mso-width-relative:page;mso-height-relative:page;" fillcolor="#000000" filled="t" stroked="f" coordsize="6096000,9525" o:gfxdata="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Rl+6FtcAAAAKAQAADwAAAAAAAAABACAAAAAiAAAAZHJzL2Rvd25yZXYueG1s&#10;UEsBAhQAFAAAAAgAh07iQJxgzpk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0CF3694F">
      <w:pPr>
        <w:pStyle w:val="2"/>
        <w:spacing w:before="421"/>
        <w:rPr>
          <w:b w:val="0"/>
        </w:rPr>
      </w:pPr>
      <w:bookmarkStart w:id="232" w:name="_Toc32472"/>
      <w:bookmarkStart w:id="233" w:name="_Toc25192"/>
      <w:bookmarkStart w:id="234" w:name="_Toc1103"/>
      <w:bookmarkStart w:id="235" w:name="_Toc11202"/>
      <w:r>
        <w:rPr>
          <w:b w:val="0"/>
          <w:color w:val="0D0D0D"/>
          <w:spacing w:val="-2"/>
        </w:rPr>
        <w:t>Solution</w:t>
      </w:r>
      <w:bookmarkEnd w:id="232"/>
      <w:bookmarkEnd w:id="233"/>
      <w:bookmarkEnd w:id="234"/>
      <w:bookmarkEnd w:id="235"/>
    </w:p>
    <w:p w14:paraId="105227AA">
      <w:pPr>
        <w:pStyle w:val="7"/>
        <w:spacing w:before="146"/>
        <w:ind w:left="959"/>
      </w:pPr>
      <w:r>
        <w:rPr>
          <w:color w:val="0D0D0D"/>
          <w:spacing w:val="-2"/>
        </w:rPr>
        <w:t>Given:</w:t>
      </w:r>
    </w:p>
    <w:p w14:paraId="461962BD">
      <w:pPr>
        <w:pStyle w:val="10"/>
        <w:numPr>
          <w:ilvl w:val="0"/>
          <w:numId w:val="12"/>
        </w:numPr>
        <w:tabs>
          <w:tab w:val="left" w:pos="1439"/>
        </w:tabs>
        <w:spacing w:before="131" w:after="0" w:line="240" w:lineRule="auto"/>
        <w:ind w:left="1439" w:right="0" w:hanging="360"/>
        <w:jc w:val="left"/>
        <w:rPr>
          <w:sz w:val="24"/>
        </w:rPr>
      </w:pPr>
      <w:r>
        <w:rPr>
          <w:color w:val="0D0D0D"/>
          <w:sz w:val="24"/>
        </w:rPr>
        <w:t xml:space="preserve">Claimed </w:t>
      </w:r>
      <w:r>
        <w:rPr>
          <w:color w:val="0D0D0D"/>
          <w:spacing w:val="-4"/>
          <w:sz w:val="24"/>
        </w:rPr>
        <w:t>mean</w:t>
      </w:r>
    </w:p>
    <w:p w14:paraId="547C2AA4">
      <w:pPr>
        <w:spacing w:before="267"/>
        <w:ind w:left="0" w:right="0" w:firstLine="0"/>
        <w:jc w:val="center"/>
        <w:rPr>
          <w:rFonts w:ascii="Times New Roman" w:hAnsi="Times New Roman"/>
          <w:sz w:val="29"/>
        </w:rPr>
      </w:pPr>
      <w:r>
        <w:rPr>
          <w:rFonts w:ascii="Arial" w:hAnsi="Arial"/>
          <w:i/>
          <w:color w:val="0D0D0D"/>
          <w:w w:val="115"/>
          <w:sz w:val="29"/>
        </w:rPr>
        <w:t>μ</w:t>
      </w:r>
      <w:r>
        <w:rPr>
          <w:rFonts w:ascii="Arial" w:hAnsi="Arial"/>
          <w:i/>
          <w:color w:val="0D0D0D"/>
          <w:spacing w:val="-2"/>
          <w:w w:val="115"/>
          <w:sz w:val="29"/>
        </w:rPr>
        <w:t xml:space="preserve"> </w:t>
      </w:r>
      <w:r>
        <w:rPr>
          <w:rFonts w:ascii="Times New Roman" w:hAnsi="Times New Roman"/>
          <w:color w:val="0D0D0D"/>
          <w:w w:val="120"/>
          <w:sz w:val="29"/>
        </w:rPr>
        <w:t>=</w:t>
      </w:r>
      <w:r>
        <w:rPr>
          <w:rFonts w:ascii="Times New Roman" w:hAnsi="Times New Roman"/>
          <w:color w:val="0D0D0D"/>
          <w:spacing w:val="4"/>
          <w:w w:val="120"/>
          <w:sz w:val="29"/>
        </w:rPr>
        <w:t xml:space="preserve"> </w:t>
      </w:r>
      <w:r>
        <w:rPr>
          <w:rFonts w:ascii="Times New Roman" w:hAnsi="Times New Roman"/>
          <w:color w:val="0D0D0D"/>
          <w:spacing w:val="-12"/>
          <w:w w:val="115"/>
          <w:sz w:val="29"/>
        </w:rPr>
        <w:t>2</w:t>
      </w:r>
    </w:p>
    <w:p w14:paraId="08367B11">
      <w:pPr>
        <w:spacing w:after="0"/>
        <w:jc w:val="center"/>
        <w:rPr>
          <w:rFonts w:ascii="Times New Roman" w:hAnsi="Times New Roman"/>
          <w:sz w:val="29"/>
        </w:rPr>
        <w:sectPr>
          <w:pgSz w:w="12240" w:h="15840"/>
          <w:pgMar w:top="500" w:right="360" w:bottom="280" w:left="360" w:header="720" w:footer="720" w:gutter="0"/>
          <w:cols w:space="720" w:num="1"/>
        </w:sectPr>
      </w:pPr>
    </w:p>
    <w:p w14:paraId="09204173">
      <w:pPr>
        <w:pStyle w:val="10"/>
        <w:numPr>
          <w:ilvl w:val="0"/>
          <w:numId w:val="12"/>
        </w:numPr>
        <w:tabs>
          <w:tab w:val="left" w:pos="1439"/>
        </w:tabs>
        <w:spacing w:before="76" w:after="0" w:line="240" w:lineRule="auto"/>
        <w:ind w:left="1439" w:right="0" w:hanging="360"/>
        <w:jc w:val="left"/>
        <w:rPr>
          <w:sz w:val="24"/>
        </w:rPr>
      </w:pPr>
      <w:r>
        <w:rPr>
          <w:color w:val="0D0D0D"/>
          <w:sz w:val="24"/>
        </w:rPr>
        <w:t xml:space="preserve">Sample </w:t>
      </w:r>
      <w:r>
        <w:rPr>
          <w:color w:val="0D0D0D"/>
          <w:spacing w:val="-4"/>
          <w:sz w:val="24"/>
        </w:rPr>
        <w:t>mean</w:t>
      </w:r>
    </w:p>
    <w:p w14:paraId="7508B48E">
      <w:pPr>
        <w:pStyle w:val="7"/>
      </w:pPr>
    </w:p>
    <w:p w14:paraId="3DC11A1E">
      <w:pPr>
        <w:pStyle w:val="7"/>
        <w:spacing w:before="257"/>
      </w:pPr>
    </w:p>
    <w:p w14:paraId="6020034A">
      <w:pPr>
        <w:pStyle w:val="10"/>
        <w:numPr>
          <w:ilvl w:val="0"/>
          <w:numId w:val="12"/>
        </w:numPr>
        <w:tabs>
          <w:tab w:val="left" w:pos="1439"/>
        </w:tabs>
        <w:spacing w:before="0" w:after="0" w:line="240" w:lineRule="auto"/>
        <w:ind w:left="1439" w:right="0" w:hanging="360"/>
        <w:jc w:val="left"/>
        <w:rPr>
          <w:sz w:val="24"/>
        </w:rPr>
      </w:pPr>
      <w:r>
        <w:rPr>
          <w:color w:val="0D0D0D"/>
          <w:sz w:val="24"/>
        </w:rPr>
        <w:t xml:space="preserve">Sample standard </w:t>
      </w:r>
      <w:r>
        <w:rPr>
          <w:color w:val="0D0D0D"/>
          <w:spacing w:val="-2"/>
          <w:sz w:val="24"/>
        </w:rPr>
        <w:t>deviation</w:t>
      </w:r>
    </w:p>
    <w:p w14:paraId="26777623">
      <w:pPr>
        <w:pStyle w:val="7"/>
      </w:pPr>
    </w:p>
    <w:p w14:paraId="14730702">
      <w:pPr>
        <w:pStyle w:val="7"/>
        <w:spacing w:before="272"/>
      </w:pPr>
    </w:p>
    <w:p w14:paraId="3796583D">
      <w:pPr>
        <w:pStyle w:val="10"/>
        <w:numPr>
          <w:ilvl w:val="0"/>
          <w:numId w:val="12"/>
        </w:numPr>
        <w:tabs>
          <w:tab w:val="left" w:pos="1439"/>
        </w:tabs>
        <w:spacing w:before="0" w:after="0" w:line="240" w:lineRule="auto"/>
        <w:ind w:left="1439" w:right="0" w:hanging="360"/>
        <w:jc w:val="left"/>
        <w:rPr>
          <w:sz w:val="24"/>
        </w:rPr>
      </w:pPr>
      <w:r>
        <w:rPr>
          <w:color w:val="0D0D0D"/>
          <w:sz w:val="24"/>
        </w:rPr>
        <w:t xml:space="preserve">Sample </w:t>
      </w:r>
      <w:r>
        <w:rPr>
          <w:color w:val="0D0D0D"/>
          <w:spacing w:val="-4"/>
          <w:sz w:val="24"/>
        </w:rPr>
        <w:t>size</w:t>
      </w:r>
    </w:p>
    <w:p w14:paraId="3AA7BD47">
      <w:pPr>
        <w:pStyle w:val="7"/>
      </w:pPr>
    </w:p>
    <w:p w14:paraId="1800D13C">
      <w:pPr>
        <w:pStyle w:val="7"/>
        <w:spacing w:before="288"/>
      </w:pPr>
    </w:p>
    <w:p w14:paraId="43639B44">
      <w:pPr>
        <w:pStyle w:val="10"/>
        <w:numPr>
          <w:ilvl w:val="0"/>
          <w:numId w:val="12"/>
        </w:numPr>
        <w:tabs>
          <w:tab w:val="left" w:pos="1439"/>
        </w:tabs>
        <w:spacing w:before="0" w:after="0" w:line="240" w:lineRule="auto"/>
        <w:ind w:left="1439" w:right="0" w:hanging="360"/>
        <w:jc w:val="left"/>
        <w:rPr>
          <w:sz w:val="24"/>
        </w:rPr>
      </w:pPr>
      <w:r>
        <w:rPr>
          <w:color w:val="0D0D0D"/>
          <w:sz w:val="24"/>
        </w:rPr>
        <w:t xml:space="preserve">Significance </w:t>
      </w:r>
      <w:r>
        <w:rPr>
          <w:color w:val="0D0D0D"/>
          <w:spacing w:val="-2"/>
          <w:sz w:val="24"/>
        </w:rPr>
        <w:t>level</w:t>
      </w:r>
    </w:p>
    <w:p w14:paraId="633A5464">
      <w:pPr>
        <w:pStyle w:val="7"/>
        <w:spacing w:before="277"/>
        <w:rPr>
          <w:sz w:val="29"/>
        </w:rPr>
      </w:pPr>
      <w:r>
        <w:br w:type="column"/>
      </w:r>
    </w:p>
    <w:p w14:paraId="765CF8DF">
      <w:pPr>
        <w:spacing w:before="0"/>
        <w:ind w:left="997" w:right="0" w:firstLine="0"/>
        <w:jc w:val="left"/>
        <w:rPr>
          <w:rFonts w:ascii="Times New Roman" w:hAnsi="Times New Roman"/>
          <w:sz w:val="29"/>
        </w:rPr>
      </w:pPr>
      <w:r>
        <w:rPr>
          <w:rFonts w:ascii="Arial" w:hAnsi="Arial"/>
          <w:i/>
          <w:color w:val="0D0D0D"/>
          <w:spacing w:val="-148"/>
          <w:w w:val="102"/>
          <w:sz w:val="29"/>
        </w:rPr>
        <w:t>x</w:t>
      </w:r>
      <w:r>
        <w:rPr>
          <w:rFonts w:ascii="Times New Roman" w:hAnsi="Times New Roman"/>
          <w:color w:val="0D0D0D"/>
          <w:w w:val="138"/>
          <w:sz w:val="29"/>
        </w:rPr>
        <w:t>ˉ</w:t>
      </w:r>
      <w:r>
        <w:rPr>
          <w:rFonts w:ascii="Times New Roman" w:hAnsi="Times New Roman"/>
          <w:color w:val="0D0D0D"/>
          <w:spacing w:val="25"/>
          <w:w w:val="120"/>
          <w:sz w:val="29"/>
        </w:rPr>
        <w:t xml:space="preserve"> </w:t>
      </w:r>
      <w:r>
        <w:rPr>
          <w:rFonts w:ascii="Times New Roman" w:hAnsi="Times New Roman"/>
          <w:color w:val="0D0D0D"/>
          <w:w w:val="120"/>
          <w:sz w:val="29"/>
        </w:rPr>
        <w:t>=</w:t>
      </w:r>
      <w:r>
        <w:rPr>
          <w:rFonts w:ascii="Times New Roman" w:hAnsi="Times New Roman"/>
          <w:color w:val="0D0D0D"/>
          <w:spacing w:val="22"/>
          <w:w w:val="120"/>
          <w:sz w:val="29"/>
        </w:rPr>
        <w:t xml:space="preserve"> </w:t>
      </w:r>
      <w:r>
        <w:rPr>
          <w:rFonts w:ascii="Times New Roman" w:hAnsi="Times New Roman"/>
          <w:color w:val="0D0D0D"/>
          <w:spacing w:val="-5"/>
          <w:w w:val="120"/>
          <w:sz w:val="29"/>
        </w:rPr>
        <w:t>2.1</w:t>
      </w:r>
    </w:p>
    <w:p w14:paraId="107C9B65">
      <w:pPr>
        <w:pStyle w:val="7"/>
        <w:rPr>
          <w:rFonts w:ascii="Times New Roman"/>
          <w:sz w:val="29"/>
        </w:rPr>
      </w:pPr>
    </w:p>
    <w:p w14:paraId="66EA9CD1">
      <w:pPr>
        <w:pStyle w:val="7"/>
        <w:spacing w:before="213"/>
        <w:rPr>
          <w:rFonts w:ascii="Times New Roman"/>
          <w:sz w:val="29"/>
        </w:rPr>
      </w:pPr>
    </w:p>
    <w:p w14:paraId="375E0EB3">
      <w:pPr>
        <w:spacing w:before="0"/>
        <w:ind w:left="1012" w:right="0" w:firstLine="0"/>
        <w:jc w:val="left"/>
        <w:rPr>
          <w:rFonts w:ascii="Times New Roman"/>
          <w:sz w:val="29"/>
        </w:rPr>
      </w:pPr>
      <w:r>
        <w:rPr>
          <w:rFonts w:ascii="Arial"/>
          <w:i/>
          <w:color w:val="0D0D0D"/>
          <w:w w:val="115"/>
          <w:sz w:val="29"/>
        </w:rPr>
        <w:t>s</w:t>
      </w:r>
      <w:r>
        <w:rPr>
          <w:rFonts w:ascii="Arial"/>
          <w:i/>
          <w:color w:val="0D0D0D"/>
          <w:spacing w:val="-10"/>
          <w:w w:val="115"/>
          <w:sz w:val="29"/>
        </w:rPr>
        <w:t xml:space="preserve"> </w:t>
      </w:r>
      <w:r>
        <w:rPr>
          <w:rFonts w:ascii="Times New Roman"/>
          <w:color w:val="0D0D0D"/>
          <w:w w:val="115"/>
          <w:sz w:val="29"/>
        </w:rPr>
        <w:t xml:space="preserve">= </w:t>
      </w:r>
      <w:r>
        <w:rPr>
          <w:rFonts w:ascii="Times New Roman"/>
          <w:color w:val="0D0D0D"/>
          <w:spacing w:val="-5"/>
          <w:w w:val="115"/>
          <w:sz w:val="29"/>
        </w:rPr>
        <w:t>0.3</w:t>
      </w:r>
    </w:p>
    <w:p w14:paraId="58A74653">
      <w:pPr>
        <w:pStyle w:val="7"/>
        <w:rPr>
          <w:rFonts w:ascii="Times New Roman"/>
          <w:sz w:val="29"/>
        </w:rPr>
      </w:pPr>
    </w:p>
    <w:p w14:paraId="3D95B5A8">
      <w:pPr>
        <w:pStyle w:val="7"/>
        <w:spacing w:before="228"/>
        <w:rPr>
          <w:rFonts w:ascii="Times New Roman"/>
          <w:sz w:val="29"/>
        </w:rPr>
      </w:pPr>
    </w:p>
    <w:p w14:paraId="55A17FBD">
      <w:pPr>
        <w:spacing w:before="1"/>
        <w:ind w:left="1034" w:right="0" w:firstLine="0"/>
        <w:jc w:val="left"/>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35</w:t>
      </w:r>
    </w:p>
    <w:p w14:paraId="37E3B014">
      <w:pPr>
        <w:spacing w:after="0"/>
        <w:jc w:val="left"/>
        <w:rPr>
          <w:rFonts w:ascii="Times New Roman"/>
          <w:sz w:val="29"/>
        </w:rPr>
        <w:sectPr>
          <w:pgSz w:w="12240" w:h="15840"/>
          <w:pgMar w:top="520" w:right="360" w:bottom="280" w:left="360" w:header="720" w:footer="720" w:gutter="0"/>
          <w:cols w:equalWidth="0" w:num="2">
            <w:col w:w="4260" w:space="40"/>
            <w:col w:w="7220"/>
          </w:cols>
        </w:sectPr>
      </w:pPr>
    </w:p>
    <w:p w14:paraId="1B48AF9C">
      <w:pPr>
        <w:pStyle w:val="7"/>
        <w:spacing w:before="47"/>
        <w:rPr>
          <w:rFonts w:ascii="Times New Roman"/>
          <w:sz w:val="20"/>
        </w:rPr>
      </w:pPr>
    </w:p>
    <w:p w14:paraId="488DB0F4">
      <w:pPr>
        <w:spacing w:line="240" w:lineRule="auto"/>
        <w:ind w:left="960" w:right="0" w:firstLine="0"/>
        <w:rPr>
          <w:rFonts w:ascii="Times New Roman"/>
          <w:sz w:val="20"/>
        </w:rPr>
      </w:pPr>
      <w:r>
        <w:rPr>
          <w:rFonts w:ascii="Times New Roman"/>
          <w:sz w:val="20"/>
        </w:rPr>
        <mc:AlternateContent>
          <mc:Choice Requires="wpg">
            <w:drawing>
              <wp:inline distT="0" distB="0" distL="0" distR="0">
                <wp:extent cx="6577330" cy="1081405"/>
                <wp:effectExtent l="0" t="0" r="0" b="4444"/>
                <wp:docPr id="631" name="Group 631"/>
                <wp:cNvGraphicFramePr/>
                <a:graphic xmlns:a="http://schemas.openxmlformats.org/drawingml/2006/main">
                  <a:graphicData uri="http://schemas.microsoft.com/office/word/2010/wordprocessingGroup">
                    <wpg:wgp>
                      <wpg:cNvGrpSpPr/>
                      <wpg:grpSpPr>
                        <a:xfrm>
                          <a:off x="0" y="0"/>
                          <a:ext cx="6577330" cy="1081405"/>
                          <a:chOff x="0" y="0"/>
                          <a:chExt cx="6577330" cy="1081405"/>
                        </a:xfrm>
                      </wpg:grpSpPr>
                      <wps:wsp>
                        <wps:cNvPr id="632" name="Graphic 632"/>
                        <wps:cNvSpPr/>
                        <wps:spPr>
                          <a:xfrm>
                            <a:off x="0" y="499891"/>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633" name="Graphic 633"/>
                        <wps:cNvSpPr/>
                        <wps:spPr>
                          <a:xfrm>
                            <a:off x="6092951" y="115082"/>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634" name="Graphic 634"/>
                        <wps:cNvSpPr/>
                        <wps:spPr>
                          <a:xfrm>
                            <a:off x="6210299" y="328441"/>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635" name="Image 635"/>
                          <pic:cNvPicPr/>
                        </pic:nvPicPr>
                        <pic:blipFill>
                          <a:blip r:embed="rId11" cstate="print"/>
                          <a:stretch>
                            <a:fillRect/>
                          </a:stretch>
                        </pic:blipFill>
                        <pic:spPr>
                          <a:xfrm>
                            <a:off x="6210299" y="661816"/>
                            <a:ext cx="9524" cy="9524"/>
                          </a:xfrm>
                          <a:prstGeom prst="rect">
                            <a:avLst/>
                          </a:prstGeom>
                        </pic:spPr>
                      </pic:pic>
                      <pic:pic xmlns:pic="http://schemas.openxmlformats.org/drawingml/2006/picture">
                        <pic:nvPicPr>
                          <pic:cNvPr id="636" name="Image 636"/>
                          <pic:cNvPicPr/>
                        </pic:nvPicPr>
                        <pic:blipFill>
                          <a:blip r:embed="rId11" cstate="print"/>
                          <a:stretch>
                            <a:fillRect/>
                          </a:stretch>
                        </pic:blipFill>
                        <pic:spPr>
                          <a:xfrm>
                            <a:off x="6562725" y="661816"/>
                            <a:ext cx="9524" cy="9524"/>
                          </a:xfrm>
                          <a:prstGeom prst="rect">
                            <a:avLst/>
                          </a:prstGeom>
                        </pic:spPr>
                      </pic:pic>
                      <pic:pic xmlns:pic="http://schemas.openxmlformats.org/drawingml/2006/picture">
                        <pic:nvPicPr>
                          <pic:cNvPr id="637" name="Image 637"/>
                          <pic:cNvPicPr/>
                        </pic:nvPicPr>
                        <pic:blipFill>
                          <a:blip r:embed="rId11" cstate="print"/>
                          <a:stretch>
                            <a:fillRect/>
                          </a:stretch>
                        </pic:blipFill>
                        <pic:spPr>
                          <a:xfrm>
                            <a:off x="6562725" y="328441"/>
                            <a:ext cx="9524" cy="9524"/>
                          </a:xfrm>
                          <a:prstGeom prst="rect">
                            <a:avLst/>
                          </a:prstGeom>
                        </pic:spPr>
                      </pic:pic>
                      <pic:pic xmlns:pic="http://schemas.openxmlformats.org/drawingml/2006/picture">
                        <pic:nvPicPr>
                          <pic:cNvPr id="638" name="Image 638"/>
                          <pic:cNvPicPr/>
                        </pic:nvPicPr>
                        <pic:blipFill>
                          <a:blip r:embed="rId11" cstate="print"/>
                          <a:stretch>
                            <a:fillRect/>
                          </a:stretch>
                        </pic:blipFill>
                        <pic:spPr>
                          <a:xfrm>
                            <a:off x="6210299" y="328441"/>
                            <a:ext cx="9524" cy="9524"/>
                          </a:xfrm>
                          <a:prstGeom prst="rect">
                            <a:avLst/>
                          </a:prstGeom>
                        </pic:spPr>
                      </pic:pic>
                      <wps:wsp>
                        <wps:cNvPr id="639" name="Graphic 639"/>
                        <wps:cNvSpPr/>
                        <wps:spPr>
                          <a:xfrm>
                            <a:off x="6257924" y="366541"/>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640" name="Image 640"/>
                          <pic:cNvPicPr/>
                        </pic:nvPicPr>
                        <pic:blipFill>
                          <a:blip r:embed="rId12" cstate="print"/>
                          <a:stretch>
                            <a:fillRect/>
                          </a:stretch>
                        </pic:blipFill>
                        <pic:spPr>
                          <a:xfrm>
                            <a:off x="6321027" y="423215"/>
                            <a:ext cx="143676" cy="146923"/>
                          </a:xfrm>
                          <a:prstGeom prst="rect">
                            <a:avLst/>
                          </a:prstGeom>
                        </pic:spPr>
                      </pic:pic>
                      <wps:wsp>
                        <wps:cNvPr id="641" name="Textbox 641"/>
                        <wps:cNvSpPr txBox="1"/>
                        <wps:spPr>
                          <a:xfrm>
                            <a:off x="2701676" y="0"/>
                            <a:ext cx="705485" cy="217170"/>
                          </a:xfrm>
                          <a:prstGeom prst="rect">
                            <a:avLst/>
                          </a:prstGeom>
                        </wps:spPr>
                        <wps:txbx>
                          <w:txbxContent>
                            <w:p w14:paraId="7A177F59">
                              <w:pPr>
                                <w:spacing w:before="0" w:line="325" w:lineRule="exact"/>
                                <w:ind w:left="0" w:right="0" w:firstLine="0"/>
                                <w:jc w:val="left"/>
                                <w:rPr>
                                  <w:rFonts w:ascii="Times New Roman" w:hAnsi="Times New Roman"/>
                                  <w:sz w:val="29"/>
                                </w:rPr>
                              </w:pPr>
                              <w:r>
                                <w:rPr>
                                  <w:rFonts w:ascii="Arial" w:hAnsi="Arial"/>
                                  <w:i/>
                                  <w:color w:val="0D0D0D"/>
                                  <w:w w:val="110"/>
                                  <w:sz w:val="29"/>
                                </w:rPr>
                                <w:t>α</w:t>
                              </w:r>
                              <w:r>
                                <w:rPr>
                                  <w:rFonts w:ascii="Arial" w:hAnsi="Arial"/>
                                  <w:i/>
                                  <w:color w:val="0D0D0D"/>
                                  <w:spacing w:val="17"/>
                                  <w:w w:val="110"/>
                                  <w:sz w:val="29"/>
                                </w:rPr>
                                <w:t xml:space="preserve"> </w:t>
                              </w:r>
                              <w:r>
                                <w:rPr>
                                  <w:rFonts w:ascii="Times New Roman" w:hAnsi="Times New Roman"/>
                                  <w:color w:val="0D0D0D"/>
                                  <w:w w:val="110"/>
                                  <w:sz w:val="29"/>
                                </w:rPr>
                                <w:t>=</w:t>
                              </w:r>
                              <w:r>
                                <w:rPr>
                                  <w:rFonts w:ascii="Times New Roman" w:hAnsi="Times New Roman"/>
                                  <w:color w:val="0D0D0D"/>
                                  <w:spacing w:val="25"/>
                                  <w:w w:val="110"/>
                                  <w:sz w:val="29"/>
                                </w:rPr>
                                <w:t xml:space="preserve"> </w:t>
                              </w:r>
                              <w:r>
                                <w:rPr>
                                  <w:rFonts w:ascii="Times New Roman" w:hAnsi="Times New Roman"/>
                                  <w:color w:val="0D0D0D"/>
                                  <w:spacing w:val="-4"/>
                                  <w:w w:val="105"/>
                                  <w:sz w:val="29"/>
                                </w:rPr>
                                <w:t>0.05</w:t>
                              </w:r>
                            </w:p>
                          </w:txbxContent>
                        </wps:txbx>
                        <wps:bodyPr wrap="square" lIns="0" tIns="0" rIns="0" bIns="0" rtlCol="0">
                          <a:noAutofit/>
                        </wps:bodyPr>
                      </wps:wsp>
                      <wps:wsp>
                        <wps:cNvPr id="642" name="Textbox 642"/>
                        <wps:cNvSpPr txBox="1"/>
                        <wps:spPr>
                          <a:xfrm>
                            <a:off x="0" y="777084"/>
                            <a:ext cx="1227455" cy="304165"/>
                          </a:xfrm>
                          <a:prstGeom prst="rect">
                            <a:avLst/>
                          </a:prstGeom>
                        </wps:spPr>
                        <wps:txbx>
                          <w:txbxContent>
                            <w:p w14:paraId="45A38EF9">
                              <w:pPr>
                                <w:spacing w:before="0"/>
                                <w:ind w:left="0" w:right="0" w:firstLine="0"/>
                                <w:jc w:val="left"/>
                                <w:rPr>
                                  <w:rFonts w:ascii="Segoe UI Semibold"/>
                                  <w:sz w:val="36"/>
                                </w:rPr>
                              </w:pPr>
                              <w:r>
                                <w:rPr>
                                  <w:rFonts w:ascii="Segoe UI Semibold"/>
                                  <w:color w:val="0D0D0D"/>
                                  <w:spacing w:val="-2"/>
                                  <w:sz w:val="36"/>
                                </w:rPr>
                                <w:t>Hypotheses</w:t>
                              </w:r>
                            </w:p>
                          </w:txbxContent>
                        </wps:txbx>
                        <wps:bodyPr wrap="square" lIns="0" tIns="0" rIns="0" bIns="0" rtlCol="0">
                          <a:noAutofit/>
                        </wps:bodyPr>
                      </wps:wsp>
                    </wpg:wgp>
                  </a:graphicData>
                </a:graphic>
              </wp:inline>
            </w:drawing>
          </mc:Choice>
          <mc:Fallback>
            <w:pict>
              <v:group id="_x0000_s1026" o:spid="_x0000_s1026" o:spt="203" style="height:85.15pt;width:517.9pt;" coordsize="6577330,1081405" o:gfxdata="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">
                <o:lock v:ext="edit" aspectratio="f"/>
                <v:shape id="Graphic 632" o:spid="_x0000_s1026" o:spt="100" style="position:absolute;left:0;top:499891;height:9525;width:6096000;" fillcolor="#000000" filled="t" stroked="f" coordsize="6096000,9525" o:gfxdata="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V06m/&#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v:shape id="Graphic 633" o:spid="_x0000_s1026" o:spt="100" style="position:absolute;left:6092951;top:115082;height:768350;width:484505;" fillcolor="#000000" filled="t" stroked="f" coordsize="484505,768350" o:gfxdata="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X/7Y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634" o:spid="_x0000_s1026" o:spt="100" style="position:absolute;left:6210299;top:328441;height:342900;width:361950;" fillcolor="#FFFFFF" filled="t" stroked="f" coordsize="361950,342900" o:gfxdata="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5vwh&#10;wAAAANw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635" o:spid="_x0000_s1026" o:spt="75" type="#_x0000_t75" style="position:absolute;left:6210299;top:661816;height:9524;width:9524;" filled="f" o:preferrelative="t" stroked="f" coordsize="21600,21600" o:gfxdata="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7z0Q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636" o:spid="_x0000_s1026" o:spt="75" type="#_x0000_t75" style="position:absolute;left:6562725;top:661816;height:9524;width:9524;" filled="f" o:preferrelative="t" stroked="f" coordsize="21600,21600" o:gfxdata="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2jZ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637" o:spid="_x0000_s1026" o:spt="75" type="#_x0000_t75" style="position:absolute;left:6562725;top:328441;height:9524;width:9524;" filled="f" o:preferrelative="t" stroked="f" coordsize="21600,21600" o:gfxdata="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cQb8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638" o:spid="_x0000_s1026" o:spt="75" type="#_x0000_t75" style="position:absolute;left:6210299;top:328441;height:9524;width:9524;" filled="f" o:preferrelative="t" stroked="f" coordsize="21600,21600" o:gfxdata="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6Sjr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Graphic 639" o:spid="_x0000_s1026" o:spt="100" style="position:absolute;left:6257924;top:366541;height:266700;width:266700;" fillcolor="#FFFFFF" filled="t" stroked="f" coordsize="266700,266700" o:gfxdata="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pe5r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640" o:spid="_x0000_s1026" o:spt="75" type="#_x0000_t75" style="position:absolute;left:6321027;top:423215;height:146923;width:143676;" filled="f" o:preferrelative="t" stroked="f" coordsize="21600,21600" o:gfxdata="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IzZ6e2AAAA3AAAAA8A&#10;AAAAAAAAAQAgAAAAIgAAAGRycy9kb3ducmV2LnhtbFBLAQIUABQAAAAIAIdO4kAzLwWeOwAAADkA&#10;AAAQAAAAAAAAAAEAIAAAAAUBAABkcnMvc2hhcGV4bWwueG1sUEsFBgAAAAAGAAYAWwEAAK8DAAAA&#10;AA==&#10;">
                  <v:fill on="f" focussize="0,0"/>
                  <v:stroke on="f"/>
                  <v:imagedata r:id="rId12" o:title=""/>
                  <o:lock v:ext="edit" aspectratio="f"/>
                </v:shape>
                <v:shape id="Textbox 641" o:spid="_x0000_s1026" o:spt="202" type="#_x0000_t202" style="position:absolute;left:2701676;top:0;height:217170;width:705485;" filled="f" stroked="f" coordsize="21600,21600" o:gfxdata="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Mh1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177F59">
                        <w:pPr>
                          <w:spacing w:before="0" w:line="325" w:lineRule="exact"/>
                          <w:ind w:left="0" w:right="0" w:firstLine="0"/>
                          <w:jc w:val="left"/>
                          <w:rPr>
                            <w:rFonts w:ascii="Times New Roman" w:hAnsi="Times New Roman"/>
                            <w:sz w:val="29"/>
                          </w:rPr>
                        </w:pPr>
                        <w:r>
                          <w:rPr>
                            <w:rFonts w:ascii="Arial" w:hAnsi="Arial"/>
                            <w:i/>
                            <w:color w:val="0D0D0D"/>
                            <w:w w:val="110"/>
                            <w:sz w:val="29"/>
                          </w:rPr>
                          <w:t>α</w:t>
                        </w:r>
                        <w:r>
                          <w:rPr>
                            <w:rFonts w:ascii="Arial" w:hAnsi="Arial"/>
                            <w:i/>
                            <w:color w:val="0D0D0D"/>
                            <w:spacing w:val="17"/>
                            <w:w w:val="110"/>
                            <w:sz w:val="29"/>
                          </w:rPr>
                          <w:t xml:space="preserve"> </w:t>
                        </w:r>
                        <w:r>
                          <w:rPr>
                            <w:rFonts w:ascii="Times New Roman" w:hAnsi="Times New Roman"/>
                            <w:color w:val="0D0D0D"/>
                            <w:w w:val="110"/>
                            <w:sz w:val="29"/>
                          </w:rPr>
                          <w:t>=</w:t>
                        </w:r>
                        <w:r>
                          <w:rPr>
                            <w:rFonts w:ascii="Times New Roman" w:hAnsi="Times New Roman"/>
                            <w:color w:val="0D0D0D"/>
                            <w:spacing w:val="25"/>
                            <w:w w:val="110"/>
                            <w:sz w:val="29"/>
                          </w:rPr>
                          <w:t xml:space="preserve"> </w:t>
                        </w:r>
                        <w:r>
                          <w:rPr>
                            <w:rFonts w:ascii="Times New Roman" w:hAnsi="Times New Roman"/>
                            <w:color w:val="0D0D0D"/>
                            <w:spacing w:val="-4"/>
                            <w:w w:val="105"/>
                            <w:sz w:val="29"/>
                          </w:rPr>
                          <w:t>0.05</w:t>
                        </w:r>
                      </w:p>
                    </w:txbxContent>
                  </v:textbox>
                </v:shape>
                <v:shape id="Textbox 642" o:spid="_x0000_s1026" o:spt="202" type="#_x0000_t202" style="position:absolute;left:0;top:777084;height:304165;width:1227455;" filled="f" stroked="f" coordsize="21600,21600" o:gfxdata="UEsDBAoAAAAAAIdO4kAAAAAAAAAAAAAAAAAEAAAAZHJzL1BLAwQUAAAACACHTuJAbt4ZK7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rLZF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4ZK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A38EF9">
                        <w:pPr>
                          <w:spacing w:before="0"/>
                          <w:ind w:left="0" w:right="0" w:firstLine="0"/>
                          <w:jc w:val="left"/>
                          <w:rPr>
                            <w:rFonts w:ascii="Segoe UI Semibold"/>
                            <w:sz w:val="36"/>
                          </w:rPr>
                        </w:pPr>
                        <w:r>
                          <w:rPr>
                            <w:rFonts w:ascii="Segoe UI Semibold"/>
                            <w:color w:val="0D0D0D"/>
                            <w:spacing w:val="-2"/>
                            <w:sz w:val="36"/>
                          </w:rPr>
                          <w:t>Hypotheses</w:t>
                        </w:r>
                      </w:p>
                    </w:txbxContent>
                  </v:textbox>
                </v:shape>
                <w10:wrap type="none"/>
                <w10:anchorlock/>
              </v:group>
            </w:pict>
          </mc:Fallback>
        </mc:AlternateContent>
      </w:r>
    </w:p>
    <w:p w14:paraId="74E7E118">
      <w:pPr>
        <w:spacing w:before="190"/>
        <w:ind w:left="0" w:right="0" w:firstLine="0"/>
        <w:jc w:val="center"/>
        <w:rPr>
          <w:rFonts w:ascii="Times New Roman" w:hAnsi="Times New Roman"/>
          <w:sz w:val="29"/>
        </w:rPr>
      </w:pPr>
      <w:r>
        <w:rPr>
          <w:rFonts w:ascii="Arial" w:hAnsi="Arial"/>
          <w:i/>
          <w:color w:val="0D0D0D"/>
          <w:w w:val="120"/>
          <w:sz w:val="29"/>
        </w:rPr>
        <w:t>H</w:t>
      </w:r>
      <w:r>
        <w:rPr>
          <w:rFonts w:ascii="Times New Roman" w:hAnsi="Times New Roman"/>
          <w:color w:val="0D0D0D"/>
          <w:w w:val="120"/>
          <w:sz w:val="29"/>
          <w:vertAlign w:val="subscript"/>
        </w:rPr>
        <w:t>0</w:t>
      </w:r>
      <w:r>
        <w:rPr>
          <w:rFonts w:ascii="Times New Roman" w:hAnsi="Times New Roman"/>
          <w:color w:val="0D0D0D"/>
          <w:spacing w:val="1"/>
          <w:w w:val="120"/>
          <w:sz w:val="29"/>
          <w:vertAlign w:val="baseline"/>
        </w:rPr>
        <w:t xml:space="preserve"> </w:t>
      </w:r>
      <w:r>
        <w:rPr>
          <w:rFonts w:ascii="Times New Roman" w:hAnsi="Times New Roman"/>
          <w:color w:val="0D0D0D"/>
          <w:w w:val="120"/>
          <w:sz w:val="29"/>
          <w:vertAlign w:val="baseline"/>
        </w:rPr>
        <w:t>:</w:t>
      </w:r>
      <w:r>
        <w:rPr>
          <w:rFonts w:ascii="Times New Roman" w:hAnsi="Times New Roman"/>
          <w:color w:val="0D0D0D"/>
          <w:spacing w:val="-11"/>
          <w:w w:val="120"/>
          <w:sz w:val="29"/>
          <w:vertAlign w:val="baseline"/>
        </w:rPr>
        <w:t xml:space="preserve"> </w:t>
      </w:r>
      <w:r>
        <w:rPr>
          <w:rFonts w:ascii="Arial" w:hAnsi="Arial"/>
          <w:i/>
          <w:color w:val="0D0D0D"/>
          <w:w w:val="120"/>
          <w:sz w:val="29"/>
          <w:vertAlign w:val="baseline"/>
        </w:rPr>
        <w:t>μ</w:t>
      </w:r>
      <w:r>
        <w:rPr>
          <w:rFonts w:ascii="Arial" w:hAnsi="Arial"/>
          <w:i/>
          <w:color w:val="0D0D0D"/>
          <w:spacing w:val="-21"/>
          <w:w w:val="120"/>
          <w:sz w:val="29"/>
          <w:vertAlign w:val="baseline"/>
        </w:rPr>
        <w:t xml:space="preserve"> </w:t>
      </w:r>
      <w:r>
        <w:rPr>
          <w:rFonts w:ascii="Times New Roman" w:hAnsi="Times New Roman"/>
          <w:color w:val="0D0D0D"/>
          <w:w w:val="120"/>
          <w:sz w:val="29"/>
          <w:vertAlign w:val="baseline"/>
        </w:rPr>
        <w:t>≤</w:t>
      </w:r>
      <w:r>
        <w:rPr>
          <w:rFonts w:ascii="Times New Roman" w:hAnsi="Times New Roman"/>
          <w:color w:val="0D0D0D"/>
          <w:spacing w:val="-12"/>
          <w:w w:val="120"/>
          <w:sz w:val="29"/>
          <w:vertAlign w:val="baseline"/>
        </w:rPr>
        <w:t xml:space="preserve"> </w:t>
      </w:r>
      <w:r>
        <w:rPr>
          <w:rFonts w:ascii="Times New Roman" w:hAnsi="Times New Roman"/>
          <w:color w:val="0D0D0D"/>
          <w:spacing w:val="-10"/>
          <w:w w:val="120"/>
          <w:sz w:val="29"/>
          <w:vertAlign w:val="baseline"/>
        </w:rPr>
        <w:t>2</w:t>
      </w:r>
    </w:p>
    <w:p w14:paraId="460807A4">
      <w:pPr>
        <w:spacing w:before="265"/>
        <w:ind w:left="0" w:right="0" w:firstLine="0"/>
        <w:jc w:val="center"/>
        <w:rPr>
          <w:rFonts w:ascii="Times New Roman" w:hAnsi="Times New Roman"/>
          <w:sz w:val="29"/>
        </w:rPr>
      </w:pPr>
      <w:r>
        <w:rPr>
          <w:rFonts w:ascii="Arial" w:hAnsi="Arial"/>
          <w:i/>
          <w:color w:val="0D0D0D"/>
          <w:w w:val="115"/>
          <w:sz w:val="29"/>
        </w:rPr>
        <w:t>H</w:t>
      </w:r>
      <w:r>
        <w:rPr>
          <w:rFonts w:ascii="Times New Roman" w:hAnsi="Times New Roman"/>
          <w:color w:val="0D0D0D"/>
          <w:w w:val="115"/>
          <w:sz w:val="29"/>
          <w:vertAlign w:val="subscript"/>
        </w:rPr>
        <w:t>1</w:t>
      </w:r>
      <w:r>
        <w:rPr>
          <w:rFonts w:ascii="Times New Roman" w:hAnsi="Times New Roman"/>
          <w:color w:val="0D0D0D"/>
          <w:spacing w:val="14"/>
          <w:w w:val="115"/>
          <w:sz w:val="29"/>
          <w:vertAlign w:val="baseline"/>
        </w:rPr>
        <w:t xml:space="preserve"> </w:t>
      </w:r>
      <w:r>
        <w:rPr>
          <w:rFonts w:ascii="Times New Roman" w:hAnsi="Times New Roman"/>
          <w:color w:val="0D0D0D"/>
          <w:w w:val="115"/>
          <w:sz w:val="29"/>
          <w:vertAlign w:val="baseline"/>
        </w:rPr>
        <w:t>:</w:t>
      </w:r>
      <w:r>
        <w:rPr>
          <w:rFonts w:ascii="Times New Roman" w:hAnsi="Times New Roman"/>
          <w:color w:val="0D0D0D"/>
          <w:spacing w:val="-1"/>
          <w:w w:val="115"/>
          <w:sz w:val="29"/>
          <w:vertAlign w:val="baseline"/>
        </w:rPr>
        <w:t xml:space="preserve"> </w:t>
      </w:r>
      <w:r>
        <w:rPr>
          <w:rFonts w:ascii="Arial" w:hAnsi="Arial"/>
          <w:i/>
          <w:color w:val="0D0D0D"/>
          <w:w w:val="115"/>
          <w:sz w:val="29"/>
          <w:vertAlign w:val="baseline"/>
        </w:rPr>
        <w:t>μ</w:t>
      </w:r>
      <w:r>
        <w:rPr>
          <w:rFonts w:ascii="Arial" w:hAnsi="Arial"/>
          <w:i/>
          <w:color w:val="0D0D0D"/>
          <w:spacing w:val="-9"/>
          <w:w w:val="115"/>
          <w:sz w:val="29"/>
          <w:vertAlign w:val="baseline"/>
        </w:rPr>
        <w:t xml:space="preserve"> </w:t>
      </w:r>
      <w:r>
        <w:rPr>
          <w:rFonts w:ascii="Times New Roman" w:hAnsi="Times New Roman"/>
          <w:color w:val="0D0D0D"/>
          <w:w w:val="115"/>
          <w:sz w:val="29"/>
          <w:vertAlign w:val="baseline"/>
        </w:rPr>
        <w:t xml:space="preserve">&gt; </w:t>
      </w:r>
      <w:r>
        <w:rPr>
          <w:rFonts w:ascii="Times New Roman" w:hAnsi="Times New Roman"/>
          <w:color w:val="0D0D0D"/>
          <w:spacing w:val="-10"/>
          <w:w w:val="115"/>
          <w:sz w:val="29"/>
          <w:vertAlign w:val="baseline"/>
        </w:rPr>
        <w:t>2</w:t>
      </w:r>
    </w:p>
    <w:p w14:paraId="5F2FFBE9">
      <w:pPr>
        <w:pStyle w:val="7"/>
        <w:spacing w:before="268" w:line="472" w:lineRule="auto"/>
        <w:ind w:left="959" w:right="3937"/>
      </w:pPr>
      <w:r>
        <w:rPr>
          <w:color w:val="0D0D0D"/>
        </w:rPr>
        <w:t>Use</w:t>
      </w:r>
      <w:r>
        <w:rPr>
          <w:color w:val="0D0D0D"/>
          <w:spacing w:val="-6"/>
        </w:rPr>
        <w:t xml:space="preserve"> </w:t>
      </w:r>
      <w:r>
        <w:rPr>
          <w:color w:val="0D0D0D"/>
        </w:rPr>
        <w:t>t-test</w:t>
      </w:r>
      <w:r>
        <w:rPr>
          <w:color w:val="0D0D0D"/>
          <w:spacing w:val="-6"/>
        </w:rPr>
        <w:t xml:space="preserve"> </w:t>
      </w:r>
      <w:r>
        <w:rPr>
          <w:color w:val="0D0D0D"/>
        </w:rPr>
        <w:t>because</w:t>
      </w:r>
      <w:r>
        <w:rPr>
          <w:color w:val="0D0D0D"/>
          <w:spacing w:val="-6"/>
        </w:rPr>
        <w:t xml:space="preserve"> </w:t>
      </w:r>
      <w:r>
        <w:rPr>
          <w:color w:val="0D0D0D"/>
        </w:rPr>
        <w:t>population</w:t>
      </w:r>
      <w:r>
        <w:rPr>
          <w:color w:val="0D0D0D"/>
          <w:spacing w:val="-6"/>
        </w:rPr>
        <w:t xml:space="preserve"> </w:t>
      </w:r>
      <w:r>
        <w:rPr>
          <w:color w:val="0D0D0D"/>
        </w:rPr>
        <w:t>standard</w:t>
      </w:r>
      <w:r>
        <w:rPr>
          <w:color w:val="0D0D0D"/>
          <w:spacing w:val="-6"/>
        </w:rPr>
        <w:t xml:space="preserve"> </w:t>
      </w:r>
      <w:r>
        <w:rPr>
          <w:color w:val="0D0D0D"/>
        </w:rPr>
        <w:t>deviation</w:t>
      </w:r>
      <w:r>
        <w:rPr>
          <w:color w:val="0D0D0D"/>
          <w:spacing w:val="-6"/>
        </w:rPr>
        <w:t xml:space="preserve"> </w:t>
      </w:r>
      <w:r>
        <w:rPr>
          <w:color w:val="0D0D0D"/>
        </w:rPr>
        <w:t>is</w:t>
      </w:r>
      <w:r>
        <w:rPr>
          <w:color w:val="0D0D0D"/>
          <w:spacing w:val="-6"/>
        </w:rPr>
        <w:t xml:space="preserve"> </w:t>
      </w:r>
      <w:r>
        <w:rPr>
          <w:color w:val="0D0D0D"/>
        </w:rPr>
        <w:t>unknown. Test statistic:</w:t>
      </w:r>
    </w:p>
    <w:p w14:paraId="373F8DC4">
      <w:pPr>
        <w:pStyle w:val="7"/>
        <w:spacing w:after="0" w:line="472" w:lineRule="auto"/>
        <w:sectPr>
          <w:type w:val="continuous"/>
          <w:pgSz w:w="12240" w:h="15840"/>
          <w:pgMar w:top="1820" w:right="360" w:bottom="280" w:left="360" w:header="720" w:footer="720" w:gutter="0"/>
          <w:cols w:space="720" w:num="1"/>
        </w:sectPr>
      </w:pPr>
    </w:p>
    <w:p w14:paraId="49CBAE7F">
      <w:pPr>
        <w:spacing w:before="0" w:line="249" w:lineRule="auto"/>
        <w:ind w:left="1486" w:right="31" w:hanging="2"/>
        <w:jc w:val="left"/>
        <w:rPr>
          <w:rFonts w:ascii="Times New Roman" w:hAnsi="Times New Roman"/>
          <w:sz w:val="20"/>
        </w:rPr>
      </w:pPr>
      <w:r>
        <w:rPr>
          <w:rFonts w:ascii="Times New Roman" w:hAnsi="Times New Roman"/>
          <w:sz w:val="20"/>
        </w:rPr>
        <mc:AlternateContent>
          <mc:Choice Requires="wpg">
            <w:drawing>
              <wp:anchor distT="0" distB="0" distL="0" distR="0" simplePos="0" relativeHeight="251684864" behindDoc="0" locked="0" layoutInCell="1" allowOverlap="1">
                <wp:simplePos x="0" y="0"/>
                <wp:positionH relativeFrom="page">
                  <wp:posOffset>1304290</wp:posOffset>
                </wp:positionH>
                <wp:positionV relativeFrom="paragraph">
                  <wp:posOffset>163830</wp:posOffset>
                </wp:positionV>
                <wp:extent cx="181610" cy="134620"/>
                <wp:effectExtent l="0" t="0" r="0" b="0"/>
                <wp:wrapNone/>
                <wp:docPr id="643" name="Group 643"/>
                <wp:cNvGraphicFramePr/>
                <a:graphic xmlns:a="http://schemas.openxmlformats.org/drawingml/2006/main">
                  <a:graphicData uri="http://schemas.microsoft.com/office/word/2010/wordprocessingGroup">
                    <wpg:wgp>
                      <wpg:cNvGrpSpPr/>
                      <wpg:grpSpPr>
                        <a:xfrm>
                          <a:off x="0" y="0"/>
                          <a:ext cx="181610" cy="134620"/>
                          <a:chOff x="0" y="0"/>
                          <a:chExt cx="181610" cy="134620"/>
                        </a:xfrm>
                      </wpg:grpSpPr>
                      <pic:pic xmlns:pic="http://schemas.openxmlformats.org/drawingml/2006/picture">
                        <pic:nvPicPr>
                          <pic:cNvPr id="644" name="Image 644"/>
                          <pic:cNvPicPr/>
                        </pic:nvPicPr>
                        <pic:blipFill>
                          <a:blip r:embed="rId15" cstate="print"/>
                          <a:stretch>
                            <a:fillRect/>
                          </a:stretch>
                        </pic:blipFill>
                        <pic:spPr>
                          <a:xfrm>
                            <a:off x="0" y="0"/>
                            <a:ext cx="181213" cy="128984"/>
                          </a:xfrm>
                          <a:prstGeom prst="rect">
                            <a:avLst/>
                          </a:prstGeom>
                        </pic:spPr>
                      </pic:pic>
                      <wps:wsp>
                        <wps:cNvPr id="645" name="Textbox 645"/>
                        <wps:cNvSpPr txBox="1"/>
                        <wps:spPr>
                          <a:xfrm>
                            <a:off x="0" y="0"/>
                            <a:ext cx="181610" cy="134620"/>
                          </a:xfrm>
                          <a:prstGeom prst="rect">
                            <a:avLst/>
                          </a:prstGeom>
                        </wps:spPr>
                        <wps:txbx>
                          <w:txbxContent>
                            <w:p w14:paraId="1B2047DC">
                              <w:pPr>
                                <w:spacing w:before="0" w:line="206" w:lineRule="exact"/>
                                <w:ind w:left="158" w:right="0" w:firstLine="0"/>
                                <w:jc w:val="left"/>
                                <w:rPr>
                                  <w:rFonts w:ascii="Arial"/>
                                  <w:i/>
                                  <w:sz w:val="20"/>
                                </w:rPr>
                              </w:pPr>
                              <w:r>
                                <w:rPr>
                                  <w:rFonts w:ascii="Arial"/>
                                  <w:i/>
                                  <w:color w:val="0D0D0D"/>
                                  <w:spacing w:val="-10"/>
                                  <w:w w:val="110"/>
                                  <w:sz w:val="20"/>
                                </w:rPr>
                                <w:t>n</w:t>
                              </w:r>
                            </w:p>
                          </w:txbxContent>
                        </wps:txbx>
                        <wps:bodyPr wrap="square" lIns="0" tIns="0" rIns="0" bIns="0" rtlCol="0">
                          <a:noAutofit/>
                        </wps:bodyPr>
                      </wps:wsp>
                    </wpg:wgp>
                  </a:graphicData>
                </a:graphic>
              </wp:anchor>
            </w:drawing>
          </mc:Choice>
          <mc:Fallback>
            <w:pict>
              <v:group id="_x0000_s1026" o:spid="_x0000_s1026" o:spt="203" style="position:absolute;left:0pt;margin-left:102.7pt;margin-top:12.9pt;height:10.6pt;width:14.3pt;mso-position-horizontal-relative:page;z-index:251684864;mso-width-relative:page;mso-height-relative:page;" coordsize="181610,134620" o:gfxdata="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">
                <o:lock v:ext="edit" aspectratio="f"/>
                <v:shape id="Image 644" o:spid="_x0000_s1026" o:spt="75" type="#_x0000_t75" style="position:absolute;left:0;top:0;height:128984;width:181213;" filled="f" o:preferrelative="t" stroked="f" coordsize="21600,21600" o:gfxdata="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D8JL4A&#10;AADcAAAADwAAAAAAAAABACAAAAAiAAAAZHJzL2Rvd25yZXYueG1sUEsBAhQAFAAAAAgAh07iQDMv&#10;BZ47AAAAOQAAABAAAAAAAAAAAQAgAAAADQEAAGRycy9zaGFwZXhtbC54bWxQSwUGAAAAAAYABgBb&#10;AQAAtwMAAAAA&#10;">
                  <v:fill on="f" focussize="0,0"/>
                  <v:stroke on="f"/>
                  <v:imagedata r:id="rId15" o:title=""/>
                  <o:lock v:ext="edit" aspectratio="f"/>
                </v:shape>
                <v:shape id="Textbox 645" o:spid="_x0000_s1026" o:spt="202" type="#_x0000_t202" style="position:absolute;left:0;top:0;height:134620;width:181610;" filled="f" stroked="f" coordsize="21600,21600" o:gfxdata="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3gV+/&#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B2047DC">
                        <w:pPr>
                          <w:spacing w:before="0" w:line="206" w:lineRule="exact"/>
                          <w:ind w:left="158" w:right="0" w:firstLine="0"/>
                          <w:jc w:val="left"/>
                          <w:rPr>
                            <w:rFonts w:ascii="Arial"/>
                            <w:i/>
                            <w:sz w:val="20"/>
                          </w:rPr>
                        </w:pPr>
                        <w:r>
                          <w:rPr>
                            <w:rFonts w:ascii="Arial"/>
                            <w:i/>
                            <w:color w:val="0D0D0D"/>
                            <w:spacing w:val="-10"/>
                            <w:w w:val="110"/>
                            <w:sz w:val="20"/>
                          </w:rPr>
                          <w:t>n</w:t>
                        </w:r>
                      </w:p>
                    </w:txbxContent>
                  </v:textbox>
                </v:shape>
              </v:group>
            </w:pict>
          </mc:Fallback>
        </mc:AlternateContent>
      </w:r>
      <w:r>
        <w:rPr>
          <w:rFonts w:ascii="Times New Roman" w:hAnsi="Times New Roman"/>
          <w:sz w:val="20"/>
        </w:rPr>
        <mc:AlternateContent>
          <mc:Choice Requires="wps">
            <w:drawing>
              <wp:anchor distT="0" distB="0" distL="0" distR="0" simplePos="0" relativeHeight="251685888" behindDoc="0" locked="0" layoutInCell="1" allowOverlap="1">
                <wp:simplePos x="0" y="0"/>
                <wp:positionH relativeFrom="page">
                  <wp:posOffset>838200</wp:posOffset>
                </wp:positionH>
                <wp:positionV relativeFrom="paragraph">
                  <wp:posOffset>34290</wp:posOffset>
                </wp:positionV>
                <wp:extent cx="261620" cy="217170"/>
                <wp:effectExtent l="0" t="0" r="0" b="0"/>
                <wp:wrapNone/>
                <wp:docPr id="646" name="Textbox 646"/>
                <wp:cNvGraphicFramePr/>
                <a:graphic xmlns:a="http://schemas.openxmlformats.org/drawingml/2006/main">
                  <a:graphicData uri="http://schemas.microsoft.com/office/word/2010/wordprocessingShape">
                    <wps:wsp>
                      <wps:cNvSpPr txBox="1"/>
                      <wps:spPr>
                        <a:xfrm>
                          <a:off x="0" y="0"/>
                          <a:ext cx="261620" cy="217170"/>
                        </a:xfrm>
                        <a:prstGeom prst="rect">
                          <a:avLst/>
                        </a:prstGeom>
                      </wps:spPr>
                      <wps:txbx>
                        <w:txbxContent>
                          <w:p w14:paraId="3DB87C64">
                            <w:pPr>
                              <w:spacing w:before="0" w:line="325" w:lineRule="exact"/>
                              <w:ind w:left="0" w:right="0" w:firstLine="0"/>
                              <w:jc w:val="left"/>
                              <w:rPr>
                                <w:rFonts w:ascii="Times New Roman"/>
                                <w:sz w:val="29"/>
                              </w:rPr>
                            </w:pP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txbxContent>
                      </wps:txbx>
                      <wps:bodyPr wrap="square" lIns="0" tIns="0" rIns="0" bIns="0" rtlCol="0">
                        <a:noAutofit/>
                      </wps:bodyPr>
                    </wps:wsp>
                  </a:graphicData>
                </a:graphic>
              </wp:anchor>
            </w:drawing>
          </mc:Choice>
          <mc:Fallback>
            <w:pict>
              <v:shape id="Textbox 646" o:spid="_x0000_s1026" o:spt="202" type="#_x0000_t202" style="position:absolute;left:0pt;margin-left:66pt;margin-top:2.7pt;height:17.1pt;width:20.6pt;mso-position-horizontal-relative:page;z-index:251685888;mso-width-relative:page;mso-height-relative:page;" filled="f" stroked="f" coordsize="21600,21600" o:gfxdata="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i&#10;022f1wAAAAgBAAAPAAAAAAAAAAEAIAAAACIAAABkcnMvZG93bnJldi54bWxQSwECFAAUAAAACACH&#10;TuJATx0pnrMBAAB3AwAADgAAAAAAAAABACAAAAAmAQAAZHJzL2Uyb0RvYy54bWxQSwUGAAAAAAYA&#10;BgBZAQAASwUAAAAA&#10;">
                <v:fill on="f" focussize="0,0"/>
                <v:stroke on="f"/>
                <v:imagedata o:title=""/>
                <o:lock v:ext="edit" aspectratio="f"/>
                <v:textbox inset="0mm,0mm,0mm,0mm">
                  <w:txbxContent>
                    <w:p w14:paraId="3DB87C64">
                      <w:pPr>
                        <w:spacing w:before="0" w:line="325" w:lineRule="exact"/>
                        <w:ind w:left="0" w:right="0" w:firstLine="0"/>
                        <w:jc w:val="left"/>
                        <w:rPr>
                          <w:rFonts w:ascii="Times New Roman"/>
                          <w:sz w:val="29"/>
                        </w:rPr>
                      </w:pP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txbxContent>
                </v:textbox>
              </v:shape>
            </w:pict>
          </mc:Fallback>
        </mc:AlternateContent>
      </w:r>
      <w:r>
        <w:rPr>
          <w:rFonts w:ascii="Arial" w:hAnsi="Arial"/>
          <w:i/>
          <w:color w:val="0D0D0D"/>
          <w:spacing w:val="-33"/>
          <w:w w:val="134"/>
          <w:sz w:val="20"/>
          <w:u w:val="single" w:color="0D0D0D"/>
        </w:rPr>
        <w:t xml:space="preserve"> </w:t>
      </w:r>
      <w:r>
        <w:rPr>
          <w:rFonts w:ascii="Arial" w:hAnsi="Arial"/>
          <w:i/>
          <w:color w:val="0D0D0D"/>
          <w:spacing w:val="-109"/>
          <w:w w:val="121"/>
          <w:sz w:val="20"/>
          <w:u w:val="single" w:color="0D0D0D"/>
        </w:rPr>
        <w:t>x</w:t>
      </w:r>
      <w:r>
        <w:rPr>
          <w:rFonts w:ascii="Times New Roman" w:hAnsi="Times New Roman"/>
          <w:color w:val="0D0D0D"/>
          <w:spacing w:val="-4"/>
          <w:w w:val="157"/>
          <w:sz w:val="20"/>
          <w:u w:val="single" w:color="0D0D0D"/>
        </w:rPr>
        <w:t>ˉ</w:t>
      </w:r>
      <w:r>
        <w:rPr>
          <w:rFonts w:ascii="Times New Roman" w:hAnsi="Times New Roman"/>
          <w:color w:val="0D0D0D"/>
          <w:spacing w:val="-5"/>
          <w:w w:val="145"/>
          <w:sz w:val="20"/>
          <w:u w:val="single" w:color="0D0D0D"/>
        </w:rPr>
        <w:t>−</w:t>
      </w:r>
      <w:r>
        <w:rPr>
          <w:rFonts w:ascii="Arial" w:hAnsi="Arial"/>
          <w:i/>
          <w:color w:val="0D0D0D"/>
          <w:spacing w:val="-5"/>
          <w:w w:val="116"/>
          <w:sz w:val="20"/>
          <w:u w:val="single" w:color="0D0D0D"/>
        </w:rPr>
        <w:t>μ</w:t>
      </w:r>
      <w:r>
        <w:rPr>
          <w:rFonts w:ascii="Arial" w:hAnsi="Arial"/>
          <w:i/>
          <w:color w:val="0D0D0D"/>
          <w:spacing w:val="-31"/>
          <w:w w:val="134"/>
          <w:sz w:val="20"/>
        </w:rPr>
        <w:t xml:space="preserve"> </w:t>
      </w:r>
      <w:r>
        <w:rPr>
          <w:rFonts w:ascii="Arial" w:hAnsi="Arial"/>
          <w:i/>
          <w:color w:val="0D0D0D"/>
          <w:spacing w:val="-6"/>
          <w:w w:val="135"/>
          <w:sz w:val="20"/>
        </w:rPr>
        <w:t>s</w:t>
      </w:r>
      <w:r>
        <w:rPr>
          <w:rFonts w:ascii="Times New Roman" w:hAnsi="Times New Roman"/>
          <w:color w:val="0D0D0D"/>
          <w:spacing w:val="-6"/>
          <w:w w:val="135"/>
          <w:sz w:val="20"/>
        </w:rPr>
        <w:t>/</w:t>
      </w:r>
    </w:p>
    <w:p w14:paraId="5C3387B4">
      <w:pPr>
        <w:pStyle w:val="7"/>
        <w:spacing w:before="297"/>
        <w:rPr>
          <w:rFonts w:ascii="Times New Roman"/>
          <w:sz w:val="29"/>
        </w:rPr>
      </w:pPr>
      <w:r>
        <w:br w:type="column"/>
      </w:r>
    </w:p>
    <w:p w14:paraId="69F49A1F">
      <w:pPr>
        <w:spacing w:before="1" w:line="264" w:lineRule="exact"/>
        <w:ind w:left="1575" w:right="0" w:firstLine="0"/>
        <w:jc w:val="left"/>
        <w:rPr>
          <w:rFonts w:ascii="Times New Roman" w:hAnsi="Times New Roman"/>
          <w:sz w:val="29"/>
        </w:rPr>
      </w:pPr>
      <w:r>
        <w:rPr>
          <w:rFonts w:ascii="Times New Roman" w:hAnsi="Times New Roman"/>
          <w:color w:val="0D0D0D"/>
          <w:w w:val="110"/>
          <w:sz w:val="29"/>
        </w:rPr>
        <w:t>2.1</w:t>
      </w:r>
      <w:r>
        <w:rPr>
          <w:rFonts w:ascii="Times New Roman" w:hAnsi="Times New Roman"/>
          <w:color w:val="0D0D0D"/>
          <w:spacing w:val="-8"/>
          <w:w w:val="110"/>
          <w:sz w:val="29"/>
        </w:rPr>
        <w:t xml:space="preserve"> </w:t>
      </w:r>
      <w:r>
        <w:rPr>
          <w:rFonts w:ascii="Times New Roman" w:hAnsi="Times New Roman"/>
          <w:color w:val="0D0D0D"/>
          <w:w w:val="110"/>
          <w:sz w:val="29"/>
        </w:rPr>
        <w:t>−</w:t>
      </w:r>
      <w:r>
        <w:rPr>
          <w:rFonts w:ascii="Times New Roman" w:hAnsi="Times New Roman"/>
          <w:color w:val="0D0D0D"/>
          <w:spacing w:val="-8"/>
          <w:w w:val="110"/>
          <w:sz w:val="29"/>
        </w:rPr>
        <w:t xml:space="preserve"> </w:t>
      </w:r>
      <w:r>
        <w:rPr>
          <w:rFonts w:ascii="Times New Roman" w:hAnsi="Times New Roman"/>
          <w:color w:val="0D0D0D"/>
          <w:spacing w:val="-10"/>
          <w:w w:val="110"/>
          <w:sz w:val="29"/>
        </w:rPr>
        <w:t>2</w:t>
      </w:r>
    </w:p>
    <w:p w14:paraId="2B131238">
      <w:pPr>
        <w:spacing w:before="0" w:line="265" w:lineRule="exact"/>
        <w:ind w:left="959" w:right="0" w:firstLine="0"/>
        <w:jc w:val="left"/>
        <w:rPr>
          <w:rFonts w:ascii="Times New Roman"/>
          <w:sz w:val="29"/>
        </w:rPr>
      </w:pPr>
      <w:r>
        <w:rPr>
          <w:rFonts w:ascii="Times New Roman"/>
          <w:sz w:val="29"/>
        </w:rPr>
        <mc:AlternateContent>
          <mc:Choice Requires="wpg">
            <w:drawing>
              <wp:anchor distT="0" distB="0" distL="0" distR="0" simplePos="0" relativeHeight="251684864" behindDoc="0" locked="0" layoutInCell="1" allowOverlap="1">
                <wp:simplePos x="0" y="0"/>
                <wp:positionH relativeFrom="page">
                  <wp:posOffset>3704590</wp:posOffset>
                </wp:positionH>
                <wp:positionV relativeFrom="paragraph">
                  <wp:posOffset>70485</wp:posOffset>
                </wp:positionV>
                <wp:extent cx="666750" cy="255905"/>
                <wp:effectExtent l="0" t="0" r="0" b="0"/>
                <wp:wrapNone/>
                <wp:docPr id="647" name="Group 647"/>
                <wp:cNvGraphicFramePr/>
                <a:graphic xmlns:a="http://schemas.openxmlformats.org/drawingml/2006/main">
                  <a:graphicData uri="http://schemas.microsoft.com/office/word/2010/wordprocessingGroup">
                    <wpg:wgp>
                      <wpg:cNvGrpSpPr/>
                      <wpg:grpSpPr>
                        <a:xfrm>
                          <a:off x="0" y="0"/>
                          <a:ext cx="666750" cy="255904"/>
                          <a:chOff x="0" y="0"/>
                          <a:chExt cx="666750" cy="255904"/>
                        </a:xfrm>
                      </wpg:grpSpPr>
                      <wps:wsp>
                        <wps:cNvPr id="648" name="Graphic 648"/>
                        <wps:cNvSpPr/>
                        <wps:spPr>
                          <a:xfrm>
                            <a:off x="-12" y="0"/>
                            <a:ext cx="666750" cy="227965"/>
                          </a:xfrm>
                          <a:custGeom>
                            <a:avLst/>
                            <a:gdLst/>
                            <a:ahLst/>
                            <a:cxnLst/>
                            <a:rect l="l" t="t" r="r" b="b"/>
                            <a:pathLst>
                              <a:path w="666750" h="227965">
                                <a:moveTo>
                                  <a:pt x="666750" y="43332"/>
                                </a:moveTo>
                                <a:lnTo>
                                  <a:pt x="487159" y="43332"/>
                                </a:lnTo>
                                <a:lnTo>
                                  <a:pt x="485686" y="43332"/>
                                </a:lnTo>
                                <a:lnTo>
                                  <a:pt x="484441" y="44196"/>
                                </a:lnTo>
                                <a:lnTo>
                                  <a:pt x="483463" y="45910"/>
                                </a:lnTo>
                                <a:lnTo>
                                  <a:pt x="482028" y="48806"/>
                                </a:lnTo>
                                <a:lnTo>
                                  <a:pt x="478282" y="56553"/>
                                </a:lnTo>
                                <a:lnTo>
                                  <a:pt x="444766" y="126352"/>
                                </a:lnTo>
                                <a:lnTo>
                                  <a:pt x="425754" y="165760"/>
                                </a:lnTo>
                                <a:lnTo>
                                  <a:pt x="411467" y="195211"/>
                                </a:lnTo>
                                <a:lnTo>
                                  <a:pt x="407847" y="202577"/>
                                </a:lnTo>
                                <a:lnTo>
                                  <a:pt x="406577" y="205028"/>
                                </a:lnTo>
                                <a:lnTo>
                                  <a:pt x="381101" y="149352"/>
                                </a:lnTo>
                                <a:lnTo>
                                  <a:pt x="374688" y="135343"/>
                                </a:lnTo>
                                <a:lnTo>
                                  <a:pt x="373938" y="133997"/>
                                </a:lnTo>
                                <a:lnTo>
                                  <a:pt x="373341" y="133489"/>
                                </a:lnTo>
                                <a:lnTo>
                                  <a:pt x="372097" y="133489"/>
                                </a:lnTo>
                                <a:lnTo>
                                  <a:pt x="371792" y="133629"/>
                                </a:lnTo>
                                <a:lnTo>
                                  <a:pt x="371424" y="133997"/>
                                </a:lnTo>
                                <a:lnTo>
                                  <a:pt x="367436" y="137121"/>
                                </a:lnTo>
                                <a:lnTo>
                                  <a:pt x="351307" y="149352"/>
                                </a:lnTo>
                                <a:lnTo>
                                  <a:pt x="347078" y="152730"/>
                                </a:lnTo>
                                <a:lnTo>
                                  <a:pt x="346837" y="153225"/>
                                </a:lnTo>
                                <a:lnTo>
                                  <a:pt x="346710" y="153352"/>
                                </a:lnTo>
                                <a:lnTo>
                                  <a:pt x="350405" y="158013"/>
                                </a:lnTo>
                                <a:lnTo>
                                  <a:pt x="350901" y="158013"/>
                                </a:lnTo>
                                <a:lnTo>
                                  <a:pt x="362877" y="149352"/>
                                </a:lnTo>
                                <a:lnTo>
                                  <a:pt x="392912" y="214845"/>
                                </a:lnTo>
                                <a:lnTo>
                                  <a:pt x="398653" y="227164"/>
                                </a:lnTo>
                                <a:lnTo>
                                  <a:pt x="399021" y="227533"/>
                                </a:lnTo>
                                <a:lnTo>
                                  <a:pt x="399757" y="227711"/>
                                </a:lnTo>
                                <a:lnTo>
                                  <a:pt x="402704" y="227711"/>
                                </a:lnTo>
                                <a:lnTo>
                                  <a:pt x="403872" y="227291"/>
                                </a:lnTo>
                                <a:lnTo>
                                  <a:pt x="403948" y="227164"/>
                                </a:lnTo>
                                <a:lnTo>
                                  <a:pt x="404368" y="226428"/>
                                </a:lnTo>
                                <a:lnTo>
                                  <a:pt x="414705" y="205028"/>
                                </a:lnTo>
                                <a:lnTo>
                                  <a:pt x="439762" y="153225"/>
                                </a:lnTo>
                                <a:lnTo>
                                  <a:pt x="489229" y="50711"/>
                                </a:lnTo>
                                <a:lnTo>
                                  <a:pt x="666750" y="50711"/>
                                </a:lnTo>
                                <a:lnTo>
                                  <a:pt x="666750" y="43332"/>
                                </a:lnTo>
                                <a:close/>
                              </a:path>
                              <a:path w="666750" h="227965">
                                <a:moveTo>
                                  <a:pt x="666750" y="0"/>
                                </a:moveTo>
                                <a:lnTo>
                                  <a:pt x="0" y="0"/>
                                </a:lnTo>
                                <a:lnTo>
                                  <a:pt x="0" y="9525"/>
                                </a:lnTo>
                                <a:lnTo>
                                  <a:pt x="666750" y="9525"/>
                                </a:lnTo>
                                <a:lnTo>
                                  <a:pt x="666750" y="0"/>
                                </a:lnTo>
                                <a:close/>
                              </a:path>
                            </a:pathLst>
                          </a:custGeom>
                          <a:solidFill>
                            <a:srgbClr val="0D0D0D"/>
                          </a:solidFill>
                        </wps:spPr>
                        <wps:bodyPr wrap="square" lIns="0" tIns="0" rIns="0" bIns="0" rtlCol="0">
                          <a:noAutofit/>
                        </wps:bodyPr>
                      </wps:wsp>
                      <wps:wsp>
                        <wps:cNvPr id="649" name="Textbox 649"/>
                        <wps:cNvSpPr txBox="1"/>
                        <wps:spPr>
                          <a:xfrm>
                            <a:off x="0" y="0"/>
                            <a:ext cx="666750" cy="255904"/>
                          </a:xfrm>
                          <a:prstGeom prst="rect">
                            <a:avLst/>
                          </a:prstGeom>
                        </wps:spPr>
                        <wps:txbx>
                          <w:txbxContent>
                            <w:p w14:paraId="1165B5FE">
                              <w:pPr>
                                <w:tabs>
                                  <w:tab w:val="left" w:pos="764"/>
                                </w:tabs>
                                <w:spacing w:before="42"/>
                                <w:ind w:left="6" w:right="-15" w:firstLine="0"/>
                                <w:jc w:val="left"/>
                                <w:rPr>
                                  <w:rFonts w:ascii="Times New Roman"/>
                                  <w:position w:val="1"/>
                                  <w:sz w:val="29"/>
                                </w:rPr>
                              </w:pPr>
                              <w:r>
                                <w:rPr>
                                  <w:rFonts w:ascii="Times New Roman"/>
                                  <w:color w:val="0D0D0D"/>
                                  <w:spacing w:val="-4"/>
                                  <w:w w:val="115"/>
                                  <w:sz w:val="29"/>
                                </w:rPr>
                                <w:t>0.3/</w:t>
                              </w:r>
                              <w:r>
                                <w:rPr>
                                  <w:rFonts w:ascii="Times New Roman"/>
                                  <w:color w:val="0D0D0D"/>
                                  <w:sz w:val="29"/>
                                </w:rPr>
                                <w:tab/>
                              </w:r>
                              <w:r>
                                <w:rPr>
                                  <w:rFonts w:ascii="Times New Roman"/>
                                  <w:color w:val="0D0D0D"/>
                                  <w:spacing w:val="-5"/>
                                  <w:position w:val="1"/>
                                  <w:sz w:val="29"/>
                                </w:rPr>
                                <w:t>35</w:t>
                              </w:r>
                            </w:p>
                          </w:txbxContent>
                        </wps:txbx>
                        <wps:bodyPr wrap="square" lIns="0" tIns="0" rIns="0" bIns="0" rtlCol="0">
                          <a:noAutofit/>
                        </wps:bodyPr>
                      </wps:wsp>
                    </wpg:wgp>
                  </a:graphicData>
                </a:graphic>
              </wp:anchor>
            </w:drawing>
          </mc:Choice>
          <mc:Fallback>
            <w:pict>
              <v:group id="_x0000_s1026" o:spid="_x0000_s1026" o:spt="203" style="position:absolute;left:0pt;margin-left:291.7pt;margin-top:5.55pt;height:20.15pt;width:52.5pt;mso-position-horizontal-relative:page;z-index:251684864;mso-width-relative:page;mso-height-relative:page;" coordsize="666750,255904" o:gfxdata="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">
                <o:lock v:ext="edit" aspectratio="f"/>
                <v:shape id="Graphic 648" o:spid="_x0000_s1026" o:spt="100" style="position:absolute;left:-12;top:0;height:227965;width:666750;" fillcolor="#0D0D0D" filled="t" stroked="f" coordsize="666750,227965" o:gfxdata="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T3AorgAAADcAAAA&#10;DwAAAAAAAAABACAAAAAiAAAAZHJzL2Rvd25yZXYueG1sUEsBAhQAFAAAAAgAh07iQDMvBZ47AAAA&#10;OQAAABAAAAAAAAAAAQAgAAAABwEAAGRycy9zaGFwZXhtbC54bWxQSwUGAAAAAAYABgBbAQAAsQMA&#10;AAAA&#10;" path="m666750,43332l487159,43332,485686,43332,484441,44196,483463,45910,482028,48806,478282,56553,444766,126352,425754,165760,411467,195211,407847,202577,406577,205028,381101,149352,374688,135343,373938,133997,373341,133489,372097,133489,371792,133629,371424,133997,367436,137121,351307,149352,347078,152730,346837,153225,346710,153352,350405,158013,350901,158013,362877,149352,392912,214845,398653,227164,399021,227533,399757,227711,402704,227711,403872,227291,403948,227164,404368,226428,414705,205028,439762,153225,489229,50711,666750,50711,666750,43332xem666750,0l0,0,0,9525,666750,9525,666750,0xe">
                  <v:fill on="t" focussize="0,0"/>
                  <v:stroke on="f"/>
                  <v:imagedata o:title=""/>
                  <o:lock v:ext="edit" aspectratio="f"/>
                  <v:textbox inset="0mm,0mm,0mm,0mm"/>
                </v:shape>
                <v:shape id="Textbox 649" o:spid="_x0000_s1026" o:spt="202" type="#_x0000_t202" style="position:absolute;left:0;top:0;height:255904;width:666750;" filled="f" stroked="f" coordsize="21600,21600" o:gfxdata="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6i1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165B5FE">
                        <w:pPr>
                          <w:tabs>
                            <w:tab w:val="left" w:pos="764"/>
                          </w:tabs>
                          <w:spacing w:before="42"/>
                          <w:ind w:left="6" w:right="-15" w:firstLine="0"/>
                          <w:jc w:val="left"/>
                          <w:rPr>
                            <w:rFonts w:ascii="Times New Roman"/>
                            <w:position w:val="1"/>
                            <w:sz w:val="29"/>
                          </w:rPr>
                        </w:pPr>
                        <w:r>
                          <w:rPr>
                            <w:rFonts w:ascii="Times New Roman"/>
                            <w:color w:val="0D0D0D"/>
                            <w:spacing w:val="-4"/>
                            <w:w w:val="115"/>
                            <w:sz w:val="29"/>
                          </w:rPr>
                          <w:t>0.3/</w:t>
                        </w:r>
                        <w:r>
                          <w:rPr>
                            <w:rFonts w:ascii="Times New Roman"/>
                            <w:color w:val="0D0D0D"/>
                            <w:sz w:val="29"/>
                          </w:rPr>
                          <w:tab/>
                        </w:r>
                        <w:r>
                          <w:rPr>
                            <w:rFonts w:ascii="Times New Roman"/>
                            <w:color w:val="0D0D0D"/>
                            <w:spacing w:val="-5"/>
                            <w:position w:val="1"/>
                            <w:sz w:val="29"/>
                          </w:rPr>
                          <w:t>35</w:t>
                        </w:r>
                      </w:p>
                    </w:txbxContent>
                  </v:textbox>
                </v:shape>
              </v:group>
            </w:pict>
          </mc:Fallback>
        </mc:AlternateContent>
      </w: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p w14:paraId="6FB96637">
      <w:pPr>
        <w:pStyle w:val="7"/>
        <w:spacing w:before="52"/>
        <w:rPr>
          <w:rFonts w:ascii="Times New Roman"/>
          <w:sz w:val="29"/>
        </w:rPr>
      </w:pPr>
    </w:p>
    <w:p w14:paraId="16861BE6">
      <w:pPr>
        <w:spacing w:before="1" w:line="219" w:lineRule="exact"/>
        <w:ind w:left="1825" w:right="0" w:firstLine="0"/>
        <w:jc w:val="left"/>
        <w:rPr>
          <w:rFonts w:ascii="Times New Roman"/>
          <w:sz w:val="29"/>
        </w:rPr>
      </w:pPr>
      <w:r>
        <w:rPr>
          <w:rFonts w:ascii="Times New Roman"/>
          <w:sz w:val="29"/>
        </w:rPr>
        <mc:AlternateContent>
          <mc:Choice Requires="wps">
            <w:drawing>
              <wp:anchor distT="0" distB="0" distL="0" distR="0" simplePos="0" relativeHeight="251724800" behindDoc="1" locked="0" layoutInCell="1" allowOverlap="1">
                <wp:simplePos x="0" y="0"/>
                <wp:positionH relativeFrom="page">
                  <wp:posOffset>3790315</wp:posOffset>
                </wp:positionH>
                <wp:positionV relativeFrom="paragraph">
                  <wp:posOffset>248285</wp:posOffset>
                </wp:positionV>
                <wp:extent cx="504825" cy="9525"/>
                <wp:effectExtent l="0" t="0" r="0" b="0"/>
                <wp:wrapNone/>
                <wp:docPr id="650" name="Graphic 650"/>
                <wp:cNvGraphicFramePr/>
                <a:graphic xmlns:a="http://schemas.openxmlformats.org/drawingml/2006/main">
                  <a:graphicData uri="http://schemas.microsoft.com/office/word/2010/wordprocessingShape">
                    <wps:wsp>
                      <wps:cNvSpPr/>
                      <wps:spPr>
                        <a:xfrm>
                          <a:off x="0" y="0"/>
                          <a:ext cx="504825" cy="9525"/>
                        </a:xfrm>
                        <a:custGeom>
                          <a:avLst/>
                          <a:gdLst/>
                          <a:ahLst/>
                          <a:cxnLst/>
                          <a:rect l="l" t="t" r="r" b="b"/>
                          <a:pathLst>
                            <a:path w="504825" h="9525">
                              <a:moveTo>
                                <a:pt x="504824" y="9524"/>
                              </a:moveTo>
                              <a:lnTo>
                                <a:pt x="0" y="9524"/>
                              </a:lnTo>
                              <a:lnTo>
                                <a:pt x="0" y="0"/>
                              </a:lnTo>
                              <a:lnTo>
                                <a:pt x="504824" y="0"/>
                              </a:lnTo>
                              <a:lnTo>
                                <a:pt x="504824" y="9524"/>
                              </a:lnTo>
                              <a:close/>
                            </a:path>
                          </a:pathLst>
                        </a:custGeom>
                        <a:solidFill>
                          <a:srgbClr val="0D0D0D"/>
                        </a:solidFill>
                      </wps:spPr>
                      <wps:bodyPr wrap="square" lIns="0" tIns="0" rIns="0" bIns="0" rtlCol="0">
                        <a:noAutofit/>
                      </wps:bodyPr>
                    </wps:wsp>
                  </a:graphicData>
                </a:graphic>
              </wp:anchor>
            </w:drawing>
          </mc:Choice>
          <mc:Fallback>
            <w:pict>
              <v:shape id="Graphic 650" o:spid="_x0000_s1026" o:spt="100" style="position:absolute;left:0pt;margin-left:298.45pt;margin-top:19.55pt;height:0.75pt;width:39.75pt;mso-position-horizontal-relative:page;z-index:-251591680;mso-width-relative:page;mso-height-relative:page;" fillcolor="#0D0D0D" filled="t" stroked="f" coordsize="504825,9525" o:gfxdata="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5Cy&#10;GtoAAAAJAQAADwAAAAAAAAABACAAAAAiAAAAZHJzL2Rvd25yZXYueG1sUEsBAhQAFAAAAAgAh07i&#10;QMhg3swgAgAA3gQAAA4AAAAAAAAAAQAgAAAAKQEAAGRycy9lMm9Eb2MueG1sUEsFBgAAAAAGAAYA&#10;WQEAALsFAAAAAA==&#10;" path="m504824,9524l0,9524,0,0,504824,0,504824,9524xe">
                <v:fill on="t" focussize="0,0"/>
                <v:stroke on="f"/>
                <v:imagedata o:title=""/>
                <o:lock v:ext="edit" aspectratio="f"/>
                <v:textbox inset="0mm,0mm,0mm,0mm"/>
              </v:shape>
            </w:pict>
          </mc:Fallback>
        </mc:AlternateContent>
      </w:r>
      <w:r>
        <w:rPr>
          <w:rFonts w:ascii="Times New Roman"/>
          <w:color w:val="0D0D0D"/>
          <w:spacing w:val="-5"/>
          <w:sz w:val="29"/>
        </w:rPr>
        <w:t>0.1</w:t>
      </w:r>
    </w:p>
    <w:p w14:paraId="2FEC711F">
      <w:pPr>
        <w:spacing w:after="0" w:line="219" w:lineRule="exact"/>
        <w:jc w:val="left"/>
        <w:rPr>
          <w:rFonts w:ascii="Times New Roman"/>
          <w:sz w:val="29"/>
        </w:rPr>
        <w:sectPr>
          <w:type w:val="continuous"/>
          <w:pgSz w:w="12240" w:h="15840"/>
          <w:pgMar w:top="1820" w:right="360" w:bottom="280" w:left="360" w:header="720" w:footer="720" w:gutter="0"/>
          <w:cols w:equalWidth="0" w:num="2">
            <w:col w:w="1970" w:space="2025"/>
            <w:col w:w="7525"/>
          </w:cols>
        </w:sectPr>
      </w:pPr>
    </w:p>
    <w:p w14:paraId="28EE66D0">
      <w:pPr>
        <w:pStyle w:val="7"/>
        <w:rPr>
          <w:rFonts w:ascii="Times New Roman"/>
        </w:rPr>
      </w:pPr>
    </w:p>
    <w:p w14:paraId="4FD0F1CA">
      <w:pPr>
        <w:pStyle w:val="7"/>
        <w:rPr>
          <w:rFonts w:ascii="Times New Roman"/>
        </w:rPr>
      </w:pPr>
    </w:p>
    <w:p w14:paraId="1998A295">
      <w:pPr>
        <w:pStyle w:val="7"/>
        <w:rPr>
          <w:rFonts w:ascii="Times New Roman"/>
        </w:rPr>
      </w:pPr>
    </w:p>
    <w:p w14:paraId="0E56C601">
      <w:pPr>
        <w:pStyle w:val="7"/>
        <w:spacing w:before="219"/>
        <w:rPr>
          <w:rFonts w:ascii="Times New Roman"/>
        </w:rPr>
      </w:pPr>
    </w:p>
    <w:p w14:paraId="18F4CC6C">
      <w:pPr>
        <w:pStyle w:val="7"/>
        <w:ind w:left="959"/>
      </w:pPr>
      <w:r>
        <w:rPr>
          <w:color w:val="0D0D0D"/>
        </w:rPr>
        <w:t xml:space="preserve">Degrees of </w:t>
      </w:r>
      <w:r>
        <w:rPr>
          <w:color w:val="0D0D0D"/>
          <w:spacing w:val="-2"/>
        </w:rPr>
        <w:t>freedom:</w:t>
      </w:r>
    </w:p>
    <w:p w14:paraId="35FD8166">
      <w:pPr>
        <w:pStyle w:val="7"/>
      </w:pPr>
    </w:p>
    <w:p w14:paraId="2D6E0E4E">
      <w:pPr>
        <w:pStyle w:val="7"/>
        <w:spacing w:before="272"/>
      </w:pPr>
    </w:p>
    <w:p w14:paraId="3D64D5C5">
      <w:pPr>
        <w:pStyle w:val="7"/>
        <w:ind w:left="959"/>
      </w:pPr>
      <w:r>
        <w:rPr>
          <w:color w:val="0D0D0D"/>
        </w:rPr>
        <w:t xml:space="preserve">Critical value at 5% significance </w:t>
      </w:r>
      <w:r>
        <w:rPr>
          <w:color w:val="0D0D0D"/>
          <w:spacing w:val="-2"/>
        </w:rPr>
        <w:t>level:</w:t>
      </w:r>
    </w:p>
    <w:p w14:paraId="773B1195">
      <w:pPr>
        <w:pStyle w:val="7"/>
      </w:pPr>
    </w:p>
    <w:p w14:paraId="3E62E342">
      <w:pPr>
        <w:pStyle w:val="7"/>
        <w:spacing w:before="272"/>
      </w:pPr>
    </w:p>
    <w:p w14:paraId="3433EC52">
      <w:pPr>
        <w:pStyle w:val="7"/>
        <w:spacing w:before="1"/>
        <w:ind w:left="959"/>
      </w:pPr>
      <w:r>
        <w:rPr>
          <w:color w:val="0D0D0D"/>
          <w:spacing w:val="-2"/>
        </w:rPr>
        <w:t>Since:</w:t>
      </w:r>
    </w:p>
    <w:p w14:paraId="2DF772DD">
      <w:pPr>
        <w:spacing w:before="0" w:line="520" w:lineRule="exact"/>
        <w:ind w:left="0" w:right="4936" w:firstLine="0"/>
        <w:jc w:val="center"/>
        <w:rPr>
          <w:rFonts w:ascii="Times New Roman"/>
          <w:sz w:val="29"/>
        </w:rPr>
      </w:pPr>
      <w:r>
        <w:br w:type="column"/>
      </w:r>
      <w:r>
        <w:rPr>
          <w:rFonts w:ascii="Arial"/>
          <w:i/>
          <w:color w:val="0D0D0D"/>
          <w:w w:val="120"/>
          <w:position w:val="19"/>
          <w:sz w:val="29"/>
        </w:rPr>
        <w:t>t</w:t>
      </w:r>
      <w:r>
        <w:rPr>
          <w:rFonts w:ascii="Arial"/>
          <w:i/>
          <w:color w:val="0D0D0D"/>
          <w:spacing w:val="-1"/>
          <w:w w:val="120"/>
          <w:position w:val="19"/>
          <w:sz w:val="29"/>
        </w:rPr>
        <w:t xml:space="preserve"> </w:t>
      </w:r>
      <w:r>
        <w:rPr>
          <w:rFonts w:ascii="Times New Roman"/>
          <w:color w:val="0D0D0D"/>
          <w:w w:val="120"/>
          <w:position w:val="19"/>
          <w:sz w:val="29"/>
        </w:rPr>
        <w:t>=</w:t>
      </w:r>
      <w:r>
        <w:rPr>
          <w:rFonts w:ascii="Times New Roman"/>
          <w:color w:val="0D0D0D"/>
          <w:spacing w:val="49"/>
          <w:w w:val="120"/>
          <w:position w:val="19"/>
          <w:sz w:val="29"/>
        </w:rPr>
        <w:t xml:space="preserve"> </w:t>
      </w:r>
      <w:r>
        <w:rPr>
          <w:rFonts w:ascii="Times New Roman"/>
          <w:color w:val="0D0D0D"/>
          <w:spacing w:val="-2"/>
          <w:w w:val="120"/>
          <w:sz w:val="29"/>
        </w:rPr>
        <w:t>0.0507</w:t>
      </w:r>
    </w:p>
    <w:p w14:paraId="5C829F96">
      <w:pPr>
        <w:spacing w:before="160"/>
        <w:ind w:left="0" w:right="4901" w:firstLine="0"/>
        <w:jc w:val="center"/>
        <w:rPr>
          <w:rFonts w:ascii="Times New Roman"/>
          <w:sz w:val="29"/>
        </w:rPr>
      </w:pPr>
      <w:r>
        <w:rPr>
          <w:rFonts w:ascii="Arial"/>
          <w:i/>
          <w:color w:val="0D0D0D"/>
          <w:w w:val="120"/>
          <w:sz w:val="29"/>
        </w:rPr>
        <w:t>t</w:t>
      </w:r>
      <w:r>
        <w:rPr>
          <w:rFonts w:ascii="Arial"/>
          <w:i/>
          <w:color w:val="0D0D0D"/>
          <w:spacing w:val="2"/>
          <w:w w:val="120"/>
          <w:sz w:val="29"/>
        </w:rPr>
        <w:t xml:space="preserve"> </w:t>
      </w:r>
      <w:r>
        <w:rPr>
          <w:rFonts w:ascii="Times New Roman"/>
          <w:color w:val="0D0D0D"/>
          <w:w w:val="120"/>
          <w:sz w:val="29"/>
        </w:rPr>
        <w:t>=</w:t>
      </w:r>
      <w:r>
        <w:rPr>
          <w:rFonts w:ascii="Times New Roman"/>
          <w:color w:val="0D0D0D"/>
          <w:spacing w:val="12"/>
          <w:w w:val="120"/>
          <w:sz w:val="29"/>
        </w:rPr>
        <w:t xml:space="preserve"> </w:t>
      </w:r>
      <w:r>
        <w:rPr>
          <w:rFonts w:ascii="Times New Roman"/>
          <w:color w:val="0D0D0D"/>
          <w:spacing w:val="-4"/>
          <w:w w:val="120"/>
          <w:sz w:val="29"/>
        </w:rPr>
        <w:t>1.97</w:t>
      </w:r>
    </w:p>
    <w:p w14:paraId="6F275D7B">
      <w:pPr>
        <w:pStyle w:val="7"/>
        <w:rPr>
          <w:rFonts w:ascii="Times New Roman"/>
          <w:sz w:val="29"/>
        </w:rPr>
      </w:pPr>
    </w:p>
    <w:p w14:paraId="092BADAC">
      <w:pPr>
        <w:pStyle w:val="7"/>
        <w:spacing w:before="228"/>
        <w:rPr>
          <w:rFonts w:ascii="Times New Roman"/>
          <w:sz w:val="29"/>
        </w:rPr>
      </w:pPr>
    </w:p>
    <w:p w14:paraId="7D930619">
      <w:pPr>
        <w:spacing w:before="0"/>
        <w:ind w:left="0" w:right="4901" w:firstLine="0"/>
        <w:jc w:val="center"/>
        <w:rPr>
          <w:rFonts w:ascii="Times New Roman"/>
          <w:sz w:val="29"/>
        </w:rPr>
      </w:pPr>
      <w:r>
        <w:rPr>
          <w:rFonts w:ascii="Arial"/>
          <w:i/>
          <w:color w:val="0D0D0D"/>
          <w:w w:val="120"/>
          <w:sz w:val="29"/>
        </w:rPr>
        <w:t>df</w:t>
      </w:r>
      <w:r>
        <w:rPr>
          <w:rFonts w:ascii="Arial"/>
          <w:i/>
          <w:color w:val="0D0D0D"/>
          <w:spacing w:val="33"/>
          <w:w w:val="120"/>
          <w:sz w:val="29"/>
        </w:rPr>
        <w:t xml:space="preserve"> </w:t>
      </w:r>
      <w:r>
        <w:rPr>
          <w:rFonts w:ascii="Times New Roman"/>
          <w:color w:val="0D0D0D"/>
          <w:w w:val="120"/>
          <w:sz w:val="29"/>
        </w:rPr>
        <w:t>=</w:t>
      </w:r>
      <w:r>
        <w:rPr>
          <w:rFonts w:ascii="Times New Roman"/>
          <w:color w:val="0D0D0D"/>
          <w:spacing w:val="7"/>
          <w:w w:val="120"/>
          <w:sz w:val="29"/>
        </w:rPr>
        <w:t xml:space="preserve"> </w:t>
      </w:r>
      <w:r>
        <w:rPr>
          <w:rFonts w:ascii="Times New Roman"/>
          <w:color w:val="0D0D0D"/>
          <w:spacing w:val="-5"/>
          <w:w w:val="120"/>
          <w:sz w:val="29"/>
        </w:rPr>
        <w:t>34</w:t>
      </w:r>
    </w:p>
    <w:p w14:paraId="3F0802E2">
      <w:pPr>
        <w:pStyle w:val="7"/>
        <w:rPr>
          <w:rFonts w:ascii="Times New Roman"/>
          <w:sz w:val="29"/>
        </w:rPr>
      </w:pPr>
    </w:p>
    <w:p w14:paraId="30E79CFE">
      <w:pPr>
        <w:pStyle w:val="7"/>
        <w:spacing w:before="233"/>
        <w:rPr>
          <w:rFonts w:ascii="Times New Roman"/>
          <w:sz w:val="29"/>
        </w:rPr>
      </w:pPr>
    </w:p>
    <w:p w14:paraId="56C9CA60">
      <w:pPr>
        <w:spacing w:before="1"/>
        <w:ind w:left="0" w:right="4901" w:firstLine="0"/>
        <w:jc w:val="center"/>
        <w:rPr>
          <w:rFonts w:ascii="Times New Roman"/>
          <w:position w:val="4"/>
          <w:sz w:val="29"/>
        </w:rPr>
      </w:pPr>
      <w:r>
        <w:rPr>
          <w:rFonts w:ascii="Arial"/>
          <w:i/>
          <w:color w:val="0D0D0D"/>
          <w:w w:val="115"/>
          <w:position w:val="4"/>
          <w:sz w:val="29"/>
        </w:rPr>
        <w:t>t</w:t>
      </w:r>
      <w:r>
        <w:rPr>
          <w:rFonts w:ascii="Times New Roman"/>
          <w:color w:val="0D0D0D"/>
          <w:w w:val="115"/>
          <w:sz w:val="20"/>
        </w:rPr>
        <w:t>0.05,34</w:t>
      </w:r>
      <w:r>
        <w:rPr>
          <w:rFonts w:ascii="Times New Roman"/>
          <w:color w:val="0D0D0D"/>
          <w:spacing w:val="25"/>
          <w:w w:val="115"/>
          <w:sz w:val="20"/>
        </w:rPr>
        <w:t xml:space="preserve"> </w:t>
      </w:r>
      <w:r>
        <w:rPr>
          <w:rFonts w:ascii="Times New Roman"/>
          <w:color w:val="0D0D0D"/>
          <w:w w:val="115"/>
          <w:position w:val="4"/>
          <w:sz w:val="29"/>
        </w:rPr>
        <w:t>=</w:t>
      </w:r>
      <w:r>
        <w:rPr>
          <w:rFonts w:ascii="Times New Roman"/>
          <w:color w:val="0D0D0D"/>
          <w:spacing w:val="-13"/>
          <w:w w:val="115"/>
          <w:position w:val="4"/>
          <w:sz w:val="29"/>
        </w:rPr>
        <w:t xml:space="preserve"> </w:t>
      </w:r>
      <w:r>
        <w:rPr>
          <w:rFonts w:ascii="Times New Roman"/>
          <w:color w:val="0D0D0D"/>
          <w:spacing w:val="-4"/>
          <w:w w:val="115"/>
          <w:position w:val="4"/>
          <w:sz w:val="29"/>
        </w:rPr>
        <w:t>1.69</w:t>
      </w:r>
    </w:p>
    <w:p w14:paraId="6DF35E2E">
      <w:pPr>
        <w:spacing w:after="0"/>
        <w:jc w:val="center"/>
        <w:rPr>
          <w:rFonts w:ascii="Times New Roman"/>
          <w:position w:val="4"/>
          <w:sz w:val="29"/>
        </w:rPr>
        <w:sectPr>
          <w:type w:val="continuous"/>
          <w:pgSz w:w="12240" w:h="15840"/>
          <w:pgMar w:top="1820" w:right="360" w:bottom="280" w:left="360" w:header="720" w:footer="720" w:gutter="0"/>
          <w:cols w:equalWidth="0" w:num="2">
            <w:col w:w="4864" w:space="40"/>
            <w:col w:w="6616"/>
          </w:cols>
        </w:sectPr>
      </w:pPr>
    </w:p>
    <w:p w14:paraId="7824122C">
      <w:pPr>
        <w:spacing w:before="74"/>
        <w:ind w:left="5049" w:right="0" w:firstLine="0"/>
        <w:jc w:val="left"/>
        <w:rPr>
          <w:rFonts w:ascii="Times New Roman"/>
          <w:sz w:val="29"/>
        </w:rPr>
      </w:pPr>
      <w:r>
        <w:rPr>
          <w:rFonts w:ascii="Times New Roman"/>
          <w:color w:val="0D0D0D"/>
          <w:w w:val="115"/>
          <w:sz w:val="29"/>
        </w:rPr>
        <w:t>1.97</w:t>
      </w:r>
      <w:r>
        <w:rPr>
          <w:rFonts w:ascii="Times New Roman"/>
          <w:color w:val="0D0D0D"/>
          <w:spacing w:val="-19"/>
          <w:w w:val="115"/>
          <w:sz w:val="29"/>
        </w:rPr>
        <w:t xml:space="preserve"> </w:t>
      </w:r>
      <w:r>
        <w:rPr>
          <w:rFonts w:ascii="Times New Roman"/>
          <w:color w:val="0D0D0D"/>
          <w:w w:val="115"/>
          <w:sz w:val="29"/>
        </w:rPr>
        <w:t>&gt;</w:t>
      </w:r>
      <w:r>
        <w:rPr>
          <w:rFonts w:ascii="Times New Roman"/>
          <w:color w:val="0D0D0D"/>
          <w:spacing w:val="-19"/>
          <w:w w:val="115"/>
          <w:sz w:val="29"/>
        </w:rPr>
        <w:t xml:space="preserve"> </w:t>
      </w:r>
      <w:r>
        <w:rPr>
          <w:rFonts w:ascii="Times New Roman"/>
          <w:color w:val="0D0D0D"/>
          <w:spacing w:val="-4"/>
          <w:w w:val="115"/>
          <w:sz w:val="29"/>
        </w:rPr>
        <w:t>1.69</w:t>
      </w:r>
    </w:p>
    <w:p w14:paraId="5F57C5BB">
      <w:pPr>
        <w:pStyle w:val="7"/>
        <w:spacing w:before="280"/>
        <w:ind w:left="959"/>
      </w:pPr>
      <w:r>
        <w:rPr>
          <w:color w:val="0D0D0D"/>
        </w:rPr>
        <w:t>Reject</w:t>
      </w:r>
      <w:r>
        <w:rPr>
          <w:color w:val="0D0D0D"/>
          <w:spacing w:val="-8"/>
        </w:rPr>
        <w:t xml:space="preserve"> </w:t>
      </w:r>
      <w:r>
        <w:rPr>
          <w:rFonts w:ascii="Arial"/>
          <w:i/>
          <w:color w:val="0D0D0D"/>
          <w:spacing w:val="-5"/>
          <w:sz w:val="29"/>
        </w:rPr>
        <w:t>H</w:t>
      </w:r>
      <w:r>
        <w:rPr>
          <w:rFonts w:ascii="Times New Roman"/>
          <w:color w:val="0D0D0D"/>
          <w:spacing w:val="-5"/>
          <w:sz w:val="29"/>
          <w:vertAlign w:val="subscript"/>
        </w:rPr>
        <w:t>0</w:t>
      </w:r>
      <w:r>
        <w:rPr>
          <w:color w:val="0D0D0D"/>
          <w:spacing w:val="-5"/>
          <w:vertAlign w:val="baseline"/>
        </w:rPr>
        <w:t>.</w:t>
      </w:r>
    </w:p>
    <w:p w14:paraId="23E5AC7C">
      <w:pPr>
        <w:pStyle w:val="7"/>
        <w:spacing w:before="172"/>
        <w:rPr>
          <w:sz w:val="20"/>
        </w:rPr>
      </w:pPr>
      <w:r>
        <w:rPr>
          <w:sz w:val="20"/>
        </w:rPr>
        <mc:AlternateContent>
          <mc:Choice Requires="wps">
            <w:drawing>
              <wp:anchor distT="0" distB="0" distL="0" distR="0" simplePos="0" relativeHeight="251779072"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651" name="Graphic 65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51" o:spid="_x0000_s1026" o:spt="100" style="position:absolute;left:0pt;margin-left:65.95pt;margin-top:23.1pt;height:0.75pt;width:480pt;mso-position-horizontal-relative:page;mso-wrap-distance-bottom:0pt;mso-wrap-distance-top:0pt;z-index:-251537408;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CGJ9IZMg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6zh8tcAAAAKAQAADwAAAAAAAAABACAAAAAiAAAAZHJzL2Rvd25yZXYueG1s&#10;UEsBAhQAFAAAAAgAh07iQIYn0hk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3873DF4B">
      <w:pPr>
        <w:pStyle w:val="2"/>
        <w:spacing w:before="421"/>
        <w:rPr>
          <w:b w:val="0"/>
        </w:rPr>
      </w:pPr>
      <w:bookmarkStart w:id="236" w:name="_Toc9892"/>
      <w:bookmarkStart w:id="237" w:name="_Toc917"/>
      <w:bookmarkStart w:id="238" w:name="_Toc9158"/>
      <w:bookmarkStart w:id="239" w:name="_Toc5157"/>
      <w:r>
        <w:rPr>
          <w:b w:val="0"/>
          <w:color w:val="0D0D0D"/>
          <w:spacing w:val="-2"/>
        </w:rPr>
        <w:t>Conclusion</w:t>
      </w:r>
      <w:bookmarkEnd w:id="236"/>
      <w:bookmarkEnd w:id="237"/>
      <w:bookmarkEnd w:id="238"/>
      <w:bookmarkEnd w:id="239"/>
    </w:p>
    <w:p w14:paraId="53B17193">
      <w:pPr>
        <w:pStyle w:val="7"/>
        <w:spacing w:before="146" w:line="292" w:lineRule="auto"/>
        <w:ind w:left="959" w:right="961"/>
      </w:pPr>
      <w:r>
        <w:rPr>
          <w:color w:val="0D0D0D"/>
        </w:rPr>
        <w:t>At</w:t>
      </w:r>
      <w:r>
        <w:rPr>
          <w:color w:val="0D0D0D"/>
          <w:spacing w:val="-3"/>
        </w:rPr>
        <w:t xml:space="preserve"> </w:t>
      </w:r>
      <w:r>
        <w:rPr>
          <w:color w:val="0D0D0D"/>
        </w:rPr>
        <w:t>0.05</w:t>
      </w:r>
      <w:r>
        <w:rPr>
          <w:color w:val="0D0D0D"/>
          <w:spacing w:val="-3"/>
        </w:rPr>
        <w:t xml:space="preserve"> </w:t>
      </w:r>
      <w:r>
        <w:rPr>
          <w:color w:val="0D0D0D"/>
        </w:rPr>
        <w:t>significance</w:t>
      </w:r>
      <w:r>
        <w:rPr>
          <w:color w:val="0D0D0D"/>
          <w:spacing w:val="-3"/>
        </w:rPr>
        <w:t xml:space="preserve"> </w:t>
      </w:r>
      <w:r>
        <w:rPr>
          <w:color w:val="0D0D0D"/>
        </w:rPr>
        <w:t>level,</w:t>
      </w:r>
      <w:r>
        <w:rPr>
          <w:color w:val="0D0D0D"/>
          <w:spacing w:val="-3"/>
        </w:rPr>
        <w:t xml:space="preserve"> </w:t>
      </w:r>
      <w:r>
        <w:rPr>
          <w:color w:val="0D0D0D"/>
        </w:rPr>
        <w:t>we</w:t>
      </w:r>
      <w:r>
        <w:rPr>
          <w:color w:val="0D0D0D"/>
          <w:spacing w:val="-3"/>
        </w:rPr>
        <w:t xml:space="preserve"> </w:t>
      </w:r>
      <w:r>
        <w:rPr>
          <w:color w:val="0D0D0D"/>
        </w:rPr>
        <w:t>reject</w:t>
      </w:r>
      <w:r>
        <w:rPr>
          <w:color w:val="0D0D0D"/>
          <w:spacing w:val="-3"/>
        </w:rPr>
        <w:t xml:space="preserve"> </w:t>
      </w:r>
      <w:r>
        <w:rPr>
          <w:color w:val="0D0D0D"/>
        </w:rPr>
        <w:t>the</w:t>
      </w:r>
      <w:r>
        <w:rPr>
          <w:color w:val="0D0D0D"/>
          <w:spacing w:val="-3"/>
        </w:rPr>
        <w:t xml:space="preserve"> </w:t>
      </w:r>
      <w:r>
        <w:rPr>
          <w:color w:val="0D0D0D"/>
        </w:rPr>
        <w:t>claim</w:t>
      </w:r>
      <w:r>
        <w:rPr>
          <w:color w:val="0D0D0D"/>
          <w:spacing w:val="-3"/>
        </w:rPr>
        <w:t xml:space="preserve"> </w:t>
      </w:r>
      <w:r>
        <w:rPr>
          <w:color w:val="0D0D0D"/>
        </w:rPr>
        <w:t>on</w:t>
      </w:r>
      <w:r>
        <w:rPr>
          <w:color w:val="0D0D0D"/>
          <w:spacing w:val="-3"/>
        </w:rPr>
        <w:t xml:space="preserve"> </w:t>
      </w:r>
      <w:r>
        <w:rPr>
          <w:color w:val="0D0D0D"/>
        </w:rPr>
        <w:t>the</w:t>
      </w:r>
      <w:r>
        <w:rPr>
          <w:color w:val="0D0D0D"/>
          <w:spacing w:val="-3"/>
        </w:rPr>
        <w:t xml:space="preserve"> </w:t>
      </w:r>
      <w:r>
        <w:rPr>
          <w:color w:val="0D0D0D"/>
        </w:rPr>
        <w:t>food</w:t>
      </w:r>
      <w:r>
        <w:rPr>
          <w:color w:val="0D0D0D"/>
          <w:spacing w:val="-3"/>
        </w:rPr>
        <w:t xml:space="preserve"> </w:t>
      </w:r>
      <w:r>
        <w:rPr>
          <w:color w:val="0D0D0D"/>
        </w:rPr>
        <w:t>label.</w:t>
      </w:r>
      <w:r>
        <w:rPr>
          <w:color w:val="0D0D0D"/>
          <w:spacing w:val="-3"/>
        </w:rPr>
        <w:t xml:space="preserve"> </w:t>
      </w:r>
      <w:r>
        <w:rPr>
          <w:color w:val="0D0D0D"/>
        </w:rPr>
        <w:t>There</w:t>
      </w:r>
      <w:r>
        <w:rPr>
          <w:color w:val="0D0D0D"/>
          <w:spacing w:val="-3"/>
        </w:rPr>
        <w:t xml:space="preserve"> </w:t>
      </w:r>
      <w:r>
        <w:rPr>
          <w:color w:val="0D0D0D"/>
        </w:rPr>
        <w:t>is</w:t>
      </w:r>
      <w:r>
        <w:rPr>
          <w:color w:val="0D0D0D"/>
          <w:spacing w:val="-3"/>
        </w:rPr>
        <w:t xml:space="preserve"> </w:t>
      </w:r>
      <w:r>
        <w:rPr>
          <w:color w:val="0D0D0D"/>
        </w:rPr>
        <w:t>enough</w:t>
      </w:r>
      <w:r>
        <w:rPr>
          <w:color w:val="0D0D0D"/>
          <w:spacing w:val="-3"/>
        </w:rPr>
        <w:t xml:space="preserve"> </w:t>
      </w:r>
      <w:r>
        <w:rPr>
          <w:color w:val="0D0D0D"/>
        </w:rPr>
        <w:t>evidence that the saturated fat content exceeds 2 grams per cookie.</w:t>
      </w:r>
    </w:p>
    <w:p w14:paraId="7CF1314F">
      <w:pPr>
        <w:pStyle w:val="7"/>
        <w:spacing w:before="105"/>
        <w:rPr>
          <w:sz w:val="20"/>
        </w:rPr>
      </w:pPr>
      <w:r>
        <w:rPr>
          <w:sz w:val="20"/>
        </w:rPr>
        <mc:AlternateContent>
          <mc:Choice Requires="wps">
            <w:drawing>
              <wp:anchor distT="0" distB="0" distL="0" distR="0" simplePos="0" relativeHeight="251780096"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652" name="Graphic 65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52" o:spid="_x0000_s1026" o:spt="100" style="position:absolute;left:0pt;margin-left:65.95pt;margin-top:19.75pt;height:0.75pt;width:480pt;mso-position-horizontal-relative:page;mso-wrap-distance-bottom:0pt;mso-wrap-distance-top:0pt;z-index:-251536384;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7gOZvYAAAACgEAAA8AAAAAAAAAAQAgAAAAIgAAAGRycy9kb3ducmV2Lnht&#10;bFBLAQIUABQAAAAIAIdO4kCNfs+HMgIAAAQFAAAOAAAAAAAAAAEAIAAAACc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7356EEA7">
      <w:pPr>
        <w:pStyle w:val="7"/>
        <w:spacing w:before="102"/>
      </w:pPr>
    </w:p>
    <w:p w14:paraId="7364E24D">
      <w:pPr>
        <w:pStyle w:val="2"/>
        <w:rPr>
          <w:b w:val="0"/>
        </w:rPr>
      </w:pPr>
      <w:bookmarkStart w:id="240" w:name="_Toc32326"/>
      <w:bookmarkStart w:id="241" w:name="_Toc25988"/>
      <w:bookmarkStart w:id="242" w:name="_Toc14910"/>
      <w:bookmarkStart w:id="243" w:name="_Toc18732"/>
      <w:r>
        <w:rPr>
          <w:b w:val="0"/>
        </w:rPr>
        <mc:AlternateContent>
          <mc:Choice Requires="wpg">
            <w:drawing>
              <wp:anchor distT="0" distB="0" distL="0" distR="0" simplePos="0" relativeHeight="251725824" behindDoc="1" locked="0" layoutInCell="1" allowOverlap="1">
                <wp:simplePos x="0" y="0"/>
                <wp:positionH relativeFrom="page">
                  <wp:posOffset>837565</wp:posOffset>
                </wp:positionH>
                <wp:positionV relativeFrom="paragraph">
                  <wp:posOffset>271145</wp:posOffset>
                </wp:positionV>
                <wp:extent cx="6577330" cy="5918835"/>
                <wp:effectExtent l="0" t="0" r="0" b="0"/>
                <wp:wrapNone/>
                <wp:docPr id="653" name="Group 653"/>
                <wp:cNvGraphicFramePr/>
                <a:graphic xmlns:a="http://schemas.openxmlformats.org/drawingml/2006/main">
                  <a:graphicData uri="http://schemas.microsoft.com/office/word/2010/wordprocessingGroup">
                    <wpg:wgp>
                      <wpg:cNvGrpSpPr/>
                      <wpg:grpSpPr>
                        <a:xfrm>
                          <a:off x="0" y="0"/>
                          <a:ext cx="6577330" cy="5918835"/>
                          <a:chOff x="0" y="0"/>
                          <a:chExt cx="6577330" cy="5918835"/>
                        </a:xfrm>
                      </wpg:grpSpPr>
                      <wps:wsp>
                        <wps:cNvPr id="654" name="Graphic 654"/>
                        <wps:cNvSpPr/>
                        <wps:spPr>
                          <a:xfrm>
                            <a:off x="-12" y="184784"/>
                            <a:ext cx="6096000" cy="5734050"/>
                          </a:xfrm>
                          <a:custGeom>
                            <a:avLst/>
                            <a:gdLst/>
                            <a:ahLst/>
                            <a:cxnLst/>
                            <a:rect l="l" t="t" r="r" b="b"/>
                            <a:pathLst>
                              <a:path w="6096000" h="57340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5505450"/>
                                </a:lnTo>
                                <a:lnTo>
                                  <a:pt x="2197" y="5541162"/>
                                </a:lnTo>
                                <a:lnTo>
                                  <a:pt x="11112" y="5583288"/>
                                </a:lnTo>
                                <a:lnTo>
                                  <a:pt x="30264" y="5627852"/>
                                </a:lnTo>
                                <a:lnTo>
                                  <a:pt x="63169" y="5670893"/>
                                </a:lnTo>
                                <a:lnTo>
                                  <a:pt x="70269" y="5663781"/>
                                </a:lnTo>
                                <a:lnTo>
                                  <a:pt x="39598" y="5624080"/>
                                </a:lnTo>
                                <a:lnTo>
                                  <a:pt x="21247" y="5582869"/>
                                </a:lnTo>
                                <a:lnTo>
                                  <a:pt x="12217" y="5543537"/>
                                </a:lnTo>
                                <a:lnTo>
                                  <a:pt x="9537" y="5509488"/>
                                </a:lnTo>
                                <a:lnTo>
                                  <a:pt x="9525" y="224586"/>
                                </a:lnTo>
                                <a:lnTo>
                                  <a:pt x="12217" y="190525"/>
                                </a:lnTo>
                                <a:lnTo>
                                  <a:pt x="21247" y="151206"/>
                                </a:lnTo>
                                <a:lnTo>
                                  <a:pt x="39598" y="109994"/>
                                </a:lnTo>
                                <a:lnTo>
                                  <a:pt x="70281"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5509488"/>
                                </a:lnTo>
                                <a:lnTo>
                                  <a:pt x="6074765" y="5582869"/>
                                </a:lnTo>
                                <a:lnTo>
                                  <a:pt x="6056414" y="5624080"/>
                                </a:lnTo>
                                <a:lnTo>
                                  <a:pt x="6025731" y="5663781"/>
                                </a:lnTo>
                                <a:lnTo>
                                  <a:pt x="5986030" y="5694464"/>
                                </a:lnTo>
                                <a:lnTo>
                                  <a:pt x="5944819" y="5712815"/>
                                </a:lnTo>
                                <a:lnTo>
                                  <a:pt x="5905487" y="5721845"/>
                                </a:lnTo>
                                <a:lnTo>
                                  <a:pt x="5871438" y="5724525"/>
                                </a:lnTo>
                                <a:lnTo>
                                  <a:pt x="224574" y="5724525"/>
                                </a:lnTo>
                                <a:lnTo>
                                  <a:pt x="190525" y="5721845"/>
                                </a:lnTo>
                                <a:lnTo>
                                  <a:pt x="151193" y="5712815"/>
                                </a:lnTo>
                                <a:lnTo>
                                  <a:pt x="109982" y="5694464"/>
                                </a:lnTo>
                                <a:lnTo>
                                  <a:pt x="70281" y="5663781"/>
                                </a:lnTo>
                                <a:lnTo>
                                  <a:pt x="63169" y="5670893"/>
                                </a:lnTo>
                                <a:lnTo>
                                  <a:pt x="106210" y="5703798"/>
                                </a:lnTo>
                                <a:lnTo>
                                  <a:pt x="150774" y="5722950"/>
                                </a:lnTo>
                                <a:lnTo>
                                  <a:pt x="192900" y="5731865"/>
                                </a:lnTo>
                                <a:lnTo>
                                  <a:pt x="228600" y="5734050"/>
                                </a:lnTo>
                                <a:lnTo>
                                  <a:pt x="5867400" y="5734050"/>
                                </a:lnTo>
                                <a:lnTo>
                                  <a:pt x="5903112" y="5731865"/>
                                </a:lnTo>
                                <a:lnTo>
                                  <a:pt x="5937770" y="5724525"/>
                                </a:lnTo>
                                <a:lnTo>
                                  <a:pt x="5945238" y="5722950"/>
                                </a:lnTo>
                                <a:lnTo>
                                  <a:pt x="5989802" y="5703798"/>
                                </a:lnTo>
                                <a:lnTo>
                                  <a:pt x="6032843" y="5670893"/>
                                </a:lnTo>
                                <a:lnTo>
                                  <a:pt x="6065748" y="5627852"/>
                                </a:lnTo>
                                <a:lnTo>
                                  <a:pt x="6084900" y="5583288"/>
                                </a:lnTo>
                                <a:lnTo>
                                  <a:pt x="6093815" y="5541162"/>
                                </a:lnTo>
                                <a:lnTo>
                                  <a:pt x="6096000" y="5505450"/>
                                </a:lnTo>
                                <a:lnTo>
                                  <a:pt x="6096000" y="228600"/>
                                </a:lnTo>
                                <a:close/>
                              </a:path>
                            </a:pathLst>
                          </a:custGeom>
                          <a:solidFill>
                            <a:srgbClr val="0D0D0D">
                              <a:alpha val="5099"/>
                            </a:srgbClr>
                          </a:solidFill>
                        </wps:spPr>
                        <wps:bodyPr wrap="square" lIns="0" tIns="0" rIns="0" bIns="0" rtlCol="0">
                          <a:noAutofit/>
                        </wps:bodyPr>
                      </wps:wsp>
                      <wps:wsp>
                        <wps:cNvPr id="655" name="Graphic 655"/>
                        <wps:cNvSpPr/>
                        <wps:spPr>
                          <a:xfrm>
                            <a:off x="9512" y="194309"/>
                            <a:ext cx="6076950" cy="5715000"/>
                          </a:xfrm>
                          <a:custGeom>
                            <a:avLst/>
                            <a:gdLst/>
                            <a:ahLst/>
                            <a:cxnLst/>
                            <a:rect l="l" t="t" r="r" b="b"/>
                            <a:pathLst>
                              <a:path w="6076950" h="571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5486400"/>
                                </a:lnTo>
                                <a:lnTo>
                                  <a:pt x="11112" y="5564238"/>
                                </a:lnTo>
                                <a:lnTo>
                                  <a:pt x="30264" y="5608802"/>
                                </a:lnTo>
                                <a:lnTo>
                                  <a:pt x="63169" y="5651843"/>
                                </a:lnTo>
                                <a:lnTo>
                                  <a:pt x="106210" y="5684748"/>
                                </a:lnTo>
                                <a:lnTo>
                                  <a:pt x="150774" y="5703900"/>
                                </a:lnTo>
                                <a:lnTo>
                                  <a:pt x="192900" y="5712815"/>
                                </a:lnTo>
                                <a:lnTo>
                                  <a:pt x="228600" y="5715000"/>
                                </a:lnTo>
                                <a:lnTo>
                                  <a:pt x="5848350" y="5715000"/>
                                </a:lnTo>
                                <a:lnTo>
                                  <a:pt x="5926188" y="5703900"/>
                                </a:lnTo>
                                <a:lnTo>
                                  <a:pt x="5970752" y="5684748"/>
                                </a:lnTo>
                                <a:lnTo>
                                  <a:pt x="6013793" y="5651843"/>
                                </a:lnTo>
                                <a:lnTo>
                                  <a:pt x="6046698" y="5608802"/>
                                </a:lnTo>
                                <a:lnTo>
                                  <a:pt x="6065850" y="5564238"/>
                                </a:lnTo>
                                <a:lnTo>
                                  <a:pt x="6074765" y="5522112"/>
                                </a:lnTo>
                                <a:lnTo>
                                  <a:pt x="6076950" y="5486400"/>
                                </a:lnTo>
                                <a:lnTo>
                                  <a:pt x="6076950" y="228600"/>
                                </a:lnTo>
                                <a:close/>
                              </a:path>
                            </a:pathLst>
                          </a:custGeom>
                          <a:solidFill>
                            <a:srgbClr val="FFFFFF"/>
                          </a:solidFill>
                        </wps:spPr>
                        <wps:bodyPr wrap="square" lIns="0" tIns="0" rIns="0" bIns="0" rtlCol="0">
                          <a:noAutofit/>
                        </wps:bodyPr>
                      </wps:wsp>
                      <wps:wsp>
                        <wps:cNvPr id="656" name="Graphic 656"/>
                        <wps:cNvSpPr/>
                        <wps:spPr>
                          <a:xfrm>
                            <a:off x="6092951"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657" name="Graphic 657"/>
                        <wps:cNvSpPr/>
                        <wps:spPr>
                          <a:xfrm>
                            <a:off x="6210299"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658" name="Image 658"/>
                          <pic:cNvPicPr/>
                        </pic:nvPicPr>
                        <pic:blipFill>
                          <a:blip r:embed="rId11" cstate="print"/>
                          <a:stretch>
                            <a:fillRect/>
                          </a:stretch>
                        </pic:blipFill>
                        <pic:spPr>
                          <a:xfrm>
                            <a:off x="6210299" y="546734"/>
                            <a:ext cx="9524" cy="9524"/>
                          </a:xfrm>
                          <a:prstGeom prst="rect">
                            <a:avLst/>
                          </a:prstGeom>
                        </pic:spPr>
                      </pic:pic>
                      <pic:pic xmlns:pic="http://schemas.openxmlformats.org/drawingml/2006/picture">
                        <pic:nvPicPr>
                          <pic:cNvPr id="659" name="Image 659"/>
                          <pic:cNvPicPr/>
                        </pic:nvPicPr>
                        <pic:blipFill>
                          <a:blip r:embed="rId11" cstate="print"/>
                          <a:stretch>
                            <a:fillRect/>
                          </a:stretch>
                        </pic:blipFill>
                        <pic:spPr>
                          <a:xfrm>
                            <a:off x="6562725" y="546734"/>
                            <a:ext cx="9524" cy="9524"/>
                          </a:xfrm>
                          <a:prstGeom prst="rect">
                            <a:avLst/>
                          </a:prstGeom>
                        </pic:spPr>
                      </pic:pic>
                      <pic:pic xmlns:pic="http://schemas.openxmlformats.org/drawingml/2006/picture">
                        <pic:nvPicPr>
                          <pic:cNvPr id="660" name="Image 660"/>
                          <pic:cNvPicPr/>
                        </pic:nvPicPr>
                        <pic:blipFill>
                          <a:blip r:embed="rId11" cstate="print"/>
                          <a:stretch>
                            <a:fillRect/>
                          </a:stretch>
                        </pic:blipFill>
                        <pic:spPr>
                          <a:xfrm>
                            <a:off x="6210299" y="213359"/>
                            <a:ext cx="9524" cy="9524"/>
                          </a:xfrm>
                          <a:prstGeom prst="rect">
                            <a:avLst/>
                          </a:prstGeom>
                        </pic:spPr>
                      </pic:pic>
                      <pic:pic xmlns:pic="http://schemas.openxmlformats.org/drawingml/2006/picture">
                        <pic:nvPicPr>
                          <pic:cNvPr id="661" name="Image 661"/>
                          <pic:cNvPicPr/>
                        </pic:nvPicPr>
                        <pic:blipFill>
                          <a:blip r:embed="rId11" cstate="print"/>
                          <a:stretch>
                            <a:fillRect/>
                          </a:stretch>
                        </pic:blipFill>
                        <pic:spPr>
                          <a:xfrm>
                            <a:off x="6562725" y="213359"/>
                            <a:ext cx="9524" cy="9524"/>
                          </a:xfrm>
                          <a:prstGeom prst="rect">
                            <a:avLst/>
                          </a:prstGeom>
                        </pic:spPr>
                      </pic:pic>
                      <wps:wsp>
                        <wps:cNvPr id="662" name="Graphic 662"/>
                        <wps:cNvSpPr/>
                        <wps:spPr>
                          <a:xfrm>
                            <a:off x="6257924"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663" name="Image 663"/>
                          <pic:cNvPicPr/>
                        </pic:nvPicPr>
                        <pic:blipFill>
                          <a:blip r:embed="rId12" cstate="print"/>
                          <a:stretch>
                            <a:fillRect/>
                          </a:stretch>
                        </pic:blipFill>
                        <pic:spPr>
                          <a:xfrm>
                            <a:off x="6321027" y="308133"/>
                            <a:ext cx="143676" cy="146923"/>
                          </a:xfrm>
                          <a:prstGeom prst="rect">
                            <a:avLst/>
                          </a:prstGeom>
                        </pic:spPr>
                      </pic:pic>
                      <wps:wsp>
                        <wps:cNvPr id="664" name="Textbox 664"/>
                        <wps:cNvSpPr txBox="1"/>
                        <wps:spPr>
                          <a:xfrm>
                            <a:off x="0" y="0"/>
                            <a:ext cx="6577330" cy="5918835"/>
                          </a:xfrm>
                          <a:prstGeom prst="rect">
                            <a:avLst/>
                          </a:prstGeom>
                        </wps:spPr>
                        <wps:txbx>
                          <w:txbxContent>
                            <w:p w14:paraId="417B7005">
                              <w:pPr>
                                <w:spacing w:before="0" w:line="240" w:lineRule="auto"/>
                                <w:rPr>
                                  <w:rFonts w:ascii="Segoe UI Semibold"/>
                                  <w:sz w:val="18"/>
                                </w:rPr>
                              </w:pPr>
                            </w:p>
                            <w:p w14:paraId="458FC253">
                              <w:pPr>
                                <w:spacing w:before="0" w:line="240" w:lineRule="auto"/>
                                <w:rPr>
                                  <w:rFonts w:ascii="Segoe UI Semibold"/>
                                  <w:sz w:val="18"/>
                                </w:rPr>
                              </w:pPr>
                            </w:p>
                            <w:p w14:paraId="7F5181EF">
                              <w:pPr>
                                <w:spacing w:before="0" w:line="240" w:lineRule="auto"/>
                                <w:rPr>
                                  <w:rFonts w:ascii="Segoe UI Semibold"/>
                                  <w:sz w:val="18"/>
                                </w:rPr>
                              </w:pPr>
                            </w:p>
                            <w:p w14:paraId="193DA51D">
                              <w:pPr>
                                <w:spacing w:before="112" w:line="240" w:lineRule="auto"/>
                                <w:rPr>
                                  <w:rFonts w:ascii="Segoe UI Semibold"/>
                                  <w:sz w:val="18"/>
                                </w:rPr>
                              </w:pPr>
                            </w:p>
                            <w:p w14:paraId="02A070B1">
                              <w:pPr>
                                <w:spacing w:before="0"/>
                                <w:ind w:left="255"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Cookie</w:t>
                              </w:r>
                              <w:r>
                                <w:rPr>
                                  <w:rFonts w:ascii="Consolas"/>
                                  <w:i/>
                                  <w:color w:val="2D2D2D"/>
                                  <w:spacing w:val="11"/>
                                  <w:sz w:val="18"/>
                                </w:rPr>
                                <w:t xml:space="preserve"> </w:t>
                              </w:r>
                              <w:r>
                                <w:rPr>
                                  <w:rFonts w:ascii="Consolas"/>
                                  <w:i/>
                                  <w:color w:val="2D2D2D"/>
                                  <w:sz w:val="18"/>
                                </w:rPr>
                                <w:t>saturated</w:t>
                              </w:r>
                              <w:r>
                                <w:rPr>
                                  <w:rFonts w:ascii="Consolas"/>
                                  <w:i/>
                                  <w:color w:val="2D2D2D"/>
                                  <w:spacing w:val="12"/>
                                  <w:sz w:val="18"/>
                                </w:rPr>
                                <w:t xml:space="preserve"> </w:t>
                              </w:r>
                              <w:r>
                                <w:rPr>
                                  <w:rFonts w:ascii="Consolas"/>
                                  <w:i/>
                                  <w:color w:val="2D2D2D"/>
                                  <w:sz w:val="18"/>
                                </w:rPr>
                                <w:t>fat</w:t>
                              </w:r>
                              <w:r>
                                <w:rPr>
                                  <w:rFonts w:ascii="Consolas"/>
                                  <w:i/>
                                  <w:color w:val="2D2D2D"/>
                                  <w:spacing w:val="11"/>
                                  <w:sz w:val="18"/>
                                </w:rPr>
                                <w:t xml:space="preserve"> </w:t>
                              </w:r>
                              <w:r>
                                <w:rPr>
                                  <w:rFonts w:ascii="Consolas"/>
                                  <w:i/>
                                  <w:color w:val="2D2D2D"/>
                                  <w:spacing w:val="-2"/>
                                  <w:sz w:val="18"/>
                                </w:rPr>
                                <w:t>problem</w:t>
                              </w:r>
                            </w:p>
                            <w:p w14:paraId="21B149FC">
                              <w:pPr>
                                <w:spacing w:before="179" w:line="240" w:lineRule="auto"/>
                                <w:rPr>
                                  <w:rFonts w:ascii="Consolas"/>
                                  <w:i/>
                                  <w:sz w:val="18"/>
                                </w:rPr>
                              </w:pPr>
                            </w:p>
                            <w:p w14:paraId="6F63F239">
                              <w:pPr>
                                <w:spacing w:before="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10"/>
                                  <w:sz w:val="18"/>
                                </w:rPr>
                                <w:t>2</w:t>
                              </w:r>
                            </w:p>
                            <w:p w14:paraId="4169D0E7">
                              <w:pPr>
                                <w:spacing w:before="89"/>
                                <w:ind w:left="255"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5"/>
                                  <w:sz w:val="18"/>
                                </w:rPr>
                                <w:t>2.1</w:t>
                              </w:r>
                            </w:p>
                            <w:p w14:paraId="3818B152">
                              <w:pPr>
                                <w:spacing w:before="89"/>
                                <w:ind w:left="255" w:right="0" w:firstLine="0"/>
                                <w:jc w:val="left"/>
                                <w:rPr>
                                  <w:rFonts w:ascii="Consolas"/>
                                  <w:sz w:val="18"/>
                                </w:rPr>
                              </w:pPr>
                              <w:r>
                                <w:rPr>
                                  <w:rFonts w:ascii="Consolas"/>
                                  <w:color w:val="6A3AB4"/>
                                  <w:sz w:val="18"/>
                                </w:rPr>
                                <w:t>s</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0.3</w:t>
                              </w:r>
                            </w:p>
                            <w:p w14:paraId="747D17CA">
                              <w:pPr>
                                <w:spacing w:before="9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35</w:t>
                              </w:r>
                            </w:p>
                            <w:p w14:paraId="7BF9F7EA">
                              <w:pPr>
                                <w:spacing w:before="178" w:line="240" w:lineRule="auto"/>
                                <w:rPr>
                                  <w:rFonts w:ascii="Consolas"/>
                                  <w:sz w:val="18"/>
                                </w:rPr>
                              </w:pPr>
                            </w:p>
                            <w:p w14:paraId="33948E66">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t</w:t>
                              </w:r>
                              <w:r>
                                <w:rPr>
                                  <w:rFonts w:ascii="Consolas"/>
                                  <w:i/>
                                  <w:color w:val="2D2D2D"/>
                                  <w:spacing w:val="4"/>
                                  <w:sz w:val="18"/>
                                </w:rPr>
                                <w:t xml:space="preserve"> </w:t>
                              </w:r>
                              <w:r>
                                <w:rPr>
                                  <w:rFonts w:ascii="Consolas"/>
                                  <w:i/>
                                  <w:color w:val="2D2D2D"/>
                                  <w:spacing w:val="-2"/>
                                  <w:sz w:val="18"/>
                                </w:rPr>
                                <w:t>statistic</w:t>
                              </w:r>
                            </w:p>
                            <w:p w14:paraId="0DF84AF5">
                              <w:pPr>
                                <w:spacing w:before="178" w:line="240" w:lineRule="auto"/>
                                <w:rPr>
                                  <w:rFonts w:ascii="Consolas"/>
                                  <w:i/>
                                  <w:sz w:val="18"/>
                                </w:rPr>
                              </w:pPr>
                            </w:p>
                            <w:p w14:paraId="2135E31E">
                              <w:pPr>
                                <w:spacing w:before="1" w:line="340" w:lineRule="auto"/>
                                <w:ind w:left="255" w:right="7263" w:firstLine="0"/>
                                <w:jc w:val="left"/>
                                <w:rPr>
                                  <w:rFonts w:ascii="Consolas"/>
                                  <w:sz w:val="18"/>
                                </w:rPr>
                              </w:pPr>
                              <w:r>
                                <w:rPr>
                                  <w:rFonts w:ascii="Consolas"/>
                                  <w:color w:val="6A3AB4"/>
                                  <w:sz w:val="18"/>
                                </w:rPr>
                                <w:t xml:space="preserve">t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t</w:t>
                              </w:r>
                            </w:p>
                            <w:p w14:paraId="6FD5598B">
                              <w:pPr>
                                <w:spacing w:before="90" w:line="240" w:lineRule="auto"/>
                                <w:rPr>
                                  <w:rFonts w:ascii="Consolas"/>
                                  <w:sz w:val="18"/>
                                </w:rPr>
                              </w:pPr>
                            </w:p>
                            <w:p w14:paraId="3105192D">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304DA5C7">
                              <w:pPr>
                                <w:spacing w:before="179" w:line="240" w:lineRule="auto"/>
                                <w:rPr>
                                  <w:rFonts w:ascii="Consolas"/>
                                  <w:i/>
                                  <w:sz w:val="18"/>
                                </w:rPr>
                              </w:pPr>
                            </w:p>
                            <w:p w14:paraId="372EF17D">
                              <w:pPr>
                                <w:spacing w:before="0" w:line="340" w:lineRule="auto"/>
                                <w:ind w:left="255" w:right="7263"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pt</w:t>
                              </w:r>
                              <w:r>
                                <w:rPr>
                                  <w:rFonts w:ascii="Consolas"/>
                                  <w:color w:val="0D0D0D"/>
                                  <w:sz w:val="18"/>
                                </w:rPr>
                                <w:t>(</w:t>
                              </w:r>
                              <w:r>
                                <w:rPr>
                                  <w:rFonts w:ascii="Consolas"/>
                                  <w:color w:val="6A3AB4"/>
                                  <w:sz w:val="18"/>
                                </w:rPr>
                                <w:t>t</w:t>
                              </w:r>
                              <w:r>
                                <w:rPr>
                                  <w:rFonts w:ascii="Consolas"/>
                                  <w:color w:val="0D0D0D"/>
                                  <w:sz w:val="18"/>
                                </w:rPr>
                                <w:t xml:space="preserve">, </w:t>
                              </w:r>
                              <w:r>
                                <w:rPr>
                                  <w:rFonts w:ascii="Consolas"/>
                                  <w:color w:val="6A3AB4"/>
                                  <w:sz w:val="18"/>
                                </w:rPr>
                                <w:t>df</w:t>
                              </w:r>
                              <w:r>
                                <w:rPr>
                                  <w:rFonts w:ascii="Consolas"/>
                                  <w:color w:val="662442"/>
                                  <w:sz w:val="18"/>
                                </w:rPr>
                                <w:t>=</w:t>
                              </w:r>
                              <w:r>
                                <w:rPr>
                                  <w:rFonts w:ascii="Consolas"/>
                                  <w:color w:val="6A3AB4"/>
                                  <w:sz w:val="18"/>
                                </w:rPr>
                                <w:t>n</w:t>
                              </w:r>
                              <w:r>
                                <w:rPr>
                                  <w:rFonts w:ascii="Consolas"/>
                                  <w:color w:val="662442"/>
                                  <w:sz w:val="18"/>
                                </w:rPr>
                                <w:t>-</w:t>
                              </w:r>
                              <w:r>
                                <w:rPr>
                                  <w:rFonts w:ascii="Consolas"/>
                                  <w:color w:val="B9480D"/>
                                  <w:sz w:val="18"/>
                                </w:rPr>
                                <w:t>1</w:t>
                              </w:r>
                              <w:r>
                                <w:rPr>
                                  <w:rFonts w:ascii="Consolas"/>
                                  <w:color w:val="0D0D0D"/>
                                  <w:sz w:val="18"/>
                                </w:rPr>
                                <w:t xml:space="preserve">) </w:t>
                              </w:r>
                              <w:r>
                                <w:rPr>
                                  <w:rFonts w:ascii="Consolas"/>
                                  <w:color w:val="6A3AB4"/>
                                  <w:spacing w:val="-2"/>
                                  <w:sz w:val="18"/>
                                </w:rPr>
                                <w:t>p_value</w:t>
                              </w:r>
                            </w:p>
                            <w:p w14:paraId="53553C8A">
                              <w:pPr>
                                <w:spacing w:before="90" w:line="240" w:lineRule="auto"/>
                                <w:rPr>
                                  <w:rFonts w:ascii="Consolas"/>
                                  <w:sz w:val="18"/>
                                </w:rPr>
                              </w:pPr>
                            </w:p>
                            <w:p w14:paraId="74226E0E">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411877BB">
                              <w:pPr>
                                <w:spacing w:before="179" w:line="240" w:lineRule="auto"/>
                                <w:rPr>
                                  <w:rFonts w:ascii="Consolas"/>
                                  <w:i/>
                                  <w:sz w:val="18"/>
                                </w:rPr>
                              </w:pPr>
                            </w:p>
                            <w:p w14:paraId="705C5A00">
                              <w:pPr>
                                <w:spacing w:before="0"/>
                                <w:ind w:left="255"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0.05</w:t>
                              </w:r>
                            </w:p>
                            <w:p w14:paraId="3BA6BB13">
                              <w:pPr>
                                <w:spacing w:before="178" w:line="240" w:lineRule="auto"/>
                                <w:rPr>
                                  <w:rFonts w:ascii="Consolas"/>
                                  <w:sz w:val="18"/>
                                </w:rPr>
                              </w:pPr>
                            </w:p>
                            <w:p w14:paraId="49D5131E">
                              <w:pPr>
                                <w:spacing w:before="0"/>
                                <w:ind w:left="255"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7D9080FE">
                              <w:pPr>
                                <w:spacing w:before="90"/>
                                <w:ind w:left="255" w:right="0" w:firstLine="0"/>
                                <w:jc w:val="left"/>
                                <w:rPr>
                                  <w:rFonts w:ascii="Consolas"/>
                                  <w:sz w:val="18"/>
                                </w:rPr>
                              </w:pPr>
                              <w:r>
                                <w:rPr>
                                  <w:rFonts w:ascii="Consolas"/>
                                  <w:color w:val="0D0D0D"/>
                                  <w:spacing w:val="-10"/>
                                  <w:sz w:val="18"/>
                                </w:rPr>
                                <w:t>{</w:t>
                              </w:r>
                            </w:p>
                            <w:p w14:paraId="03C9C85E">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1D9A8119">
                              <w:pPr>
                                <w:spacing w:before="89"/>
                                <w:ind w:left="255"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2AA26FA3">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1A8CA92C">
                              <w:pPr>
                                <w:spacing w:before="90"/>
                                <w:ind w:left="255" w:right="0" w:firstLine="0"/>
                                <w:jc w:val="left"/>
                                <w:rPr>
                                  <w:rFonts w:ascii="Consolas"/>
                                  <w:sz w:val="18"/>
                                </w:rPr>
                              </w:pPr>
                              <w:r>
                                <w:rPr>
                                  <w:rFonts w:ascii="Consolas"/>
                                  <w:color w:val="0D0D0D"/>
                                  <w:spacing w:val="-10"/>
                                  <w:sz w:val="18"/>
                                </w:rPr>
                                <w:t>}</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21.35pt;height:466.05pt;width:517.9pt;mso-position-horizontal-relative:page;z-index:-251590656;mso-width-relative:page;mso-height-relative:page;" coordsize="6577330,5918835" o:gfxdata="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">
                <o:lock v:ext="edit" aspectratio="f"/>
                <v:shape id="Graphic 654" o:spid="_x0000_s1026" o:spt="100" style="position:absolute;left:-12;top:184784;height:5734050;width:6096000;" fillcolor="#0D0D0D" filled="t" stroked="f" coordsize="6096000,5734050" o:gfxdata="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zKBe/&#10;AAAA3AAAAA8AAAAAAAAAAQAgAAAAIgAAAGRycy9kb3ducmV2LnhtbFBLAQIUABQAAAAIAIdO4kAz&#10;LwWeOwAAADkAAAAQAAAAAAAAAAEAIAAAAA4BAABkcnMvc2hhcGV4bWwueG1sUEsFBgAAAAAGAAYA&#10;WwEAALgDAAAAAA==&#10;" path="m6096000,228600l6084900,150774,6065748,106210,6032843,63169,5989802,30264,5945238,11112,5903112,2197,5867400,0,228600,0,150774,11112,106210,30264,63169,63169,30264,106210,11112,150774,2197,192900,0,228600,0,5505450,2197,5541162,11112,5583288,30264,5627852,63169,5670893,70269,5663781,39598,5624080,21247,5582869,12217,5543537,9537,5509488,9525,224586,12217,190525,21247,151206,39598,109994,70281,70269,109994,39598,151206,21247,190538,12217,224586,9525,5871426,9525,5944806,21247,5986018,39598,6025731,70269,6056414,109994,6074765,151206,6083795,190525,6086475,224586,6086475,5509488,6074765,5582869,6056414,5624080,6025731,5663781,5986030,5694464,5944819,5712815,5905487,5721845,5871438,5724525,224574,5724525,190525,5721845,151193,5712815,109982,5694464,70281,5663781,63169,5670893,106210,5703798,150774,5722950,192900,5731865,228600,5734050,5867400,5734050,5903112,5731865,5937770,5724525,5945238,5722950,5989802,5703798,6032843,5670893,6065748,5627852,6084900,5583288,6093815,5541162,6096000,5505450,6096000,228600xe">
                  <v:fill on="t" opacity="3341f" focussize="0,0"/>
                  <v:stroke on="f"/>
                  <v:imagedata o:title=""/>
                  <o:lock v:ext="edit" aspectratio="f"/>
                  <v:textbox inset="0mm,0mm,0mm,0mm"/>
                </v:shape>
                <v:shape id="Graphic 655" o:spid="_x0000_s1026" o:spt="100" style="position:absolute;left:9512;top:194309;height:5715000;width:6076950;" fillcolor="#FFFFFF" filled="t" stroked="f" coordsize="6076950,5715000" o:gfxdata="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U/TO8AAAA&#10;3A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5486400,11112,5564238,30264,5608802,63169,5651843,106210,5684748,150774,5703900,192900,5712815,228600,5715000,5848350,5715000,5926188,5703900,5970752,5684748,6013793,5651843,6046698,5608802,6065850,5564238,6074765,5522112,6076950,5486400,6076950,228600xe">
                  <v:fill on="t" focussize="0,0"/>
                  <v:stroke on="f"/>
                  <v:imagedata o:title=""/>
                  <o:lock v:ext="edit" aspectratio="f"/>
                  <v:textbox inset="0mm,0mm,0mm,0mm"/>
                </v:shape>
                <v:shape id="Graphic 656" o:spid="_x0000_s1026" o:spt="100" style="position:absolute;left:6092951;top:0;height:768350;width:484505;" fillcolor="#000000" filled="t" stroked="f" coordsize="484505,768350" o:gfxdata="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97jg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657" o:spid="_x0000_s1026" o:spt="100" style="position:absolute;left:6210299;top:213359;height:342900;width:361950;" fillcolor="#FFFFFF" filled="t" stroked="f" coordsize="361950,342900" o:gfxdata="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uH&#10;9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658" o:spid="_x0000_s1026" o:spt="75" type="#_x0000_t75" style="position:absolute;left:6210299;top:546734;height:9524;width:9524;" filled="f" o:preferrelative="t" stroked="f" coordsize="21600,21600" o:gfxdata="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TF3Lr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659" o:spid="_x0000_s1026" o:spt="75" type="#_x0000_t75" style="position:absolute;left:6562725;top:546734;height:9524;width:9524;" filled="f" o:preferrelative="t" stroked="f" coordsize="21600,21600" o:gfxdata="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fdK1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660" o:spid="_x0000_s1026" o:spt="75" type="#_x0000_t75" style="position:absolute;left:6210299;top:213359;height:9524;width:9524;" filled="f" o:preferrelative="t" stroked="f" coordsize="21600,21600" o:gfxdata="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K7GV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661" o:spid="_x0000_s1026" o:spt="75" type="#_x0000_t75" style="position:absolute;left:6562725;top:213359;height:9524;width:9524;" filled="f" o:preferrelative="t" stroked="f" coordsize="21600,21600" o:gfxdata="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nFA6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Graphic 662" o:spid="_x0000_s1026" o:spt="100" style="position:absolute;left:6257924;top:251459;height:266700;width:266700;" fillcolor="#FFFFFF" filled="t" stroked="f" coordsize="266700,266700" o:gfxdata="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33jir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663" o:spid="_x0000_s1026" o:spt="75" type="#_x0000_t75" style="position:absolute;left:6321027;top:308133;height:146923;width:143676;" filled="f" o:preferrelative="t" stroked="f" coordsize="21600,21600" o:gfxdata="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KWw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664" o:spid="_x0000_s1026" o:spt="202" type="#_x0000_t202" style="position:absolute;left:0;top:0;height:5918835;width:6577330;" filled="f" stroked="f" coordsize="21600,21600" o:gfxdata="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OeK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17B7005">
                        <w:pPr>
                          <w:spacing w:before="0" w:line="240" w:lineRule="auto"/>
                          <w:rPr>
                            <w:rFonts w:ascii="Segoe UI Semibold"/>
                            <w:sz w:val="18"/>
                          </w:rPr>
                        </w:pPr>
                      </w:p>
                      <w:p w14:paraId="458FC253">
                        <w:pPr>
                          <w:spacing w:before="0" w:line="240" w:lineRule="auto"/>
                          <w:rPr>
                            <w:rFonts w:ascii="Segoe UI Semibold"/>
                            <w:sz w:val="18"/>
                          </w:rPr>
                        </w:pPr>
                      </w:p>
                      <w:p w14:paraId="7F5181EF">
                        <w:pPr>
                          <w:spacing w:before="0" w:line="240" w:lineRule="auto"/>
                          <w:rPr>
                            <w:rFonts w:ascii="Segoe UI Semibold"/>
                            <w:sz w:val="18"/>
                          </w:rPr>
                        </w:pPr>
                      </w:p>
                      <w:p w14:paraId="193DA51D">
                        <w:pPr>
                          <w:spacing w:before="112" w:line="240" w:lineRule="auto"/>
                          <w:rPr>
                            <w:rFonts w:ascii="Segoe UI Semibold"/>
                            <w:sz w:val="18"/>
                          </w:rPr>
                        </w:pPr>
                      </w:p>
                      <w:p w14:paraId="02A070B1">
                        <w:pPr>
                          <w:spacing w:before="0"/>
                          <w:ind w:left="255"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Cookie</w:t>
                        </w:r>
                        <w:r>
                          <w:rPr>
                            <w:rFonts w:ascii="Consolas"/>
                            <w:i/>
                            <w:color w:val="2D2D2D"/>
                            <w:spacing w:val="11"/>
                            <w:sz w:val="18"/>
                          </w:rPr>
                          <w:t xml:space="preserve"> </w:t>
                        </w:r>
                        <w:r>
                          <w:rPr>
                            <w:rFonts w:ascii="Consolas"/>
                            <w:i/>
                            <w:color w:val="2D2D2D"/>
                            <w:sz w:val="18"/>
                          </w:rPr>
                          <w:t>saturated</w:t>
                        </w:r>
                        <w:r>
                          <w:rPr>
                            <w:rFonts w:ascii="Consolas"/>
                            <w:i/>
                            <w:color w:val="2D2D2D"/>
                            <w:spacing w:val="12"/>
                            <w:sz w:val="18"/>
                          </w:rPr>
                          <w:t xml:space="preserve"> </w:t>
                        </w:r>
                        <w:r>
                          <w:rPr>
                            <w:rFonts w:ascii="Consolas"/>
                            <w:i/>
                            <w:color w:val="2D2D2D"/>
                            <w:sz w:val="18"/>
                          </w:rPr>
                          <w:t>fat</w:t>
                        </w:r>
                        <w:r>
                          <w:rPr>
                            <w:rFonts w:ascii="Consolas"/>
                            <w:i/>
                            <w:color w:val="2D2D2D"/>
                            <w:spacing w:val="11"/>
                            <w:sz w:val="18"/>
                          </w:rPr>
                          <w:t xml:space="preserve"> </w:t>
                        </w:r>
                        <w:r>
                          <w:rPr>
                            <w:rFonts w:ascii="Consolas"/>
                            <w:i/>
                            <w:color w:val="2D2D2D"/>
                            <w:spacing w:val="-2"/>
                            <w:sz w:val="18"/>
                          </w:rPr>
                          <w:t>problem</w:t>
                        </w:r>
                      </w:p>
                      <w:p w14:paraId="21B149FC">
                        <w:pPr>
                          <w:spacing w:before="179" w:line="240" w:lineRule="auto"/>
                          <w:rPr>
                            <w:rFonts w:ascii="Consolas"/>
                            <w:i/>
                            <w:sz w:val="18"/>
                          </w:rPr>
                        </w:pPr>
                      </w:p>
                      <w:p w14:paraId="6F63F239">
                        <w:pPr>
                          <w:spacing w:before="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10"/>
                            <w:sz w:val="18"/>
                          </w:rPr>
                          <w:t>2</w:t>
                        </w:r>
                      </w:p>
                      <w:p w14:paraId="4169D0E7">
                        <w:pPr>
                          <w:spacing w:before="89"/>
                          <w:ind w:left="255"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5"/>
                            <w:sz w:val="18"/>
                          </w:rPr>
                          <w:t>2.1</w:t>
                        </w:r>
                      </w:p>
                      <w:p w14:paraId="3818B152">
                        <w:pPr>
                          <w:spacing w:before="89"/>
                          <w:ind w:left="255" w:right="0" w:firstLine="0"/>
                          <w:jc w:val="left"/>
                          <w:rPr>
                            <w:rFonts w:ascii="Consolas"/>
                            <w:sz w:val="18"/>
                          </w:rPr>
                        </w:pPr>
                        <w:r>
                          <w:rPr>
                            <w:rFonts w:ascii="Consolas"/>
                            <w:color w:val="6A3AB4"/>
                            <w:sz w:val="18"/>
                          </w:rPr>
                          <w:t>s</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0.3</w:t>
                        </w:r>
                      </w:p>
                      <w:p w14:paraId="747D17CA">
                        <w:pPr>
                          <w:spacing w:before="9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35</w:t>
                        </w:r>
                      </w:p>
                      <w:p w14:paraId="7BF9F7EA">
                        <w:pPr>
                          <w:spacing w:before="178" w:line="240" w:lineRule="auto"/>
                          <w:rPr>
                            <w:rFonts w:ascii="Consolas"/>
                            <w:sz w:val="18"/>
                          </w:rPr>
                        </w:pPr>
                      </w:p>
                      <w:p w14:paraId="33948E66">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t</w:t>
                        </w:r>
                        <w:r>
                          <w:rPr>
                            <w:rFonts w:ascii="Consolas"/>
                            <w:i/>
                            <w:color w:val="2D2D2D"/>
                            <w:spacing w:val="4"/>
                            <w:sz w:val="18"/>
                          </w:rPr>
                          <w:t xml:space="preserve"> </w:t>
                        </w:r>
                        <w:r>
                          <w:rPr>
                            <w:rFonts w:ascii="Consolas"/>
                            <w:i/>
                            <w:color w:val="2D2D2D"/>
                            <w:spacing w:val="-2"/>
                            <w:sz w:val="18"/>
                          </w:rPr>
                          <w:t>statistic</w:t>
                        </w:r>
                      </w:p>
                      <w:p w14:paraId="0DF84AF5">
                        <w:pPr>
                          <w:spacing w:before="178" w:line="240" w:lineRule="auto"/>
                          <w:rPr>
                            <w:rFonts w:ascii="Consolas"/>
                            <w:i/>
                            <w:sz w:val="18"/>
                          </w:rPr>
                        </w:pPr>
                      </w:p>
                      <w:p w14:paraId="2135E31E">
                        <w:pPr>
                          <w:spacing w:before="1" w:line="340" w:lineRule="auto"/>
                          <w:ind w:left="255" w:right="7263" w:firstLine="0"/>
                          <w:jc w:val="left"/>
                          <w:rPr>
                            <w:rFonts w:ascii="Consolas"/>
                            <w:sz w:val="18"/>
                          </w:rPr>
                        </w:pPr>
                        <w:r>
                          <w:rPr>
                            <w:rFonts w:ascii="Consolas"/>
                            <w:color w:val="6A3AB4"/>
                            <w:sz w:val="18"/>
                          </w:rPr>
                          <w:t xml:space="preserve">t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t</w:t>
                        </w:r>
                      </w:p>
                      <w:p w14:paraId="6FD5598B">
                        <w:pPr>
                          <w:spacing w:before="90" w:line="240" w:lineRule="auto"/>
                          <w:rPr>
                            <w:rFonts w:ascii="Consolas"/>
                            <w:sz w:val="18"/>
                          </w:rPr>
                        </w:pPr>
                      </w:p>
                      <w:p w14:paraId="3105192D">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304DA5C7">
                        <w:pPr>
                          <w:spacing w:before="179" w:line="240" w:lineRule="auto"/>
                          <w:rPr>
                            <w:rFonts w:ascii="Consolas"/>
                            <w:i/>
                            <w:sz w:val="18"/>
                          </w:rPr>
                        </w:pPr>
                      </w:p>
                      <w:p w14:paraId="372EF17D">
                        <w:pPr>
                          <w:spacing w:before="0" w:line="340" w:lineRule="auto"/>
                          <w:ind w:left="255" w:right="7263"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pt</w:t>
                        </w:r>
                        <w:r>
                          <w:rPr>
                            <w:rFonts w:ascii="Consolas"/>
                            <w:color w:val="0D0D0D"/>
                            <w:sz w:val="18"/>
                          </w:rPr>
                          <w:t>(</w:t>
                        </w:r>
                        <w:r>
                          <w:rPr>
                            <w:rFonts w:ascii="Consolas"/>
                            <w:color w:val="6A3AB4"/>
                            <w:sz w:val="18"/>
                          </w:rPr>
                          <w:t>t</w:t>
                        </w:r>
                        <w:r>
                          <w:rPr>
                            <w:rFonts w:ascii="Consolas"/>
                            <w:color w:val="0D0D0D"/>
                            <w:sz w:val="18"/>
                          </w:rPr>
                          <w:t xml:space="preserve">, </w:t>
                        </w:r>
                        <w:r>
                          <w:rPr>
                            <w:rFonts w:ascii="Consolas"/>
                            <w:color w:val="6A3AB4"/>
                            <w:sz w:val="18"/>
                          </w:rPr>
                          <w:t>df</w:t>
                        </w:r>
                        <w:r>
                          <w:rPr>
                            <w:rFonts w:ascii="Consolas"/>
                            <w:color w:val="662442"/>
                            <w:sz w:val="18"/>
                          </w:rPr>
                          <w:t>=</w:t>
                        </w:r>
                        <w:r>
                          <w:rPr>
                            <w:rFonts w:ascii="Consolas"/>
                            <w:color w:val="6A3AB4"/>
                            <w:sz w:val="18"/>
                          </w:rPr>
                          <w:t>n</w:t>
                        </w:r>
                        <w:r>
                          <w:rPr>
                            <w:rFonts w:ascii="Consolas"/>
                            <w:color w:val="662442"/>
                            <w:sz w:val="18"/>
                          </w:rPr>
                          <w:t>-</w:t>
                        </w:r>
                        <w:r>
                          <w:rPr>
                            <w:rFonts w:ascii="Consolas"/>
                            <w:color w:val="B9480D"/>
                            <w:sz w:val="18"/>
                          </w:rPr>
                          <w:t>1</w:t>
                        </w:r>
                        <w:r>
                          <w:rPr>
                            <w:rFonts w:ascii="Consolas"/>
                            <w:color w:val="0D0D0D"/>
                            <w:sz w:val="18"/>
                          </w:rPr>
                          <w:t xml:space="preserve">) </w:t>
                        </w:r>
                        <w:r>
                          <w:rPr>
                            <w:rFonts w:ascii="Consolas"/>
                            <w:color w:val="6A3AB4"/>
                            <w:spacing w:val="-2"/>
                            <w:sz w:val="18"/>
                          </w:rPr>
                          <w:t>p_value</w:t>
                        </w:r>
                      </w:p>
                      <w:p w14:paraId="53553C8A">
                        <w:pPr>
                          <w:spacing w:before="90" w:line="240" w:lineRule="auto"/>
                          <w:rPr>
                            <w:rFonts w:ascii="Consolas"/>
                            <w:sz w:val="18"/>
                          </w:rPr>
                        </w:pPr>
                      </w:p>
                      <w:p w14:paraId="74226E0E">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411877BB">
                        <w:pPr>
                          <w:spacing w:before="179" w:line="240" w:lineRule="auto"/>
                          <w:rPr>
                            <w:rFonts w:ascii="Consolas"/>
                            <w:i/>
                            <w:sz w:val="18"/>
                          </w:rPr>
                        </w:pPr>
                      </w:p>
                      <w:p w14:paraId="705C5A00">
                        <w:pPr>
                          <w:spacing w:before="0"/>
                          <w:ind w:left="255"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0.05</w:t>
                        </w:r>
                      </w:p>
                      <w:p w14:paraId="3BA6BB13">
                        <w:pPr>
                          <w:spacing w:before="178" w:line="240" w:lineRule="auto"/>
                          <w:rPr>
                            <w:rFonts w:ascii="Consolas"/>
                            <w:sz w:val="18"/>
                          </w:rPr>
                        </w:pPr>
                      </w:p>
                      <w:p w14:paraId="49D5131E">
                        <w:pPr>
                          <w:spacing w:before="0"/>
                          <w:ind w:left="255"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7D9080FE">
                        <w:pPr>
                          <w:spacing w:before="90"/>
                          <w:ind w:left="255" w:right="0" w:firstLine="0"/>
                          <w:jc w:val="left"/>
                          <w:rPr>
                            <w:rFonts w:ascii="Consolas"/>
                            <w:sz w:val="18"/>
                          </w:rPr>
                        </w:pPr>
                        <w:r>
                          <w:rPr>
                            <w:rFonts w:ascii="Consolas"/>
                            <w:color w:val="0D0D0D"/>
                            <w:spacing w:val="-10"/>
                            <w:sz w:val="18"/>
                          </w:rPr>
                          <w:t>{</w:t>
                        </w:r>
                      </w:p>
                      <w:p w14:paraId="03C9C85E">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1D9A8119">
                        <w:pPr>
                          <w:spacing w:before="89"/>
                          <w:ind w:left="255"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2AA26FA3">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1A8CA92C">
                        <w:pPr>
                          <w:spacing w:before="90"/>
                          <w:ind w:left="255" w:right="0" w:firstLine="0"/>
                          <w:jc w:val="left"/>
                          <w:rPr>
                            <w:rFonts w:ascii="Consolas"/>
                            <w:sz w:val="18"/>
                          </w:rPr>
                        </w:pPr>
                        <w:r>
                          <w:rPr>
                            <w:rFonts w:ascii="Consolas"/>
                            <w:color w:val="0D0D0D"/>
                            <w:spacing w:val="-10"/>
                            <w:sz w:val="18"/>
                          </w:rPr>
                          <w:t>}</w:t>
                        </w:r>
                      </w:p>
                    </w:txbxContent>
                  </v:textbox>
                </v:shape>
              </v:group>
            </w:pict>
          </mc:Fallback>
        </mc:AlternateContent>
      </w:r>
      <w:r>
        <w:rPr>
          <w:b w:val="0"/>
          <w:color w:val="0D0D0D"/>
        </w:rPr>
        <w:t xml:space="preserve">R </w:t>
      </w:r>
      <w:r>
        <w:rPr>
          <w:b w:val="0"/>
          <w:color w:val="0D0D0D"/>
          <w:spacing w:val="-2"/>
        </w:rPr>
        <w:t>Program</w:t>
      </w:r>
      <w:bookmarkEnd w:id="240"/>
      <w:bookmarkEnd w:id="241"/>
      <w:bookmarkEnd w:id="242"/>
      <w:bookmarkEnd w:id="243"/>
    </w:p>
    <w:p w14:paraId="1B2C699E">
      <w:pPr>
        <w:pStyle w:val="7"/>
        <w:rPr>
          <w:rFonts w:ascii="Segoe UI Semibold"/>
          <w:sz w:val="20"/>
        </w:rPr>
      </w:pPr>
    </w:p>
    <w:p w14:paraId="5434995F">
      <w:pPr>
        <w:pStyle w:val="7"/>
        <w:rPr>
          <w:rFonts w:ascii="Segoe UI Semibold"/>
          <w:sz w:val="20"/>
        </w:rPr>
      </w:pPr>
    </w:p>
    <w:p w14:paraId="7B3843EA">
      <w:pPr>
        <w:pStyle w:val="7"/>
        <w:rPr>
          <w:rFonts w:ascii="Segoe UI Semibold"/>
          <w:sz w:val="20"/>
        </w:rPr>
      </w:pPr>
    </w:p>
    <w:p w14:paraId="3B0E9CA6">
      <w:pPr>
        <w:pStyle w:val="7"/>
        <w:rPr>
          <w:rFonts w:ascii="Segoe UI Semibold"/>
          <w:sz w:val="20"/>
        </w:rPr>
      </w:pPr>
    </w:p>
    <w:p w14:paraId="03C57AF5">
      <w:pPr>
        <w:pStyle w:val="7"/>
        <w:rPr>
          <w:rFonts w:ascii="Segoe UI Semibold"/>
          <w:sz w:val="20"/>
        </w:rPr>
      </w:pPr>
    </w:p>
    <w:p w14:paraId="4F12B41C">
      <w:pPr>
        <w:pStyle w:val="7"/>
        <w:rPr>
          <w:rFonts w:ascii="Segoe UI Semibold"/>
          <w:sz w:val="20"/>
        </w:rPr>
      </w:pPr>
    </w:p>
    <w:p w14:paraId="27AFEF95">
      <w:pPr>
        <w:pStyle w:val="7"/>
        <w:rPr>
          <w:rFonts w:ascii="Segoe UI Semibold"/>
          <w:sz w:val="20"/>
        </w:rPr>
      </w:pPr>
    </w:p>
    <w:p w14:paraId="487474E5">
      <w:pPr>
        <w:pStyle w:val="7"/>
        <w:rPr>
          <w:rFonts w:ascii="Segoe UI Semibold"/>
          <w:sz w:val="20"/>
        </w:rPr>
      </w:pPr>
    </w:p>
    <w:p w14:paraId="4A8948B4">
      <w:pPr>
        <w:pStyle w:val="7"/>
        <w:rPr>
          <w:rFonts w:ascii="Segoe UI Semibold"/>
          <w:sz w:val="20"/>
        </w:rPr>
      </w:pPr>
    </w:p>
    <w:p w14:paraId="1C471024">
      <w:pPr>
        <w:pStyle w:val="7"/>
        <w:rPr>
          <w:rFonts w:ascii="Segoe UI Semibold"/>
          <w:sz w:val="20"/>
        </w:rPr>
      </w:pPr>
    </w:p>
    <w:p w14:paraId="5B023F3D">
      <w:pPr>
        <w:pStyle w:val="7"/>
        <w:rPr>
          <w:rFonts w:ascii="Segoe UI Semibold"/>
          <w:sz w:val="20"/>
        </w:rPr>
      </w:pPr>
    </w:p>
    <w:p w14:paraId="6A063232">
      <w:pPr>
        <w:pStyle w:val="7"/>
        <w:rPr>
          <w:rFonts w:ascii="Segoe UI Semibold"/>
          <w:sz w:val="20"/>
        </w:rPr>
      </w:pPr>
    </w:p>
    <w:p w14:paraId="65DD2620">
      <w:pPr>
        <w:pStyle w:val="7"/>
        <w:rPr>
          <w:rFonts w:ascii="Segoe UI Semibold"/>
          <w:sz w:val="20"/>
        </w:rPr>
      </w:pPr>
    </w:p>
    <w:p w14:paraId="0580751C">
      <w:pPr>
        <w:pStyle w:val="7"/>
        <w:rPr>
          <w:rFonts w:ascii="Segoe UI Semibold"/>
          <w:sz w:val="20"/>
        </w:rPr>
      </w:pPr>
    </w:p>
    <w:p w14:paraId="1FD77B0B">
      <w:pPr>
        <w:pStyle w:val="7"/>
        <w:rPr>
          <w:rFonts w:ascii="Segoe UI Semibold"/>
          <w:sz w:val="20"/>
        </w:rPr>
      </w:pPr>
    </w:p>
    <w:p w14:paraId="35D0CA16">
      <w:pPr>
        <w:pStyle w:val="7"/>
        <w:rPr>
          <w:rFonts w:ascii="Segoe UI Semibold"/>
          <w:sz w:val="20"/>
        </w:rPr>
      </w:pPr>
    </w:p>
    <w:p w14:paraId="0ACB2952">
      <w:pPr>
        <w:pStyle w:val="7"/>
        <w:rPr>
          <w:rFonts w:ascii="Segoe UI Semibold"/>
          <w:sz w:val="20"/>
        </w:rPr>
      </w:pPr>
    </w:p>
    <w:p w14:paraId="548E5475">
      <w:pPr>
        <w:pStyle w:val="7"/>
        <w:rPr>
          <w:rFonts w:ascii="Segoe UI Semibold"/>
          <w:sz w:val="20"/>
        </w:rPr>
      </w:pPr>
    </w:p>
    <w:p w14:paraId="1B02F9B5">
      <w:pPr>
        <w:pStyle w:val="7"/>
        <w:rPr>
          <w:rFonts w:ascii="Segoe UI Semibold"/>
          <w:sz w:val="20"/>
        </w:rPr>
      </w:pPr>
    </w:p>
    <w:p w14:paraId="2647B7CA">
      <w:pPr>
        <w:pStyle w:val="7"/>
        <w:rPr>
          <w:rFonts w:ascii="Segoe UI Semibold"/>
          <w:sz w:val="20"/>
        </w:rPr>
      </w:pPr>
    </w:p>
    <w:p w14:paraId="54948913">
      <w:pPr>
        <w:pStyle w:val="7"/>
        <w:rPr>
          <w:rFonts w:ascii="Segoe UI Semibold"/>
          <w:sz w:val="20"/>
        </w:rPr>
      </w:pPr>
    </w:p>
    <w:p w14:paraId="578A2860">
      <w:pPr>
        <w:pStyle w:val="7"/>
        <w:rPr>
          <w:rFonts w:ascii="Segoe UI Semibold"/>
          <w:sz w:val="20"/>
        </w:rPr>
      </w:pPr>
    </w:p>
    <w:p w14:paraId="2418C2DE">
      <w:pPr>
        <w:pStyle w:val="7"/>
        <w:rPr>
          <w:rFonts w:ascii="Segoe UI Semibold"/>
          <w:sz w:val="20"/>
        </w:rPr>
      </w:pPr>
    </w:p>
    <w:p w14:paraId="7F316927">
      <w:pPr>
        <w:pStyle w:val="7"/>
        <w:rPr>
          <w:rFonts w:ascii="Segoe UI Semibold"/>
          <w:sz w:val="20"/>
        </w:rPr>
      </w:pPr>
    </w:p>
    <w:p w14:paraId="30D594CF">
      <w:pPr>
        <w:pStyle w:val="7"/>
        <w:rPr>
          <w:rFonts w:ascii="Segoe UI Semibold"/>
          <w:sz w:val="20"/>
        </w:rPr>
      </w:pPr>
    </w:p>
    <w:p w14:paraId="22A998F5">
      <w:pPr>
        <w:pStyle w:val="7"/>
        <w:rPr>
          <w:rFonts w:ascii="Segoe UI Semibold"/>
          <w:sz w:val="20"/>
        </w:rPr>
      </w:pPr>
    </w:p>
    <w:p w14:paraId="3FC3E9BE">
      <w:pPr>
        <w:pStyle w:val="7"/>
        <w:rPr>
          <w:rFonts w:ascii="Segoe UI Semibold"/>
          <w:sz w:val="20"/>
        </w:rPr>
      </w:pPr>
    </w:p>
    <w:p w14:paraId="1C5FFB41">
      <w:pPr>
        <w:pStyle w:val="7"/>
        <w:rPr>
          <w:rFonts w:ascii="Segoe UI Semibold"/>
          <w:sz w:val="20"/>
        </w:rPr>
      </w:pPr>
    </w:p>
    <w:p w14:paraId="49F4420D">
      <w:pPr>
        <w:pStyle w:val="7"/>
        <w:rPr>
          <w:rFonts w:ascii="Segoe UI Semibold"/>
          <w:sz w:val="20"/>
        </w:rPr>
      </w:pPr>
    </w:p>
    <w:p w14:paraId="300A60E8">
      <w:pPr>
        <w:pStyle w:val="7"/>
        <w:rPr>
          <w:rFonts w:ascii="Segoe UI Semibold"/>
          <w:sz w:val="20"/>
        </w:rPr>
      </w:pPr>
    </w:p>
    <w:p w14:paraId="292479C3">
      <w:pPr>
        <w:pStyle w:val="7"/>
        <w:rPr>
          <w:rFonts w:ascii="Segoe UI Semibold"/>
          <w:sz w:val="20"/>
        </w:rPr>
      </w:pPr>
    </w:p>
    <w:p w14:paraId="53AFC219">
      <w:pPr>
        <w:pStyle w:val="7"/>
        <w:rPr>
          <w:rFonts w:ascii="Segoe UI Semibold"/>
          <w:sz w:val="20"/>
        </w:rPr>
      </w:pPr>
    </w:p>
    <w:p w14:paraId="47033BD6">
      <w:pPr>
        <w:pStyle w:val="7"/>
        <w:rPr>
          <w:rFonts w:ascii="Segoe UI Semibold"/>
          <w:sz w:val="20"/>
        </w:rPr>
      </w:pPr>
    </w:p>
    <w:p w14:paraId="4F3C0DDA">
      <w:pPr>
        <w:pStyle w:val="7"/>
        <w:rPr>
          <w:rFonts w:ascii="Segoe UI Semibold"/>
          <w:sz w:val="20"/>
        </w:rPr>
      </w:pPr>
    </w:p>
    <w:p w14:paraId="35B54E9B">
      <w:pPr>
        <w:pStyle w:val="7"/>
        <w:rPr>
          <w:rFonts w:ascii="Segoe UI Semibold"/>
          <w:sz w:val="20"/>
        </w:rPr>
      </w:pPr>
    </w:p>
    <w:p w14:paraId="7178E047">
      <w:pPr>
        <w:pStyle w:val="7"/>
        <w:spacing w:before="89"/>
        <w:rPr>
          <w:rFonts w:ascii="Segoe UI Semibold"/>
          <w:sz w:val="20"/>
        </w:rPr>
      </w:pPr>
      <w:r>
        <w:rPr>
          <w:rFonts w:ascii="Segoe UI Semibold"/>
          <w:sz w:val="20"/>
        </w:rPr>
        <mc:AlternateContent>
          <mc:Choice Requires="wps">
            <w:drawing>
              <wp:anchor distT="0" distB="0" distL="0" distR="0" simplePos="0" relativeHeight="251780096" behindDoc="1" locked="0" layoutInCell="1" allowOverlap="1">
                <wp:simplePos x="0" y="0"/>
                <wp:positionH relativeFrom="page">
                  <wp:posOffset>837565</wp:posOffset>
                </wp:positionH>
                <wp:positionV relativeFrom="paragraph">
                  <wp:posOffset>240665</wp:posOffset>
                </wp:positionV>
                <wp:extent cx="6096000" cy="9525"/>
                <wp:effectExtent l="0" t="0" r="0" b="0"/>
                <wp:wrapTopAndBottom/>
                <wp:docPr id="665" name="Graphic 665"/>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65" o:spid="_x0000_s1026" o:spt="100" style="position:absolute;left:0pt;margin-left:65.95pt;margin-top:18.95pt;height:0.75pt;width:480pt;mso-position-horizontal-relative:page;mso-wrap-distance-bottom:0pt;mso-wrap-distance-top:0pt;z-index:-251536384;mso-width-relative:page;mso-height-relative:page;" fillcolor="#000000" filled="t" stroked="f" coordsize="6096000,9525" o:gfxdata="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8KRjXAAAACgEAAA8AAAAAAAAAAQAgAAAAIgAAAGRycy9kb3ducmV2Lnht&#10;bFBLAQIUABQAAAAIAIdO4kDyxjyC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1875F4D4">
      <w:pPr>
        <w:pStyle w:val="7"/>
        <w:spacing w:after="0"/>
        <w:rPr>
          <w:rFonts w:ascii="Segoe UI Semibold"/>
          <w:sz w:val="20"/>
        </w:rPr>
        <w:sectPr>
          <w:pgSz w:w="12240" w:h="15840"/>
          <w:pgMar w:top="480" w:right="360" w:bottom="280" w:left="360" w:header="720" w:footer="720" w:gutter="0"/>
          <w:cols w:space="720" w:num="1"/>
        </w:sectPr>
      </w:pPr>
    </w:p>
    <w:p w14:paraId="5B9540A6">
      <w:pPr>
        <w:pStyle w:val="2"/>
        <w:spacing w:before="71"/>
        <w:rPr>
          <w:b w:val="0"/>
        </w:rPr>
      </w:pPr>
      <w:bookmarkStart w:id="244" w:name="_Toc16828"/>
      <w:bookmarkStart w:id="245" w:name="_Toc4871"/>
      <w:bookmarkStart w:id="246" w:name="_Toc8172"/>
      <w:bookmarkStart w:id="247" w:name="_Toc22133"/>
      <w:r>
        <w:rPr>
          <w:b w:val="0"/>
          <w:color w:val="0D0D0D"/>
          <w:spacing w:val="-2"/>
        </w:rPr>
        <w:t>Output</w:t>
      </w:r>
      <w:bookmarkEnd w:id="244"/>
      <w:bookmarkEnd w:id="245"/>
      <w:bookmarkEnd w:id="246"/>
      <w:bookmarkEnd w:id="247"/>
    </w:p>
    <w:p w14:paraId="3E7F61B1">
      <w:pPr>
        <w:pStyle w:val="7"/>
        <w:spacing w:before="3"/>
        <w:rPr>
          <w:rFonts w:ascii="Segoe UI Semibold"/>
          <w:sz w:val="16"/>
        </w:rPr>
      </w:pPr>
      <w:r>
        <w:rPr>
          <w:rFonts w:ascii="Segoe UI Semibold"/>
          <w:sz w:val="16"/>
        </w:rPr>
        <mc:AlternateContent>
          <mc:Choice Requires="wpg">
            <w:drawing>
              <wp:anchor distT="0" distB="0" distL="0" distR="0" simplePos="0" relativeHeight="251781120" behindDoc="1" locked="0" layoutInCell="1" allowOverlap="1">
                <wp:simplePos x="0" y="0"/>
                <wp:positionH relativeFrom="page">
                  <wp:posOffset>837565</wp:posOffset>
                </wp:positionH>
                <wp:positionV relativeFrom="paragraph">
                  <wp:posOffset>152400</wp:posOffset>
                </wp:positionV>
                <wp:extent cx="6096000" cy="1924050"/>
                <wp:effectExtent l="0" t="0" r="0" b="0"/>
                <wp:wrapTopAndBottom/>
                <wp:docPr id="666" name="Group 666"/>
                <wp:cNvGraphicFramePr/>
                <a:graphic xmlns:a="http://schemas.openxmlformats.org/drawingml/2006/main">
                  <a:graphicData uri="http://schemas.microsoft.com/office/word/2010/wordprocessingGroup">
                    <wpg:wgp>
                      <wpg:cNvGrpSpPr/>
                      <wpg:grpSpPr>
                        <a:xfrm>
                          <a:off x="0" y="0"/>
                          <a:ext cx="6096000" cy="1924050"/>
                          <a:chOff x="0" y="0"/>
                          <a:chExt cx="6096000" cy="1924050"/>
                        </a:xfrm>
                      </wpg:grpSpPr>
                      <wps:wsp>
                        <wps:cNvPr id="667" name="Graphic 667"/>
                        <wps:cNvSpPr/>
                        <wps:spPr>
                          <a:xfrm>
                            <a:off x="-12" y="0"/>
                            <a:ext cx="6096000" cy="1924050"/>
                          </a:xfrm>
                          <a:custGeom>
                            <a:avLst/>
                            <a:gdLst/>
                            <a:ahLst/>
                            <a:cxnLst/>
                            <a:rect l="l" t="t" r="r" b="b"/>
                            <a:pathLst>
                              <a:path w="6096000" h="1924050">
                                <a:moveTo>
                                  <a:pt x="6096000" y="228600"/>
                                </a:moveTo>
                                <a:lnTo>
                                  <a:pt x="6093815" y="192900"/>
                                </a:lnTo>
                                <a:lnTo>
                                  <a:pt x="6086475" y="158216"/>
                                </a:lnTo>
                                <a:lnTo>
                                  <a:pt x="6086475" y="224586"/>
                                </a:lnTo>
                                <a:lnTo>
                                  <a:pt x="6086475" y="1699488"/>
                                </a:lnTo>
                                <a:lnTo>
                                  <a:pt x="6074765" y="1772869"/>
                                </a:lnTo>
                                <a:lnTo>
                                  <a:pt x="6056414" y="1814080"/>
                                </a:lnTo>
                                <a:lnTo>
                                  <a:pt x="6025731" y="1853780"/>
                                </a:lnTo>
                                <a:lnTo>
                                  <a:pt x="5986018" y="1884464"/>
                                </a:lnTo>
                                <a:lnTo>
                                  <a:pt x="5944806" y="1902815"/>
                                </a:lnTo>
                                <a:lnTo>
                                  <a:pt x="5905487" y="1911845"/>
                                </a:lnTo>
                                <a:lnTo>
                                  <a:pt x="5871438" y="1914525"/>
                                </a:lnTo>
                                <a:lnTo>
                                  <a:pt x="224574" y="1914525"/>
                                </a:lnTo>
                                <a:lnTo>
                                  <a:pt x="151206" y="1902815"/>
                                </a:lnTo>
                                <a:lnTo>
                                  <a:pt x="109994" y="1884464"/>
                                </a:lnTo>
                                <a:lnTo>
                                  <a:pt x="70269" y="1853780"/>
                                </a:lnTo>
                                <a:lnTo>
                                  <a:pt x="39598" y="1814080"/>
                                </a:lnTo>
                                <a:lnTo>
                                  <a:pt x="21247" y="1772869"/>
                                </a:lnTo>
                                <a:lnTo>
                                  <a:pt x="12217" y="1733537"/>
                                </a:lnTo>
                                <a:lnTo>
                                  <a:pt x="9525" y="224586"/>
                                </a:lnTo>
                                <a:lnTo>
                                  <a:pt x="12217" y="190525"/>
                                </a:lnTo>
                                <a:lnTo>
                                  <a:pt x="21247" y="151206"/>
                                </a:lnTo>
                                <a:lnTo>
                                  <a:pt x="39598" y="109994"/>
                                </a:lnTo>
                                <a:lnTo>
                                  <a:pt x="70269" y="70269"/>
                                </a:lnTo>
                                <a:lnTo>
                                  <a:pt x="109994" y="39598"/>
                                </a:lnTo>
                                <a:lnTo>
                                  <a:pt x="151206" y="21247"/>
                                </a:lnTo>
                                <a:lnTo>
                                  <a:pt x="190525"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695450"/>
                                </a:lnTo>
                                <a:lnTo>
                                  <a:pt x="11112" y="1773288"/>
                                </a:lnTo>
                                <a:lnTo>
                                  <a:pt x="30264" y="1817852"/>
                                </a:lnTo>
                                <a:lnTo>
                                  <a:pt x="63169" y="1860892"/>
                                </a:lnTo>
                                <a:lnTo>
                                  <a:pt x="106210" y="1893798"/>
                                </a:lnTo>
                                <a:lnTo>
                                  <a:pt x="150774" y="1912950"/>
                                </a:lnTo>
                                <a:lnTo>
                                  <a:pt x="192900" y="1921865"/>
                                </a:lnTo>
                                <a:lnTo>
                                  <a:pt x="228600" y="1924050"/>
                                </a:lnTo>
                                <a:lnTo>
                                  <a:pt x="5867400" y="1924050"/>
                                </a:lnTo>
                                <a:lnTo>
                                  <a:pt x="5903112" y="1921865"/>
                                </a:lnTo>
                                <a:lnTo>
                                  <a:pt x="5937770" y="1914525"/>
                                </a:lnTo>
                                <a:lnTo>
                                  <a:pt x="5945238" y="1912950"/>
                                </a:lnTo>
                                <a:lnTo>
                                  <a:pt x="5989802" y="1893798"/>
                                </a:lnTo>
                                <a:lnTo>
                                  <a:pt x="6032843" y="1860892"/>
                                </a:lnTo>
                                <a:lnTo>
                                  <a:pt x="6065748" y="1817852"/>
                                </a:lnTo>
                                <a:lnTo>
                                  <a:pt x="6084900" y="1773288"/>
                                </a:lnTo>
                                <a:lnTo>
                                  <a:pt x="6093815" y="1731162"/>
                                </a:lnTo>
                                <a:lnTo>
                                  <a:pt x="6096000" y="1695450"/>
                                </a:lnTo>
                                <a:lnTo>
                                  <a:pt x="6096000" y="228600"/>
                                </a:lnTo>
                                <a:close/>
                              </a:path>
                            </a:pathLst>
                          </a:custGeom>
                          <a:solidFill>
                            <a:srgbClr val="0D0D0D">
                              <a:alpha val="5099"/>
                            </a:srgbClr>
                          </a:solidFill>
                        </wps:spPr>
                        <wps:bodyPr wrap="square" lIns="0" tIns="0" rIns="0" bIns="0" rtlCol="0">
                          <a:noAutofit/>
                        </wps:bodyPr>
                      </wps:wsp>
                      <wps:wsp>
                        <wps:cNvPr id="668" name="Graphic 668"/>
                        <wps:cNvSpPr/>
                        <wps:spPr>
                          <a:xfrm>
                            <a:off x="9512" y="9524"/>
                            <a:ext cx="6076950" cy="1905000"/>
                          </a:xfrm>
                          <a:custGeom>
                            <a:avLst/>
                            <a:gdLst/>
                            <a:ahLst/>
                            <a:cxnLst/>
                            <a:rect l="l" t="t" r="r" b="b"/>
                            <a:pathLst>
                              <a:path w="6076950" h="190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676400"/>
                                </a:lnTo>
                                <a:lnTo>
                                  <a:pt x="11112" y="1754238"/>
                                </a:lnTo>
                                <a:lnTo>
                                  <a:pt x="30264" y="1798802"/>
                                </a:lnTo>
                                <a:lnTo>
                                  <a:pt x="63169" y="1841842"/>
                                </a:lnTo>
                                <a:lnTo>
                                  <a:pt x="106210" y="1874748"/>
                                </a:lnTo>
                                <a:lnTo>
                                  <a:pt x="150774" y="1893900"/>
                                </a:lnTo>
                                <a:lnTo>
                                  <a:pt x="192900" y="1902815"/>
                                </a:lnTo>
                                <a:lnTo>
                                  <a:pt x="228600" y="1905000"/>
                                </a:lnTo>
                                <a:lnTo>
                                  <a:pt x="5848350" y="1905000"/>
                                </a:lnTo>
                                <a:lnTo>
                                  <a:pt x="5926188" y="1893900"/>
                                </a:lnTo>
                                <a:lnTo>
                                  <a:pt x="5970752" y="1874748"/>
                                </a:lnTo>
                                <a:lnTo>
                                  <a:pt x="6013793" y="1841842"/>
                                </a:lnTo>
                                <a:lnTo>
                                  <a:pt x="6038329" y="1809750"/>
                                </a:lnTo>
                                <a:lnTo>
                                  <a:pt x="6065850" y="1754238"/>
                                </a:lnTo>
                                <a:lnTo>
                                  <a:pt x="6074765" y="1712112"/>
                                </a:lnTo>
                                <a:lnTo>
                                  <a:pt x="6076950" y="1676400"/>
                                </a:lnTo>
                                <a:lnTo>
                                  <a:pt x="6076950" y="228600"/>
                                </a:lnTo>
                                <a:close/>
                              </a:path>
                            </a:pathLst>
                          </a:custGeom>
                          <a:solidFill>
                            <a:srgbClr val="FFFFFF"/>
                          </a:solidFill>
                        </wps:spPr>
                        <wps:bodyPr wrap="square" lIns="0" tIns="0" rIns="0" bIns="0" rtlCol="0">
                          <a:noAutofit/>
                        </wps:bodyPr>
                      </wps:wsp>
                      <wps:wsp>
                        <wps:cNvPr id="669" name="Textbox 669"/>
                        <wps:cNvSpPr txBox="1"/>
                        <wps:spPr>
                          <a:xfrm>
                            <a:off x="161925" y="513418"/>
                            <a:ext cx="526415" cy="307340"/>
                          </a:xfrm>
                          <a:prstGeom prst="rect">
                            <a:avLst/>
                          </a:prstGeom>
                        </wps:spPr>
                        <wps:txbx>
                          <w:txbxContent>
                            <w:p w14:paraId="5E2B20D6">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t</w:t>
                              </w:r>
                            </w:p>
                            <w:p w14:paraId="0124E5E7">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1.97</w:t>
                              </w:r>
                            </w:p>
                          </w:txbxContent>
                        </wps:txbx>
                        <wps:bodyPr wrap="square" lIns="0" tIns="0" rIns="0" bIns="0" rtlCol="0">
                          <a:noAutofit/>
                        </wps:bodyPr>
                      </wps:wsp>
                      <wps:wsp>
                        <wps:cNvPr id="670" name="Textbox 670"/>
                        <wps:cNvSpPr txBox="1"/>
                        <wps:spPr>
                          <a:xfrm>
                            <a:off x="161925" y="1084918"/>
                            <a:ext cx="590550" cy="307340"/>
                          </a:xfrm>
                          <a:prstGeom prst="rect">
                            <a:avLst/>
                          </a:prstGeom>
                        </wps:spPr>
                        <wps:txbx>
                          <w:txbxContent>
                            <w:p w14:paraId="6A8B782A">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028F4C55">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0.028</w:t>
                              </w:r>
                            </w:p>
                          </w:txbxContent>
                        </wps:txbx>
                        <wps:bodyPr wrap="square" lIns="0" tIns="0" rIns="0" bIns="0" rtlCol="0">
                          <a:noAutofit/>
                        </wps:bodyPr>
                      </wps:wsp>
                      <wps:wsp>
                        <wps:cNvPr id="671" name="Textbox 671"/>
                        <wps:cNvSpPr txBox="1"/>
                        <wps:spPr>
                          <a:xfrm>
                            <a:off x="161925" y="1656418"/>
                            <a:ext cx="1681480" cy="116839"/>
                          </a:xfrm>
                          <a:prstGeom prst="rect">
                            <a:avLst/>
                          </a:prstGeom>
                        </wps:spPr>
                        <wps:txbx>
                          <w:txbxContent>
                            <w:p w14:paraId="4BE71E74">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"Reject</w:t>
                              </w:r>
                              <w:r>
                                <w:rPr>
                                  <w:rFonts w:ascii="Consolas"/>
                                  <w:color w:val="008634"/>
                                  <w:spacing w:val="10"/>
                                  <w:sz w:val="18"/>
                                </w:rPr>
                                <w:t xml:space="preserve"> </w:t>
                              </w:r>
                              <w:r>
                                <w:rPr>
                                  <w:rFonts w:ascii="Consolas"/>
                                  <w:color w:val="008634"/>
                                  <w:sz w:val="18"/>
                                </w:rPr>
                                <w:t>Null</w:t>
                              </w:r>
                              <w:r>
                                <w:rPr>
                                  <w:rFonts w:ascii="Consolas"/>
                                  <w:color w:val="008634"/>
                                  <w:spacing w:val="10"/>
                                  <w:sz w:val="18"/>
                                </w:rPr>
                                <w:t xml:space="preserve"> </w:t>
                              </w:r>
                              <w:r>
                                <w:rPr>
                                  <w:rFonts w:ascii="Consolas"/>
                                  <w:color w:val="008634"/>
                                  <w:spacing w:val="-2"/>
                                  <w:sz w:val="18"/>
                                </w:rPr>
                                <w:t>Hypothesis"</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151.5pt;width:480pt;mso-position-horizontal-relative:page;mso-wrap-distance-bottom:0pt;mso-wrap-distance-top:0pt;z-index:-251535360;mso-width-relative:page;mso-height-relative:page;" coordsize="6096000,1924050" o:gfxdata="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">
                <o:lock v:ext="edit" aspectratio="f"/>
                <v:shape id="Graphic 667" o:spid="_x0000_s1026" o:spt="100" style="position:absolute;left:-12;top:0;height:1924050;width:6096000;" fillcolor="#0D0D0D" filled="t" stroked="f" coordsize="6096000,1924050" o:gfxdata="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JaVLsAAADc&#10;AAAADwAAAAAAAAABACAAAAAiAAAAZHJzL2Rvd25yZXYueG1sUEsBAhQAFAAAAAgAh07iQDMvBZ47&#10;AAAAOQAAABAAAAAAAAAAAQAgAAAACgEAAGRycy9zaGFwZXhtbC54bWxQSwUGAAAAAAYABgBbAQAA&#10;tAMAAAAA&#10;" path="m6096000,228600l6093815,192900,6086475,158216,6086475,224586,6086475,1699488,6074765,1772869,6056414,1814080,6025731,1853780,5986018,1884464,5944806,1902815,5905487,1911845,5871438,1914525,224574,1914525,151206,1902815,109994,1884464,70269,1853780,39598,1814080,21247,1772869,12217,1733537,9525,224586,12217,190525,21247,151206,39598,109994,70269,70269,109994,39598,151206,21247,190525,12217,224586,9525,5871426,9525,5944806,21247,5986018,39598,6025731,70269,6056414,109994,6074765,151206,6083795,190525,6086475,224586,6086475,158216,6065748,106210,6032843,63169,5989802,30264,5945238,11112,5903112,2197,5867400,0,228600,0,150774,11112,106210,30264,63169,63169,30264,106210,11112,150774,2197,192900,0,228600,0,1695450,11112,1773288,30264,1817852,63169,1860892,106210,1893798,150774,1912950,192900,1921865,228600,1924050,5867400,1924050,5903112,1921865,5937770,1914525,5945238,1912950,5989802,1893798,6032843,1860892,6065748,1817852,6084900,1773288,6093815,1731162,6096000,1695450,6096000,228600xe">
                  <v:fill on="t" opacity="3341f" focussize="0,0"/>
                  <v:stroke on="f"/>
                  <v:imagedata o:title=""/>
                  <o:lock v:ext="edit" aspectratio="f"/>
                  <v:textbox inset="0mm,0mm,0mm,0mm"/>
                </v:shape>
                <v:shape id="Graphic 668" o:spid="_x0000_s1026" o:spt="100" style="position:absolute;left:9512;top:9524;height:1905000;width:6076950;" fillcolor="#FFFFFF" filled="t" stroked="f" coordsize="6076950,1905000" o:gfxdata="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tHNLsAAADc&#10;AAAADwAAAAAAAAABACAAAAAiAAAAZHJzL2Rvd25yZXYueG1sUEsBAhQAFAAAAAgAh07iQDMvBZ47&#10;AAAAOQAAABAAAAAAAAAAAQAgAAAACgEAAGRycy9zaGFwZXhtbC54bWxQSwUGAAAAAAYABgBbAQAA&#10;tAMAAAAA&#10;" path="m6076950,228600l6065850,150774,6046698,106210,6013793,63169,5970752,30264,5926188,11112,5884062,2197,5848350,0,228600,0,150774,11112,106210,30264,63169,63169,30264,106210,11112,150774,2197,192900,0,228600,0,1676400,11112,1754238,30264,1798802,63169,1841842,106210,1874748,150774,1893900,192900,1902815,228600,1905000,5848350,1905000,5926188,1893900,5970752,1874748,6013793,1841842,6038329,1809750,6065850,1754238,6074765,1712112,6076950,1676400,6076950,228600xe">
                  <v:fill on="t" focussize="0,0"/>
                  <v:stroke on="f"/>
                  <v:imagedata o:title=""/>
                  <o:lock v:ext="edit" aspectratio="f"/>
                  <v:textbox inset="0mm,0mm,0mm,0mm"/>
                </v:shape>
                <v:shape id="Textbox 669" o:spid="_x0000_s1026" o:spt="202" type="#_x0000_t202" style="position:absolute;left:161925;top:513418;height:307340;width:526415;" filled="f" stroked="f" coordsize="21600,21600" o:gfxdata="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P1z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2B20D6">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t</w:t>
                        </w:r>
                      </w:p>
                      <w:p w14:paraId="0124E5E7">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1.97</w:t>
                        </w:r>
                      </w:p>
                    </w:txbxContent>
                  </v:textbox>
                </v:shape>
                <v:shape id="Textbox 670" o:spid="_x0000_s1026" o:spt="202" type="#_x0000_t202" style="position:absolute;left:161925;top:1084918;height:307340;width:590550;" filled="f" stroked="f" coordsize="21600,21600" o:gfxdata="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yzoe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A8B782A">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028F4C55">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0.028</w:t>
                        </w:r>
                      </w:p>
                    </w:txbxContent>
                  </v:textbox>
                </v:shape>
                <v:shape id="Textbox 671" o:spid="_x0000_s1026" o:spt="202" type="#_x0000_t202" style="position:absolute;left:161925;top:1656418;height:116839;width:1681480;" filled="f" stroked="f" coordsize="21600,21600" o:gfxdata="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gTe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BE71E74">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"Reject</w:t>
                        </w:r>
                        <w:r>
                          <w:rPr>
                            <w:rFonts w:ascii="Consolas"/>
                            <w:color w:val="008634"/>
                            <w:spacing w:val="10"/>
                            <w:sz w:val="18"/>
                          </w:rPr>
                          <w:t xml:space="preserve"> </w:t>
                        </w:r>
                        <w:r>
                          <w:rPr>
                            <w:rFonts w:ascii="Consolas"/>
                            <w:color w:val="008634"/>
                            <w:sz w:val="18"/>
                          </w:rPr>
                          <w:t>Null</w:t>
                        </w:r>
                        <w:r>
                          <w:rPr>
                            <w:rFonts w:ascii="Consolas"/>
                            <w:color w:val="008634"/>
                            <w:spacing w:val="10"/>
                            <w:sz w:val="18"/>
                          </w:rPr>
                          <w:t xml:space="preserve"> </w:t>
                        </w:r>
                        <w:r>
                          <w:rPr>
                            <w:rFonts w:ascii="Consolas"/>
                            <w:color w:val="008634"/>
                            <w:spacing w:val="-2"/>
                            <w:sz w:val="18"/>
                          </w:rPr>
                          <w:t>Hypothesis"</w:t>
                        </w:r>
                      </w:p>
                    </w:txbxContent>
                  </v:textbox>
                </v:shape>
                <w10:wrap type="topAndBottom"/>
              </v:group>
            </w:pict>
          </mc:Fallback>
        </mc:AlternateContent>
      </w:r>
      <w:r>
        <w:rPr>
          <w:rFonts w:ascii="Segoe UI Semibold"/>
          <w:sz w:val="16"/>
        </w:rPr>
        <mc:AlternateContent>
          <mc:Choice Requires="wps">
            <w:drawing>
              <wp:anchor distT="0" distB="0" distL="0" distR="0" simplePos="0" relativeHeight="251782144" behindDoc="1" locked="0" layoutInCell="1" allowOverlap="1">
                <wp:simplePos x="0" y="0"/>
                <wp:positionH relativeFrom="page">
                  <wp:posOffset>837565</wp:posOffset>
                </wp:positionH>
                <wp:positionV relativeFrom="paragraph">
                  <wp:posOffset>2343150</wp:posOffset>
                </wp:positionV>
                <wp:extent cx="6096000" cy="9525"/>
                <wp:effectExtent l="0" t="0" r="0" b="0"/>
                <wp:wrapTopAndBottom/>
                <wp:docPr id="672" name="Graphic 67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72" o:spid="_x0000_s1026" o:spt="100" style="position:absolute;left:0pt;margin-left:65.95pt;margin-top:184.5pt;height:0.75pt;width:480pt;mso-position-horizontal-relative:page;mso-wrap-distance-bottom:0pt;mso-wrap-distance-top:0pt;z-index:-251534336;mso-width-relative:page;mso-height-relative:page;" fillcolor="#000000" filled="t" stroked="f" coordsize="6096000,9525" o:gfxdata="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cjHR62AAAAAwBAAAPAAAAAAAAAAEAIAAAACIAAABkcnMvZG93bnJldi54&#10;bWxQSwECFAAUAAAACACHTuJALASX1D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556DD989">
      <w:pPr>
        <w:pStyle w:val="7"/>
        <w:spacing w:before="129"/>
        <w:rPr>
          <w:rFonts w:ascii="Segoe UI Semibold"/>
          <w:sz w:val="20"/>
        </w:rPr>
      </w:pPr>
    </w:p>
    <w:p w14:paraId="03A17AAC">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48" w:name="_Toc12794"/>
      <w:bookmarkStart w:id="249" w:name="_Toc25981"/>
      <w:bookmarkStart w:id="250" w:name="_Toc7314"/>
      <w:bookmarkStart w:id="251" w:name="_Toc1201"/>
      <w:r>
        <w:rPr>
          <w:rFonts w:hint="default" w:ascii="Bahnschrift" w:hAnsi="Bahnschrift" w:cs="Bahnschrift"/>
          <w:i/>
          <w:iCs/>
          <w:sz w:val="44"/>
          <w:szCs w:val="44"/>
          <w:u w:val="single"/>
          <w:lang w:val="en-US"/>
          <w14:glow w14:rad="139700">
            <w14:schemeClr w14:val="accent3">
              <w14:satMod w14:val="175000"/>
              <w14:alpha w14:val="60000"/>
            </w14:schemeClr>
          </w14:glow>
        </w:rPr>
        <w:t>13.</w:t>
      </w:r>
      <w:r>
        <w:rPr>
          <w:rFonts w:hint="default" w:ascii="Bahnschrift" w:hAnsi="Bahnschrift" w:cs="Bahnschrift"/>
          <w:i/>
          <w:iCs/>
          <w:sz w:val="44"/>
          <w:szCs w:val="44"/>
          <w:u w:val="single"/>
          <w14:glow w14:rad="139700">
            <w14:schemeClr w14:val="accent3">
              <w14:satMod w14:val="175000"/>
              <w14:alpha w14:val="60000"/>
            </w14:schemeClr>
          </w14:glow>
        </w:rPr>
        <w:t>Kerr Pharmacy Problem</w:t>
      </w:r>
      <w:bookmarkEnd w:id="248"/>
      <w:bookmarkEnd w:id="249"/>
      <w:bookmarkEnd w:id="250"/>
      <w:bookmarkEnd w:id="251"/>
    </w:p>
    <w:p w14:paraId="0664B6E4">
      <w:pPr>
        <w:pStyle w:val="3"/>
        <w:rPr>
          <w:b w:val="0"/>
        </w:rPr>
      </w:pPr>
      <w:r>
        <w:rPr>
          <w:b w:val="0"/>
        </w:rPr>
        <mc:AlternateContent>
          <mc:Choice Requires="wpg">
            <w:drawing>
              <wp:anchor distT="0" distB="0" distL="0" distR="0" simplePos="0" relativeHeight="251686912" behindDoc="0" locked="0" layoutInCell="1" allowOverlap="1">
                <wp:simplePos x="0" y="0"/>
                <wp:positionH relativeFrom="page">
                  <wp:posOffset>6931025</wp:posOffset>
                </wp:positionH>
                <wp:positionV relativeFrom="paragraph">
                  <wp:posOffset>-374650</wp:posOffset>
                </wp:positionV>
                <wp:extent cx="484505" cy="768350"/>
                <wp:effectExtent l="0" t="0" r="0" b="0"/>
                <wp:wrapNone/>
                <wp:docPr id="673" name="Group 673"/>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674" name="Graphic 674"/>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675" name="Graphic 675"/>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676" name="Image 676"/>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677" name="Image 677"/>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678" name="Image 678"/>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679" name="Image 679"/>
                          <pic:cNvPicPr/>
                        </pic:nvPicPr>
                        <pic:blipFill>
                          <a:blip r:embed="rId11" cstate="print"/>
                          <a:stretch>
                            <a:fillRect/>
                          </a:stretch>
                        </pic:blipFill>
                        <pic:spPr>
                          <a:xfrm>
                            <a:off x="469772" y="213359"/>
                            <a:ext cx="9524" cy="9524"/>
                          </a:xfrm>
                          <a:prstGeom prst="rect">
                            <a:avLst/>
                          </a:prstGeom>
                        </pic:spPr>
                      </pic:pic>
                      <wps:wsp>
                        <wps:cNvPr id="680" name="Graphic 680"/>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681" name="Image 681"/>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29.5pt;height:60.5pt;width:38.15pt;mso-position-horizontal-relative:page;z-index:251686912;mso-width-relative:page;mso-height-relative:page;" coordsize="484505,768350" o:gfxdata="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">
                <o:lock v:ext="edit" aspectratio="f"/>
                <v:shape id="Graphic 674" o:spid="_x0000_s1026" o:spt="100" style="position:absolute;left:0;top:0;height:768350;width:484505;" fillcolor="#000000" filled="t" stroked="f" coordsize="484505,768350" o:gfxdata="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3N9s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675" o:spid="_x0000_s1026" o:spt="100" style="position:absolute;left:117347;top:213359;height:342900;width:361950;" fillcolor="#FFFFFF" filled="t" stroked="f" coordsize="361950,342900" o:gfxdata="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8Dg&#10;e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676" o:spid="_x0000_s1026" o:spt="75" type="#_x0000_t75" style="position:absolute;left:117347;top:546734;height:9524;width:9524;" filled="f" o:preferrelative="t" stroked="f" coordsize="21600,21600" o:gfxdata="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XGqe/&#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677" o:spid="_x0000_s1026" o:spt="75" type="#_x0000_t75" style="position:absolute;left:469772;top:546734;height:9524;width:9524;" filled="f" o:preferrelative="t" stroked="f" coordsize="21600,21600" o:gfxdata="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bvzy/&#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678" o:spid="_x0000_s1026" o:spt="75" type="#_x0000_t75" style="position:absolute;left:117347;top:213359;height:9524;width:9524;" filled="f" o:preferrelative="t" stroked="f" coordsize="21600,21600" o:gfxdata="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hCtO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679" o:spid="_x0000_s1026" o:spt="75" type="#_x0000_t75" style="position:absolute;left:469772;top:213359;height:9524;width:9524;" filled="f" o:preferrelative="t" stroked="f" coordsize="21600,21600" o:gfxdata="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iO1b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680" o:spid="_x0000_s1026" o:spt="100" style="position:absolute;left:164972;top:251459;height:266700;width:266700;" fillcolor="#FFFFFF" filled="t" stroked="f" coordsize="266700,266700" o:gfxdata="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7z6cugAAANwA&#10;AAAPAAAAAAAAAAEAIAAAACIAAABkcnMvZG93bnJldi54bWxQSwECFAAUAAAACACHTuJAMy8FnjsA&#10;AAA5AAAAEAAAAAAAAAABACAAAAAJAQAAZHJzL3NoYXBleG1sLnhtbFBLBQYAAAAABgAGAFsBAACz&#10;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681" o:spid="_x0000_s1026" o:spt="75" type="#_x0000_t75" style="position:absolute;left:228076;top:308133;height:146923;width:143676;" filled="f" o:preferrelative="t" stroked="f" coordsize="21600,21600" o:gfxdata="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xnimvQAA&#10;ANw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b w:val="0"/>
          <w:color w:val="0D0D0D"/>
          <w:spacing w:val="-2"/>
        </w:rPr>
        <w:t>Question</w:t>
      </w:r>
    </w:p>
    <w:p w14:paraId="4487AA20">
      <w:pPr>
        <w:pStyle w:val="7"/>
        <w:spacing w:before="161" w:line="292" w:lineRule="auto"/>
        <w:ind w:left="959" w:right="961"/>
      </w:pPr>
      <w:r>
        <w:rPr>
          <w:color w:val="0D0D0D"/>
        </w:rPr>
        <w:t>At</w:t>
      </w:r>
      <w:r>
        <w:rPr>
          <w:color w:val="0D0D0D"/>
          <w:spacing w:val="-3"/>
        </w:rPr>
        <w:t xml:space="preserve"> </w:t>
      </w:r>
      <w:r>
        <w:rPr>
          <w:color w:val="0D0D0D"/>
        </w:rPr>
        <w:t>Kerr</w:t>
      </w:r>
      <w:r>
        <w:rPr>
          <w:color w:val="0D0D0D"/>
          <w:spacing w:val="-3"/>
        </w:rPr>
        <w:t xml:space="preserve"> </w:t>
      </w:r>
      <w:r>
        <w:rPr>
          <w:color w:val="0D0D0D"/>
        </w:rPr>
        <w:t>Pharmacy</w:t>
      </w:r>
      <w:r>
        <w:rPr>
          <w:color w:val="0D0D0D"/>
          <w:spacing w:val="-3"/>
        </w:rPr>
        <w:t xml:space="preserve"> </w:t>
      </w:r>
      <w:r>
        <w:rPr>
          <w:color w:val="0D0D0D"/>
        </w:rPr>
        <w:t>owner</w:t>
      </w:r>
      <w:r>
        <w:rPr>
          <w:color w:val="0D0D0D"/>
          <w:spacing w:val="-3"/>
        </w:rPr>
        <w:t xml:space="preserve"> </w:t>
      </w:r>
      <w:r>
        <w:rPr>
          <w:color w:val="0D0D0D"/>
        </w:rPr>
        <w:t>determined</w:t>
      </w:r>
      <w:r>
        <w:rPr>
          <w:color w:val="0D0D0D"/>
          <w:spacing w:val="-3"/>
        </w:rPr>
        <w:t xml:space="preserve"> </w:t>
      </w:r>
      <w:r>
        <w:rPr>
          <w:color w:val="0D0D0D"/>
        </w:rPr>
        <w:t>that</w:t>
      </w:r>
      <w:r>
        <w:rPr>
          <w:color w:val="0D0D0D"/>
          <w:spacing w:val="-3"/>
        </w:rPr>
        <w:t xml:space="preserve"> </w:t>
      </w:r>
      <w:r>
        <w:rPr>
          <w:color w:val="0D0D0D"/>
        </w:rPr>
        <w:t>there</w:t>
      </w:r>
      <w:r>
        <w:rPr>
          <w:color w:val="0D0D0D"/>
          <w:spacing w:val="-3"/>
        </w:rPr>
        <w:t xml:space="preserve"> </w:t>
      </w:r>
      <w:r>
        <w:rPr>
          <w:color w:val="0D0D0D"/>
        </w:rPr>
        <w:t>is</w:t>
      </w:r>
      <w:r>
        <w:rPr>
          <w:color w:val="0D0D0D"/>
          <w:spacing w:val="-3"/>
        </w:rPr>
        <w:t xml:space="preserve"> </w:t>
      </w:r>
      <w:r>
        <w:rPr>
          <w:color w:val="0D0D0D"/>
        </w:rPr>
        <w:t>a</w:t>
      </w:r>
      <w:r>
        <w:rPr>
          <w:color w:val="0D0D0D"/>
          <w:spacing w:val="-3"/>
        </w:rPr>
        <w:t xml:space="preserve"> </w:t>
      </w:r>
      <w:r>
        <w:rPr>
          <w:color w:val="0D0D0D"/>
        </w:rPr>
        <w:t>0.4</w:t>
      </w:r>
      <w:r>
        <w:rPr>
          <w:color w:val="0D0D0D"/>
          <w:spacing w:val="-3"/>
        </w:rPr>
        <w:t xml:space="preserve"> </w:t>
      </w:r>
      <w:r>
        <w:rPr>
          <w:color w:val="0D0D0D"/>
        </w:rPr>
        <w:t>chance</w:t>
      </w:r>
      <w:r>
        <w:rPr>
          <w:color w:val="0D0D0D"/>
          <w:spacing w:val="-3"/>
        </w:rPr>
        <w:t xml:space="preserve"> </w:t>
      </w:r>
      <w:r>
        <w:rPr>
          <w:color w:val="0D0D0D"/>
        </w:rPr>
        <w:t>of</w:t>
      </w:r>
      <w:r>
        <w:rPr>
          <w:color w:val="0D0D0D"/>
          <w:spacing w:val="-3"/>
        </w:rPr>
        <w:t xml:space="preserve"> </w:t>
      </w:r>
      <w:r>
        <w:rPr>
          <w:color w:val="0D0D0D"/>
        </w:rPr>
        <w:t>any</w:t>
      </w:r>
      <w:r>
        <w:rPr>
          <w:color w:val="0D0D0D"/>
          <w:spacing w:val="-3"/>
        </w:rPr>
        <w:t xml:space="preserve"> </w:t>
      </w:r>
      <w:r>
        <w:rPr>
          <w:color w:val="0D0D0D"/>
        </w:rPr>
        <w:t>one</w:t>
      </w:r>
      <w:r>
        <w:rPr>
          <w:color w:val="0D0D0D"/>
          <w:spacing w:val="-3"/>
        </w:rPr>
        <w:t xml:space="preserve"> </w:t>
      </w:r>
      <w:r>
        <w:rPr>
          <w:color w:val="0D0D0D"/>
        </w:rPr>
        <w:t>employee</w:t>
      </w:r>
      <w:r>
        <w:rPr>
          <w:color w:val="0D0D0D"/>
          <w:spacing w:val="-3"/>
        </w:rPr>
        <w:t xml:space="preserve"> </w:t>
      </w:r>
      <w:r>
        <w:rPr>
          <w:color w:val="0D0D0D"/>
        </w:rPr>
        <w:t>being late. 5 employees are in the pharmacy, find the probabilities of 0,1,2,3,4, or 5 employees being late simultaneously.</w:t>
      </w:r>
    </w:p>
    <w:p w14:paraId="35CD8FA7">
      <w:pPr>
        <w:pStyle w:val="7"/>
        <w:spacing w:before="105"/>
        <w:rPr>
          <w:sz w:val="20"/>
        </w:rPr>
      </w:pPr>
      <w:r>
        <w:rPr>
          <w:sz w:val="20"/>
        </w:rPr>
        <mc:AlternateContent>
          <mc:Choice Requires="wps">
            <w:drawing>
              <wp:anchor distT="0" distB="0" distL="0" distR="0" simplePos="0" relativeHeight="251782144"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682" name="Graphic 68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82" o:spid="_x0000_s1026" o:spt="100" style="position:absolute;left:0pt;margin-left:65.95pt;margin-top:19.75pt;height:0.75pt;width:480pt;mso-position-horizontal-relative:page;mso-wrap-distance-bottom:0pt;mso-wrap-distance-top:0pt;z-index:-251534336;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7gOZvYAAAACgEAAA8AAAAAAAAAAQAgAAAAIgAAAGRycy9kb3ducmV2Lnht&#10;bFBLAQIUABQAAAAIAIdO4kB62XtzMgIAAAQFAAAOAAAAAAAAAAEAIAAAACc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3F3F3DB6">
      <w:pPr>
        <w:pStyle w:val="7"/>
        <w:spacing w:before="55"/>
        <w:rPr>
          <w:sz w:val="20"/>
        </w:rPr>
      </w:pPr>
    </w:p>
    <w:p w14:paraId="34C6DB9A">
      <w:pPr>
        <w:pStyle w:val="7"/>
        <w:spacing w:after="0"/>
        <w:rPr>
          <w:sz w:val="20"/>
        </w:rPr>
        <w:sectPr>
          <w:pgSz w:w="12240" w:h="15840"/>
          <w:pgMar w:top="500" w:right="360" w:bottom="280" w:left="360" w:header="720" w:footer="720" w:gutter="0"/>
          <w:cols w:space="720" w:num="1"/>
        </w:sectPr>
      </w:pPr>
    </w:p>
    <w:p w14:paraId="16920406">
      <w:pPr>
        <w:pStyle w:val="2"/>
        <w:spacing w:before="100"/>
        <w:rPr>
          <w:b w:val="0"/>
        </w:rPr>
      </w:pPr>
      <w:bookmarkStart w:id="252" w:name="_Toc9295"/>
      <w:bookmarkStart w:id="253" w:name="_Toc7758"/>
      <w:bookmarkStart w:id="254" w:name="_Toc25280"/>
      <w:bookmarkStart w:id="255" w:name="_Toc9762"/>
      <w:r>
        <w:rPr>
          <w:b w:val="0"/>
          <w:color w:val="0D0D0D"/>
          <w:spacing w:val="-2"/>
        </w:rPr>
        <w:t>Solution</w:t>
      </w:r>
      <w:bookmarkEnd w:id="252"/>
      <w:bookmarkEnd w:id="253"/>
      <w:bookmarkEnd w:id="254"/>
      <w:bookmarkEnd w:id="255"/>
    </w:p>
    <w:p w14:paraId="1FF5C361">
      <w:pPr>
        <w:pStyle w:val="7"/>
        <w:spacing w:before="146"/>
        <w:ind w:left="959"/>
      </w:pPr>
      <w:r>
        <w:rPr>
          <w:color w:val="0D0D0D"/>
          <w:spacing w:val="-2"/>
        </w:rPr>
        <w:t>Given:</w:t>
      </w:r>
    </w:p>
    <w:p w14:paraId="72EBFA65">
      <w:pPr>
        <w:pStyle w:val="7"/>
      </w:pPr>
    </w:p>
    <w:p w14:paraId="7F5BD0EA">
      <w:pPr>
        <w:pStyle w:val="7"/>
      </w:pPr>
    </w:p>
    <w:p w14:paraId="76B0F48E">
      <w:pPr>
        <w:pStyle w:val="7"/>
      </w:pPr>
    </w:p>
    <w:p w14:paraId="1B7617A3">
      <w:pPr>
        <w:pStyle w:val="7"/>
      </w:pPr>
    </w:p>
    <w:p w14:paraId="30A62076">
      <w:pPr>
        <w:pStyle w:val="7"/>
      </w:pPr>
    </w:p>
    <w:p w14:paraId="57836D09">
      <w:pPr>
        <w:pStyle w:val="7"/>
        <w:spacing w:before="210"/>
      </w:pPr>
    </w:p>
    <w:p w14:paraId="69CF0DC9">
      <w:pPr>
        <w:pStyle w:val="7"/>
        <w:ind w:left="959"/>
      </w:pPr>
      <w:r>
        <mc:AlternateContent>
          <mc:Choice Requires="wps">
            <w:drawing>
              <wp:anchor distT="0" distB="0" distL="0" distR="0" simplePos="0" relativeHeight="251726848" behindDoc="1" locked="0" layoutInCell="1" allowOverlap="1">
                <wp:simplePos x="0" y="0"/>
                <wp:positionH relativeFrom="page">
                  <wp:posOffset>1978025</wp:posOffset>
                </wp:positionH>
                <wp:positionV relativeFrom="paragraph">
                  <wp:posOffset>422910</wp:posOffset>
                </wp:positionV>
                <wp:extent cx="246380" cy="184785"/>
                <wp:effectExtent l="0" t="0" r="0" b="0"/>
                <wp:wrapNone/>
                <wp:docPr id="683" name="Textbox 683"/>
                <wp:cNvGraphicFramePr/>
                <a:graphic xmlns:a="http://schemas.openxmlformats.org/drawingml/2006/main">
                  <a:graphicData uri="http://schemas.microsoft.com/office/word/2010/wordprocessingShape">
                    <wps:wsp>
                      <wps:cNvSpPr txBox="1"/>
                      <wps:spPr>
                        <a:xfrm>
                          <a:off x="0" y="0"/>
                          <a:ext cx="246379" cy="184785"/>
                        </a:xfrm>
                        <a:prstGeom prst="rect">
                          <a:avLst/>
                        </a:prstGeom>
                      </wps:spPr>
                      <wps:txbx>
                        <w:txbxContent>
                          <w:p w14:paraId="1D3F583C">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wps:txbx>
                      <wps:bodyPr wrap="square" lIns="0" tIns="0" rIns="0" bIns="0" rtlCol="0">
                        <a:noAutofit/>
                      </wps:bodyPr>
                    </wps:wsp>
                  </a:graphicData>
                </a:graphic>
              </wp:anchor>
            </w:drawing>
          </mc:Choice>
          <mc:Fallback>
            <w:pict>
              <v:shape id="Textbox 683" o:spid="_x0000_s1026" o:spt="202" type="#_x0000_t202" style="position:absolute;left:0pt;margin-left:155.75pt;margin-top:33.3pt;height:14.55pt;width:19.4pt;mso-position-horizontal-relative:page;z-index:-251589632;mso-width-relative:page;mso-height-relative:page;" filled="f" stroked="f" coordsize="21600,21600" o:gfxdata="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PKjlL2AAAAAkBAAAPAAAAAAAAAAEAIAAAACIAAABkcnMvZG93bnJldi54bWxQSwECFAAUAAAA&#10;CACHTuJAN89LBLUBAAB3AwAADgAAAAAAAAABACAAAAAnAQAAZHJzL2Uyb0RvYy54bWxQSwUGAAAA&#10;AAYABgBZAQAATgUAAAAA&#10;">
                <v:fill on="f" focussize="0,0"/>
                <v:stroke on="f"/>
                <v:imagedata o:title=""/>
                <o:lock v:ext="edit" aspectratio="f"/>
                <v:textbox inset="0mm,0mm,0mm,0mm">
                  <w:txbxContent>
                    <w:p w14:paraId="1D3F583C">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v:textbox>
              </v:shape>
            </w:pict>
          </mc:Fallback>
        </mc:AlternateContent>
      </w:r>
      <w:r>
        <w:rPr>
          <w:color w:val="0D0D0D"/>
        </w:rPr>
        <w:t xml:space="preserve">Using binomial </w:t>
      </w:r>
      <w:r>
        <w:rPr>
          <w:color w:val="0D0D0D"/>
          <w:spacing w:val="-2"/>
        </w:rPr>
        <w:t>distribution:</w:t>
      </w:r>
    </w:p>
    <w:p w14:paraId="4045EB4B">
      <w:pPr>
        <w:pStyle w:val="7"/>
        <w:rPr>
          <w:sz w:val="29"/>
        </w:rPr>
      </w:pPr>
      <w:r>
        <w:br w:type="column"/>
      </w:r>
    </w:p>
    <w:p w14:paraId="7EDB381D">
      <w:pPr>
        <w:pStyle w:val="7"/>
        <w:rPr>
          <w:sz w:val="29"/>
        </w:rPr>
      </w:pPr>
    </w:p>
    <w:p w14:paraId="7376AFF5">
      <w:pPr>
        <w:pStyle w:val="7"/>
        <w:spacing w:before="154"/>
        <w:rPr>
          <w:sz w:val="29"/>
        </w:rPr>
      </w:pPr>
    </w:p>
    <w:p w14:paraId="7D597F02">
      <w:pPr>
        <w:spacing w:before="0"/>
        <w:ind w:left="1058" w:right="0" w:firstLine="0"/>
        <w:jc w:val="left"/>
        <w:rPr>
          <w:rFonts w:ascii="Times New Roman"/>
          <w:sz w:val="29"/>
        </w:rPr>
      </w:pPr>
      <w:r>
        <w:rPr>
          <w:rFonts w:ascii="Arial"/>
          <w:i/>
          <w:color w:val="0D0D0D"/>
          <w:w w:val="120"/>
          <w:sz w:val="29"/>
        </w:rPr>
        <w:t>n</w:t>
      </w:r>
      <w:r>
        <w:rPr>
          <w:rFonts w:ascii="Arial"/>
          <w:i/>
          <w:color w:val="0D0D0D"/>
          <w:spacing w:val="-12"/>
          <w:w w:val="120"/>
          <w:sz w:val="29"/>
        </w:rPr>
        <w:t xml:space="preserve"> </w:t>
      </w:r>
      <w:r>
        <w:rPr>
          <w:rFonts w:ascii="Times New Roman"/>
          <w:color w:val="0D0D0D"/>
          <w:w w:val="120"/>
          <w:sz w:val="29"/>
        </w:rPr>
        <w:t>=</w:t>
      </w:r>
      <w:r>
        <w:rPr>
          <w:rFonts w:ascii="Times New Roman"/>
          <w:color w:val="0D0D0D"/>
          <w:spacing w:val="-1"/>
          <w:w w:val="120"/>
          <w:sz w:val="29"/>
        </w:rPr>
        <w:t xml:space="preserve"> </w:t>
      </w:r>
      <w:r>
        <w:rPr>
          <w:rFonts w:ascii="Times New Roman"/>
          <w:color w:val="0D0D0D"/>
          <w:spacing w:val="-10"/>
          <w:w w:val="115"/>
          <w:sz w:val="29"/>
        </w:rPr>
        <w:t>5</w:t>
      </w:r>
    </w:p>
    <w:p w14:paraId="2149FB8A">
      <w:pPr>
        <w:spacing w:before="266"/>
        <w:ind w:left="959" w:right="0" w:firstLine="0"/>
        <w:jc w:val="left"/>
        <w:rPr>
          <w:rFonts w:ascii="Times New Roman"/>
          <w:sz w:val="29"/>
        </w:rPr>
      </w:pPr>
      <w:r>
        <w:rPr>
          <w:rFonts w:ascii="Arial"/>
          <w:i/>
          <w:color w:val="0D0D0D"/>
          <w:w w:val="110"/>
          <w:sz w:val="29"/>
        </w:rPr>
        <w:t>p</w:t>
      </w:r>
      <w:r>
        <w:rPr>
          <w:rFonts w:ascii="Arial"/>
          <w:i/>
          <w:color w:val="0D0D0D"/>
          <w:spacing w:val="-6"/>
          <w:w w:val="110"/>
          <w:sz w:val="29"/>
        </w:rPr>
        <w:t xml:space="preserve"> </w:t>
      </w:r>
      <w:r>
        <w:rPr>
          <w:rFonts w:ascii="Times New Roman"/>
          <w:color w:val="0D0D0D"/>
          <w:w w:val="115"/>
          <w:sz w:val="29"/>
        </w:rPr>
        <w:t xml:space="preserve">= </w:t>
      </w:r>
      <w:r>
        <w:rPr>
          <w:rFonts w:ascii="Times New Roman"/>
          <w:color w:val="0D0D0D"/>
          <w:spacing w:val="-5"/>
          <w:w w:val="110"/>
          <w:sz w:val="29"/>
        </w:rPr>
        <w:t>0.4</w:t>
      </w:r>
    </w:p>
    <w:p w14:paraId="34C920B3">
      <w:pPr>
        <w:spacing w:before="265"/>
        <w:ind w:left="963" w:right="0" w:firstLine="0"/>
        <w:jc w:val="left"/>
        <w:rPr>
          <w:rFonts w:ascii="Times New Roman"/>
          <w:sz w:val="29"/>
        </w:rPr>
      </w:pPr>
      <w:r>
        <w:rPr>
          <w:rFonts w:ascii="Arial"/>
          <w:i/>
          <w:color w:val="0D0D0D"/>
          <w:sz w:val="29"/>
        </w:rPr>
        <w:t>q</w:t>
      </w:r>
      <w:r>
        <w:rPr>
          <w:rFonts w:ascii="Arial"/>
          <w:i/>
          <w:color w:val="0D0D0D"/>
          <w:w w:val="115"/>
          <w:sz w:val="29"/>
        </w:rPr>
        <w:t xml:space="preserve"> </w:t>
      </w:r>
      <w:r>
        <w:rPr>
          <w:rFonts w:ascii="Times New Roman"/>
          <w:color w:val="0D0D0D"/>
          <w:w w:val="115"/>
          <w:sz w:val="29"/>
        </w:rPr>
        <w:t xml:space="preserve">= </w:t>
      </w:r>
      <w:r>
        <w:rPr>
          <w:rFonts w:ascii="Times New Roman"/>
          <w:color w:val="0D0D0D"/>
          <w:spacing w:val="-5"/>
          <w:sz w:val="29"/>
        </w:rPr>
        <w:t>0.6</w:t>
      </w:r>
    </w:p>
    <w:p w14:paraId="49A1848E">
      <w:pPr>
        <w:spacing w:after="0"/>
        <w:jc w:val="left"/>
        <w:rPr>
          <w:rFonts w:ascii="Times New Roman"/>
          <w:sz w:val="29"/>
        </w:rPr>
        <w:sectPr>
          <w:type w:val="continuous"/>
          <w:pgSz w:w="12240" w:h="15840"/>
          <w:pgMar w:top="1820" w:right="360" w:bottom="280" w:left="360" w:header="720" w:footer="720" w:gutter="0"/>
          <w:cols w:equalWidth="0" w:num="2">
            <w:col w:w="3924" w:space="424"/>
            <w:col w:w="7172"/>
          </w:cols>
        </w:sectPr>
      </w:pPr>
    </w:p>
    <w:p w14:paraId="2506B319">
      <w:pPr>
        <w:pStyle w:val="7"/>
        <w:spacing w:before="9"/>
        <w:rPr>
          <w:rFonts w:ascii="Times New Roman"/>
          <w:sz w:val="15"/>
        </w:rPr>
      </w:pPr>
    </w:p>
    <w:p w14:paraId="3502C8A2">
      <w:pPr>
        <w:pStyle w:val="7"/>
        <w:spacing w:after="0"/>
        <w:rPr>
          <w:rFonts w:ascii="Times New Roman"/>
          <w:sz w:val="15"/>
        </w:rPr>
        <w:sectPr>
          <w:type w:val="continuous"/>
          <w:pgSz w:w="12240" w:h="15840"/>
          <w:pgMar w:top="1820" w:right="360" w:bottom="280" w:left="360" w:header="720" w:footer="720" w:gutter="0"/>
          <w:cols w:space="720" w:num="1"/>
        </w:sectPr>
      </w:pPr>
    </w:p>
    <w:p w14:paraId="6B5B163C">
      <w:pPr>
        <w:spacing w:before="117"/>
        <w:ind w:left="959" w:right="0" w:firstLine="0"/>
        <w:jc w:val="left"/>
        <w:rPr>
          <w:rFonts w:ascii="Times New Roman"/>
          <w:sz w:val="29"/>
        </w:rPr>
      </w:pPr>
      <w:r>
        <w:rPr>
          <w:rFonts w:ascii="Arial"/>
          <w:i/>
          <w:color w:val="0D0D0D"/>
          <w:w w:val="115"/>
          <w:sz w:val="29"/>
        </w:rPr>
        <w:t>P</w:t>
      </w:r>
      <w:r>
        <w:rPr>
          <w:rFonts w:ascii="Arial"/>
          <w:i/>
          <w:color w:val="0D0D0D"/>
          <w:spacing w:val="-54"/>
          <w:w w:val="115"/>
          <w:sz w:val="29"/>
        </w:rPr>
        <w:t xml:space="preserve"> </w:t>
      </w:r>
      <w:r>
        <w:rPr>
          <w:rFonts w:ascii="Times New Roman"/>
          <w:color w:val="0D0D0D"/>
          <w:w w:val="115"/>
          <w:sz w:val="29"/>
        </w:rPr>
        <w:t>(</w:t>
      </w:r>
      <w:r>
        <w:rPr>
          <w:rFonts w:ascii="Arial"/>
          <w:i/>
          <w:color w:val="0D0D0D"/>
          <w:w w:val="115"/>
          <w:sz w:val="29"/>
        </w:rPr>
        <w:t>r</w:t>
      </w:r>
      <w:r>
        <w:rPr>
          <w:rFonts w:ascii="Times New Roman"/>
          <w:color w:val="0D0D0D"/>
          <w:w w:val="115"/>
          <w:sz w:val="29"/>
        </w:rPr>
        <w:t>)</w:t>
      </w:r>
      <w:r>
        <w:rPr>
          <w:rFonts w:ascii="Times New Roman"/>
          <w:color w:val="0D0D0D"/>
          <w:spacing w:val="-10"/>
          <w:w w:val="115"/>
          <w:sz w:val="29"/>
        </w:rPr>
        <w:t xml:space="preserve"> =</w:t>
      </w:r>
    </w:p>
    <w:p w14:paraId="0B2563E7">
      <w:pPr>
        <w:tabs>
          <w:tab w:val="left" w:pos="359"/>
          <w:tab w:val="left" w:pos="816"/>
        </w:tabs>
        <w:spacing w:before="113" w:line="218" w:lineRule="auto"/>
        <w:ind w:left="75" w:right="7992" w:firstLine="6"/>
        <w:jc w:val="left"/>
        <w:rPr>
          <w:rFonts w:ascii="Times New Roman" w:hAnsi="Times New Roman"/>
          <w:sz w:val="20"/>
        </w:rPr>
      </w:pPr>
      <w:r>
        <w:br w:type="column"/>
      </w:r>
      <w:r>
        <w:rPr>
          <w:rFonts w:ascii="Arial" w:hAnsi="Arial"/>
          <w:i/>
          <w:color w:val="0D0D0D"/>
          <w:sz w:val="20"/>
          <w:u w:val="single" w:color="0D0D0D"/>
        </w:rPr>
        <w:tab/>
      </w:r>
      <w:r>
        <w:rPr>
          <w:rFonts w:ascii="Arial" w:hAnsi="Arial"/>
          <w:i/>
          <w:color w:val="0D0D0D"/>
          <w:spacing w:val="-6"/>
          <w:w w:val="120"/>
          <w:sz w:val="20"/>
          <w:u w:val="single" w:color="0D0D0D"/>
        </w:rPr>
        <w:t>n</w:t>
      </w:r>
      <w:r>
        <w:rPr>
          <w:rFonts w:ascii="Times New Roman" w:hAnsi="Times New Roman"/>
          <w:color w:val="0D0D0D"/>
          <w:spacing w:val="-6"/>
          <w:w w:val="120"/>
          <w:sz w:val="20"/>
          <w:u w:val="single" w:color="0D0D0D"/>
        </w:rPr>
        <w:t>!</w:t>
      </w:r>
      <w:r>
        <w:rPr>
          <w:rFonts w:ascii="Times New Roman" w:hAnsi="Times New Roman"/>
          <w:color w:val="0D0D0D"/>
          <w:sz w:val="20"/>
          <w:u w:val="single" w:color="0D0D0D"/>
        </w:rPr>
        <w:tab/>
      </w:r>
      <w:r>
        <w:rPr>
          <w:rFonts w:ascii="Times New Roman" w:hAnsi="Times New Roman"/>
          <w:color w:val="0D0D0D"/>
          <w:spacing w:val="80"/>
          <w:w w:val="120"/>
          <w:sz w:val="20"/>
        </w:rPr>
        <w:t xml:space="preserve"> </w:t>
      </w:r>
      <w:r>
        <w:rPr>
          <w:rFonts w:ascii="Arial" w:hAnsi="Arial"/>
          <w:i/>
          <w:color w:val="0D0D0D"/>
          <w:w w:val="120"/>
          <w:sz w:val="20"/>
        </w:rPr>
        <w:t>r</w:t>
      </w:r>
      <w:r>
        <w:rPr>
          <w:rFonts w:ascii="Arial" w:hAnsi="Arial"/>
          <w:i/>
          <w:color w:val="0D0D0D"/>
          <w:spacing w:val="40"/>
          <w:w w:val="120"/>
          <w:sz w:val="20"/>
        </w:rPr>
        <w:t xml:space="preserve"> </w:t>
      </w:r>
      <w:r>
        <w:rPr>
          <w:rFonts w:ascii="Arial" w:hAnsi="Arial"/>
          <w:i/>
          <w:color w:val="0D0D0D"/>
          <w:w w:val="120"/>
          <w:sz w:val="20"/>
        </w:rPr>
        <w:t>n</w:t>
      </w:r>
      <w:r>
        <w:rPr>
          <w:rFonts w:ascii="Times New Roman" w:hAnsi="Times New Roman"/>
          <w:color w:val="0D0D0D"/>
          <w:w w:val="120"/>
          <w:sz w:val="20"/>
        </w:rPr>
        <w:t>−</w:t>
      </w:r>
      <w:r>
        <w:rPr>
          <w:rFonts w:ascii="Arial" w:hAnsi="Arial"/>
          <w:i/>
          <w:color w:val="0D0D0D"/>
          <w:w w:val="120"/>
          <w:sz w:val="20"/>
        </w:rPr>
        <w:t xml:space="preserve">r </w:t>
      </w:r>
      <w:r>
        <w:rPr>
          <w:rFonts w:ascii="Arial" w:hAnsi="Arial"/>
          <w:i/>
          <w:color w:val="0D0D0D"/>
          <w:spacing w:val="-2"/>
          <w:w w:val="120"/>
          <w:sz w:val="20"/>
        </w:rPr>
        <w:t>r</w:t>
      </w:r>
      <w:r>
        <w:rPr>
          <w:rFonts w:ascii="Times New Roman" w:hAnsi="Times New Roman"/>
          <w:color w:val="0D0D0D"/>
          <w:spacing w:val="-2"/>
          <w:w w:val="120"/>
          <w:sz w:val="20"/>
        </w:rPr>
        <w:t>!(</w:t>
      </w:r>
      <w:r>
        <w:rPr>
          <w:rFonts w:ascii="Arial" w:hAnsi="Arial"/>
          <w:i/>
          <w:color w:val="0D0D0D"/>
          <w:spacing w:val="-2"/>
          <w:w w:val="120"/>
          <w:sz w:val="20"/>
        </w:rPr>
        <w:t>n</w:t>
      </w:r>
      <w:r>
        <w:rPr>
          <w:rFonts w:ascii="Times New Roman" w:hAnsi="Times New Roman"/>
          <w:color w:val="0D0D0D"/>
          <w:spacing w:val="-2"/>
          <w:w w:val="120"/>
          <w:sz w:val="20"/>
        </w:rPr>
        <w:t>−</w:t>
      </w:r>
      <w:r>
        <w:rPr>
          <w:rFonts w:ascii="Arial" w:hAnsi="Arial"/>
          <w:i/>
          <w:color w:val="0D0D0D"/>
          <w:spacing w:val="-2"/>
          <w:w w:val="120"/>
          <w:sz w:val="20"/>
        </w:rPr>
        <w:t>r</w:t>
      </w:r>
      <w:r>
        <w:rPr>
          <w:rFonts w:ascii="Times New Roman" w:hAnsi="Times New Roman"/>
          <w:color w:val="0D0D0D"/>
          <w:spacing w:val="-2"/>
          <w:w w:val="120"/>
          <w:sz w:val="20"/>
        </w:rPr>
        <w:t>)!</w:t>
      </w:r>
    </w:p>
    <w:p w14:paraId="159C11DF">
      <w:pPr>
        <w:spacing w:after="0" w:line="218" w:lineRule="auto"/>
        <w:jc w:val="left"/>
        <w:rPr>
          <w:rFonts w:ascii="Times New Roman" w:hAnsi="Times New Roman"/>
          <w:sz w:val="20"/>
        </w:rPr>
        <w:sectPr>
          <w:type w:val="continuous"/>
          <w:pgSz w:w="12240" w:h="15840"/>
          <w:pgMar w:top="1820" w:right="360" w:bottom="280" w:left="360" w:header="720" w:footer="720" w:gutter="0"/>
          <w:cols w:equalWidth="0" w:num="2">
            <w:col w:w="1859" w:space="40"/>
            <w:col w:w="9621"/>
          </w:cols>
        </w:sectPr>
      </w:pPr>
    </w:p>
    <w:p w14:paraId="7FA2A75B">
      <w:pPr>
        <w:pStyle w:val="7"/>
        <w:spacing w:before="195"/>
        <w:rPr>
          <w:rFonts w:ascii="Times New Roman"/>
          <w:sz w:val="20"/>
        </w:rPr>
      </w:pPr>
    </w:p>
    <w:p w14:paraId="396FE6EC">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684" name="Group 684"/>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685" name="Graphic 685"/>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B7s5ddMAAAADAQAADwAAAAAAAAABACAAAAAiAAAA&#10;ZHJzL2Rvd25yZXYueG1sUEsBAhQAFAAAAAgAh07iQDevKrd+AgAAMgYAAA4AAAAAAAAAAQAgAAAA&#10;IgEAAGRycy9lMm9Eb2MueG1sUEsFBgAAAAAGAAYAWQEAABIGAAAAAA==&#10;">
                <o:lock v:ext="edit" aspectratio="f"/>
                <v:shape id="Graphic 685" o:spid="_x0000_s1026" o:spt="100" style="position:absolute;left:0;top:0;height:9525;width:6096000;" fillcolor="#000000" filled="t" stroked="f" coordsize="6096000,9525" o:gfxdata="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Q4I6vQAA&#10;ANwAAAAPAAAAAAAAAAEAIAAAACIAAABkcnMvZG93bnJldi54bWxQSwECFAAUAAAACACHTuJAMy8F&#10;njsAAAA5AAAAEAAAAAAAAAABACAAAAAMAQAAZHJzL3NoYXBleG1sLnhtbFBLBQYAAAAABgAGAFsB&#10;AAC2AwAAAAA=&#10;" path="m6095999,9524l0,9524,0,0,6095999,0,6095999,9524xe">
                  <v:fill on="t" opacity="9763f" focussize="0,0"/>
                  <v:stroke on="f"/>
                  <v:imagedata o:title=""/>
                  <o:lock v:ext="edit" aspectratio="f"/>
                  <v:textbox inset="0mm,0mm,0mm,0mm"/>
                </v:shape>
                <w10:wrap type="none"/>
                <w10:anchorlock/>
              </v:group>
            </w:pict>
          </mc:Fallback>
        </mc:AlternateContent>
      </w:r>
    </w:p>
    <w:p w14:paraId="177BB01E">
      <w:pPr>
        <w:pStyle w:val="7"/>
        <w:spacing w:before="2"/>
        <w:rPr>
          <w:rFonts w:ascii="Times New Roman"/>
          <w:sz w:val="36"/>
        </w:rPr>
      </w:pPr>
    </w:p>
    <w:p w14:paraId="5DC11DDB">
      <w:pPr>
        <w:pStyle w:val="2"/>
        <w:rPr>
          <w:b w:val="0"/>
        </w:rPr>
      </w:pPr>
      <w:bookmarkStart w:id="256" w:name="_Toc27473"/>
      <w:bookmarkStart w:id="257" w:name="_Toc24494"/>
      <w:bookmarkStart w:id="258" w:name="_Toc19522"/>
      <w:bookmarkStart w:id="259" w:name="_Toc29198"/>
      <w:r>
        <w:rPr>
          <w:b w:val="0"/>
          <w:color w:val="0D0D0D"/>
          <w:spacing w:val="-2"/>
        </w:rPr>
        <w:t>Probabilities</w:t>
      </w:r>
      <w:bookmarkEnd w:id="256"/>
      <w:bookmarkEnd w:id="257"/>
      <w:bookmarkEnd w:id="258"/>
      <w:bookmarkEnd w:id="259"/>
    </w:p>
    <w:p w14:paraId="6A55E34F">
      <w:pPr>
        <w:pStyle w:val="3"/>
        <w:numPr>
          <w:ilvl w:val="0"/>
          <w:numId w:val="13"/>
        </w:numPr>
        <w:tabs>
          <w:tab w:val="left" w:pos="1319"/>
        </w:tabs>
        <w:spacing w:before="246" w:after="0" w:line="240" w:lineRule="auto"/>
        <w:ind w:left="1319" w:right="0" w:hanging="360"/>
        <w:jc w:val="left"/>
        <w:rPr>
          <w:b w:val="0"/>
        </w:rPr>
      </w:pPr>
      <w:r>
        <w:rPr>
          <w:b w:val="0"/>
          <w:color w:val="0D0D0D"/>
        </w:rPr>
        <w:t>0</w:t>
      </w:r>
      <w:r>
        <w:rPr>
          <w:b w:val="0"/>
          <w:color w:val="0D0D0D"/>
          <w:spacing w:val="-4"/>
        </w:rPr>
        <w:t xml:space="preserve"> </w:t>
      </w:r>
      <w:r>
        <w:rPr>
          <w:b w:val="0"/>
          <w:color w:val="0D0D0D"/>
        </w:rPr>
        <w:t>employees</w:t>
      </w:r>
      <w:r>
        <w:rPr>
          <w:b w:val="0"/>
          <w:color w:val="0D0D0D"/>
          <w:spacing w:val="-1"/>
        </w:rPr>
        <w:t xml:space="preserve"> </w:t>
      </w:r>
      <w:r>
        <w:rPr>
          <w:b w:val="0"/>
          <w:color w:val="0D0D0D"/>
          <w:spacing w:val="-4"/>
        </w:rPr>
        <w:t>late</w:t>
      </w:r>
    </w:p>
    <w:p w14:paraId="463CB81D">
      <w:pPr>
        <w:pStyle w:val="3"/>
        <w:spacing w:after="0" w:line="240" w:lineRule="auto"/>
        <w:jc w:val="left"/>
        <w:rPr>
          <w:b w:val="0"/>
        </w:rPr>
        <w:sectPr>
          <w:type w:val="continuous"/>
          <w:pgSz w:w="12240" w:h="15840"/>
          <w:pgMar w:top="1820" w:right="360" w:bottom="280" w:left="360" w:header="720" w:footer="720" w:gutter="0"/>
          <w:cols w:space="720" w:num="1"/>
        </w:sectPr>
      </w:pPr>
    </w:p>
    <w:p w14:paraId="3A9AE085">
      <w:pPr>
        <w:spacing w:before="283"/>
        <w:ind w:left="0" w:right="0" w:firstLine="0"/>
        <w:jc w:val="right"/>
        <w:rPr>
          <w:rFonts w:ascii="Times New Roman"/>
          <w:sz w:val="29"/>
        </w:rPr>
      </w:pPr>
      <w:r>
        <w:rPr>
          <w:rFonts w:ascii="Arial"/>
          <w:i/>
          <w:color w:val="0D0D0D"/>
          <w:sz w:val="29"/>
        </w:rPr>
        <w:t>P</w:t>
      </w:r>
      <w:r>
        <w:rPr>
          <w:rFonts w:ascii="Arial"/>
          <w:i/>
          <w:color w:val="0D0D0D"/>
          <w:spacing w:val="-34"/>
          <w:sz w:val="29"/>
        </w:rPr>
        <w:t xml:space="preserve"> </w:t>
      </w:r>
      <w:r>
        <w:rPr>
          <w:rFonts w:ascii="Times New Roman"/>
          <w:color w:val="0D0D0D"/>
          <w:sz w:val="29"/>
        </w:rPr>
        <w:t>(0)</w:t>
      </w:r>
      <w:r>
        <w:rPr>
          <w:rFonts w:ascii="Times New Roman"/>
          <w:color w:val="0D0D0D"/>
          <w:spacing w:val="24"/>
          <w:sz w:val="29"/>
        </w:rPr>
        <w:t xml:space="preserve"> </w:t>
      </w:r>
      <w:r>
        <w:rPr>
          <w:rFonts w:ascii="Times New Roman"/>
          <w:color w:val="0D0D0D"/>
          <w:spacing w:val="-10"/>
          <w:sz w:val="29"/>
        </w:rPr>
        <w:t>=</w:t>
      </w:r>
    </w:p>
    <w:p w14:paraId="6EE1CA89">
      <w:pPr>
        <w:spacing w:before="74"/>
        <w:ind w:left="188" w:right="0" w:firstLine="0"/>
        <w:jc w:val="left"/>
        <w:rPr>
          <w:rFonts w:ascii="Times New Roman"/>
          <w:sz w:val="29"/>
        </w:rPr>
      </w:pPr>
      <w:r>
        <w:br w:type="column"/>
      </w:r>
      <w:r>
        <w:rPr>
          <w:rFonts w:ascii="Times New Roman"/>
          <w:color w:val="0D0D0D"/>
          <w:spacing w:val="-5"/>
          <w:sz w:val="29"/>
        </w:rPr>
        <w:t>5!</w:t>
      </w:r>
    </w:p>
    <w:p w14:paraId="7EBEAF25">
      <w:pPr>
        <w:pStyle w:val="7"/>
        <w:rPr>
          <w:rFonts w:ascii="Times New Roman"/>
          <w:sz w:val="5"/>
        </w:rPr>
      </w:pPr>
    </w:p>
    <w:p w14:paraId="5659B8C5">
      <w:pPr>
        <w:spacing w:line="20" w:lineRule="exact"/>
        <w:ind w:left="72" w:right="-58" w:firstLine="0"/>
        <w:rPr>
          <w:rFonts w:ascii="Times New Roman"/>
          <w:sz w:val="2"/>
        </w:rPr>
      </w:pPr>
      <w:r>
        <w:rPr>
          <w:rFonts w:ascii="Times New Roman"/>
          <w:sz w:val="2"/>
        </w:rPr>
        <mc:AlternateContent>
          <mc:Choice Requires="wpg">
            <w:drawing>
              <wp:inline distT="0" distB="0" distL="0" distR="0">
                <wp:extent cx="285750" cy="9525"/>
                <wp:effectExtent l="0" t="0" r="0" b="0"/>
                <wp:docPr id="686" name="Group 686"/>
                <wp:cNvGraphicFramePr/>
                <a:graphic xmlns:a="http://schemas.openxmlformats.org/drawingml/2006/main">
                  <a:graphicData uri="http://schemas.microsoft.com/office/word/2010/wordprocessingGroup">
                    <wpg:wgp>
                      <wpg:cNvGrpSpPr/>
                      <wpg:grpSpPr>
                        <a:xfrm>
                          <a:off x="0" y="0"/>
                          <a:ext cx="285750" cy="9525"/>
                          <a:chOff x="0" y="0"/>
                          <a:chExt cx="285750" cy="9525"/>
                        </a:xfrm>
                      </wpg:grpSpPr>
                      <wps:wsp>
                        <wps:cNvPr id="687" name="Graphic 687"/>
                        <wps:cNvSpPr/>
                        <wps:spPr>
                          <a:xfrm>
                            <a:off x="0" y="0"/>
                            <a:ext cx="285750" cy="9525"/>
                          </a:xfrm>
                          <a:custGeom>
                            <a:avLst/>
                            <a:gdLst/>
                            <a:ahLst/>
                            <a:cxnLst/>
                            <a:rect l="l" t="t" r="r" b="b"/>
                            <a:pathLst>
                              <a:path w="285750" h="9525">
                                <a:moveTo>
                                  <a:pt x="285749" y="9524"/>
                                </a:moveTo>
                                <a:lnTo>
                                  <a:pt x="0" y="9524"/>
                                </a:lnTo>
                                <a:lnTo>
                                  <a:pt x="0" y="0"/>
                                </a:lnTo>
                                <a:lnTo>
                                  <a:pt x="285749" y="0"/>
                                </a:lnTo>
                                <a:lnTo>
                                  <a:pt x="285749" y="9524"/>
                                </a:lnTo>
                                <a:close/>
                              </a:path>
                            </a:pathLst>
                          </a:custGeom>
                          <a:solidFill>
                            <a:srgbClr val="0D0D0D"/>
                          </a:solidFill>
                        </wps:spPr>
                        <wps:bodyPr wrap="square" lIns="0" tIns="0" rIns="0" bIns="0" rtlCol="0">
                          <a:noAutofit/>
                        </wps:bodyPr>
                      </wps:wsp>
                    </wpg:wgp>
                  </a:graphicData>
                </a:graphic>
              </wp:inline>
            </w:drawing>
          </mc:Choice>
          <mc:Fallback>
            <w:pict>
              <v:group id="_x0000_s1026" o:spid="_x0000_s1026" o:spt="203" style="height:0.75pt;width:22.5pt;" coordsize="285750,9525" o:gfxdata="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MPNAdIAAAACAQAADwAAAAAAAAABACAAAAAiAAAAZHJzL2Rvd25yZXYueG1sUEsBAhQA&#10;FAAAAAgAh07iQF4pMkxqAgAACgYAAA4AAAAAAAAAAQAgAAAAIQEAAGRycy9lMm9Eb2MueG1sUEsF&#10;BgAAAAAGAAYAWQEAAP0FAAAAAA==&#10;">
                <o:lock v:ext="edit" aspectratio="f"/>
                <v:shape id="Graphic 687" o:spid="_x0000_s1026" o:spt="100" style="position:absolute;left:0;top:0;height:9525;width:285750;" fillcolor="#0D0D0D" filled="t" stroked="f" coordsize="285750,9525" o:gfxdata="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KsSO/&#10;AAAA3AAAAA8AAAAAAAAAAQAgAAAAIgAAAGRycy9kb3ducmV2LnhtbFBLAQIUABQAAAAIAIdO4kAz&#10;LwWeOwAAADkAAAAQAAAAAAAAAAEAIAAAAA4BAABkcnMvc2hhcGV4bWwueG1sUEsFBgAAAAAGAAYA&#10;WwEAALgDAAAAAA==&#10;" path="m285749,9524l0,9524,0,0,285749,0,285749,9524xe">
                  <v:fill on="t" focussize="0,0"/>
                  <v:stroke on="f"/>
                  <v:imagedata o:title=""/>
                  <o:lock v:ext="edit" aspectratio="f"/>
                  <v:textbox inset="0mm,0mm,0mm,0mm"/>
                </v:shape>
                <w10:wrap type="none"/>
                <w10:anchorlock/>
              </v:group>
            </w:pict>
          </mc:Fallback>
        </mc:AlternateContent>
      </w:r>
    </w:p>
    <w:p w14:paraId="373724B7">
      <w:pPr>
        <w:spacing w:before="0"/>
        <w:ind w:left="75" w:right="0" w:firstLine="0"/>
        <w:jc w:val="left"/>
        <w:rPr>
          <w:rFonts w:ascii="Times New Roman"/>
          <w:sz w:val="29"/>
        </w:rPr>
      </w:pPr>
      <w:r>
        <w:rPr>
          <w:rFonts w:ascii="Times New Roman"/>
          <w:color w:val="0D0D0D"/>
          <w:spacing w:val="-4"/>
          <w:w w:val="90"/>
          <w:sz w:val="29"/>
        </w:rPr>
        <w:t>0!5!</w:t>
      </w:r>
    </w:p>
    <w:p w14:paraId="6BD4D5BA">
      <w:pPr>
        <w:spacing w:before="277"/>
        <w:ind w:left="0" w:right="0" w:firstLine="0"/>
        <w:jc w:val="left"/>
        <w:rPr>
          <w:rFonts w:ascii="Times New Roman"/>
          <w:sz w:val="29"/>
        </w:rPr>
      </w:pPr>
      <w:r>
        <w:br w:type="column"/>
      </w:r>
      <w:r>
        <w:rPr>
          <w:rFonts w:ascii="Times New Roman"/>
          <w:color w:val="0D0D0D"/>
          <w:spacing w:val="-2"/>
          <w:w w:val="110"/>
          <w:sz w:val="29"/>
        </w:rPr>
        <w:t>(0.4)</w:t>
      </w:r>
      <w:r>
        <w:rPr>
          <w:rFonts w:ascii="Times New Roman"/>
          <w:color w:val="0D0D0D"/>
          <w:spacing w:val="-2"/>
          <w:w w:val="110"/>
          <w:sz w:val="29"/>
          <w:vertAlign w:val="superscript"/>
        </w:rPr>
        <w:t>0</w:t>
      </w:r>
      <w:r>
        <w:rPr>
          <w:rFonts w:ascii="Times New Roman"/>
          <w:color w:val="0D0D0D"/>
          <w:spacing w:val="-2"/>
          <w:w w:val="110"/>
          <w:sz w:val="29"/>
          <w:vertAlign w:val="baseline"/>
        </w:rPr>
        <w:t>(0.6)</w:t>
      </w:r>
      <w:r>
        <w:rPr>
          <w:rFonts w:ascii="Times New Roman"/>
          <w:color w:val="0D0D0D"/>
          <w:spacing w:val="-2"/>
          <w:w w:val="110"/>
          <w:sz w:val="29"/>
          <w:vertAlign w:val="superscript"/>
        </w:rPr>
        <w:t>5</w:t>
      </w:r>
    </w:p>
    <w:p w14:paraId="480AF76B">
      <w:pPr>
        <w:spacing w:after="0"/>
        <w:jc w:val="left"/>
        <w:rPr>
          <w:rFonts w:ascii="Times New Roman"/>
          <w:sz w:val="29"/>
        </w:rPr>
        <w:sectPr>
          <w:pgSz w:w="12240" w:h="15840"/>
          <w:pgMar w:top="420" w:right="360" w:bottom="280" w:left="360" w:header="720" w:footer="720" w:gutter="0"/>
          <w:cols w:equalWidth="0" w:num="3">
            <w:col w:w="5198" w:space="40"/>
            <w:col w:w="528" w:space="34"/>
            <w:col w:w="5720"/>
          </w:cols>
        </w:sectPr>
      </w:pPr>
    </w:p>
    <w:p w14:paraId="0AF562D9">
      <w:pPr>
        <w:spacing w:before="156"/>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0.0778</w:t>
      </w:r>
    </w:p>
    <w:p w14:paraId="3248FFFB">
      <w:pPr>
        <w:pStyle w:val="7"/>
        <w:spacing w:before="193"/>
        <w:rPr>
          <w:rFonts w:ascii="Times New Roman"/>
          <w:sz w:val="20"/>
        </w:rPr>
      </w:pPr>
      <w:r>
        <w:rPr>
          <w:rFonts w:ascii="Times New Roman"/>
          <w:sz w:val="20"/>
        </w:rPr>
        <mc:AlternateContent>
          <mc:Choice Requires="wps">
            <w:drawing>
              <wp:anchor distT="0" distB="0" distL="0" distR="0" simplePos="0" relativeHeight="251783168" behindDoc="1" locked="0" layoutInCell="1" allowOverlap="1">
                <wp:simplePos x="0" y="0"/>
                <wp:positionH relativeFrom="page">
                  <wp:posOffset>837565</wp:posOffset>
                </wp:positionH>
                <wp:positionV relativeFrom="paragraph">
                  <wp:posOffset>283845</wp:posOffset>
                </wp:positionV>
                <wp:extent cx="6096000" cy="9525"/>
                <wp:effectExtent l="0" t="0" r="0" b="0"/>
                <wp:wrapTopAndBottom/>
                <wp:docPr id="688" name="Graphic 68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88" o:spid="_x0000_s1026" o:spt="100" style="position:absolute;left:0pt;margin-left:65.95pt;margin-top:22.35pt;height:0.75pt;width:480pt;mso-position-horizontal-relative:page;mso-wrap-distance-bottom:0pt;mso-wrap-distance-top:0pt;z-index:-251533312;mso-width-relative:page;mso-height-relative:page;" fillcolor="#000000" filled="t" stroked="f" coordsize="6096000,9525" o:gfxdata="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Kmz4fXAAAACgEAAA8AAAAAAAAAAQAgAAAAIgAAAGRycy9kb3ducmV2Lnht&#10;bFBLAQIUABQAAAAIAIdO4kDCA9aB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58D91ECE">
      <w:pPr>
        <w:pStyle w:val="7"/>
        <w:spacing w:before="96"/>
        <w:rPr>
          <w:rFonts w:ascii="Times New Roman"/>
          <w:sz w:val="20"/>
        </w:rPr>
      </w:pPr>
    </w:p>
    <w:p w14:paraId="55174A82">
      <w:pPr>
        <w:pStyle w:val="7"/>
        <w:spacing w:after="0"/>
        <w:rPr>
          <w:rFonts w:ascii="Times New Roman"/>
          <w:sz w:val="20"/>
        </w:rPr>
        <w:sectPr>
          <w:type w:val="continuous"/>
          <w:pgSz w:w="12240" w:h="15840"/>
          <w:pgMar w:top="1820" w:right="360" w:bottom="280" w:left="360" w:header="720" w:footer="720" w:gutter="0"/>
          <w:cols w:space="720" w:num="1"/>
        </w:sectPr>
      </w:pPr>
    </w:p>
    <w:p w14:paraId="348A29AB">
      <w:pPr>
        <w:pStyle w:val="10"/>
        <w:numPr>
          <w:ilvl w:val="0"/>
          <w:numId w:val="13"/>
        </w:numPr>
        <w:tabs>
          <w:tab w:val="left" w:pos="1397"/>
        </w:tabs>
        <w:spacing w:before="100" w:after="0" w:line="240" w:lineRule="auto"/>
        <w:ind w:left="1397" w:right="0" w:hanging="438"/>
        <w:jc w:val="left"/>
        <w:rPr>
          <w:rFonts w:ascii="Segoe UI Semibold"/>
          <w:sz w:val="30"/>
        </w:rPr>
      </w:pPr>
      <w:r>
        <w:rPr>
          <w:rFonts w:ascii="Segoe UI Semibold"/>
          <w:color w:val="0D0D0D"/>
          <w:sz w:val="30"/>
        </w:rPr>
        <w:t>1</w:t>
      </w:r>
      <w:r>
        <w:rPr>
          <w:rFonts w:ascii="Segoe UI Semibold"/>
          <w:color w:val="0D0D0D"/>
          <w:spacing w:val="-4"/>
          <w:sz w:val="30"/>
        </w:rPr>
        <w:t xml:space="preserve"> </w:t>
      </w:r>
      <w:r>
        <w:rPr>
          <w:rFonts w:ascii="Segoe UI Semibold"/>
          <w:color w:val="0D0D0D"/>
          <w:sz w:val="30"/>
        </w:rPr>
        <w:t>employee</w:t>
      </w:r>
      <w:r>
        <w:rPr>
          <w:rFonts w:ascii="Segoe UI Semibold"/>
          <w:color w:val="0D0D0D"/>
          <w:spacing w:val="-1"/>
          <w:sz w:val="30"/>
        </w:rPr>
        <w:t xml:space="preserve"> </w:t>
      </w:r>
      <w:r>
        <w:rPr>
          <w:rFonts w:ascii="Segoe UI Semibold"/>
          <w:color w:val="0D0D0D"/>
          <w:spacing w:val="-4"/>
          <w:sz w:val="30"/>
        </w:rPr>
        <w:t>late</w:t>
      </w:r>
    </w:p>
    <w:p w14:paraId="54EBA112">
      <w:pPr>
        <w:pStyle w:val="7"/>
        <w:rPr>
          <w:rFonts w:ascii="Segoe UI Semibold"/>
          <w:sz w:val="30"/>
        </w:rPr>
      </w:pPr>
    </w:p>
    <w:p w14:paraId="683F84C1">
      <w:pPr>
        <w:pStyle w:val="7"/>
        <w:rPr>
          <w:rFonts w:ascii="Segoe UI Semibold"/>
          <w:sz w:val="30"/>
        </w:rPr>
      </w:pPr>
    </w:p>
    <w:p w14:paraId="396BE2CD">
      <w:pPr>
        <w:pStyle w:val="7"/>
        <w:rPr>
          <w:rFonts w:ascii="Segoe UI Semibold"/>
          <w:sz w:val="30"/>
        </w:rPr>
      </w:pPr>
    </w:p>
    <w:p w14:paraId="07DFCADA">
      <w:pPr>
        <w:pStyle w:val="7"/>
        <w:rPr>
          <w:rFonts w:ascii="Segoe UI Semibold"/>
          <w:sz w:val="30"/>
        </w:rPr>
      </w:pPr>
    </w:p>
    <w:p w14:paraId="5E98EE41">
      <w:pPr>
        <w:pStyle w:val="7"/>
        <w:spacing w:before="306"/>
        <w:rPr>
          <w:rFonts w:ascii="Segoe UI Semibold"/>
          <w:sz w:val="30"/>
        </w:rPr>
      </w:pPr>
    </w:p>
    <w:p w14:paraId="2BF2CE26">
      <w:pPr>
        <w:pStyle w:val="10"/>
        <w:numPr>
          <w:ilvl w:val="0"/>
          <w:numId w:val="13"/>
        </w:numPr>
        <w:tabs>
          <w:tab w:val="left" w:pos="1475"/>
        </w:tabs>
        <w:spacing w:before="0" w:after="0" w:line="240" w:lineRule="auto"/>
        <w:ind w:left="1475" w:right="0" w:hanging="516"/>
        <w:jc w:val="left"/>
        <w:rPr>
          <w:rFonts w:ascii="Segoe UI Semibold"/>
          <w:sz w:val="30"/>
        </w:rPr>
      </w:pPr>
      <w:r>
        <w:rPr>
          <w:rFonts w:ascii="Segoe UI Semibold"/>
          <w:sz w:val="30"/>
        </w:rPr>
        <mc:AlternateContent>
          <mc:Choice Requires="wps">
            <w:drawing>
              <wp:anchor distT="0" distB="0" distL="0" distR="0" simplePos="0" relativeHeight="251687936" behindDoc="0" locked="0" layoutInCell="1" allowOverlap="1">
                <wp:simplePos x="0" y="0"/>
                <wp:positionH relativeFrom="page">
                  <wp:posOffset>837565</wp:posOffset>
                </wp:positionH>
                <wp:positionV relativeFrom="paragraph">
                  <wp:posOffset>-280035</wp:posOffset>
                </wp:positionV>
                <wp:extent cx="6096000" cy="9525"/>
                <wp:effectExtent l="0" t="0" r="0" b="0"/>
                <wp:wrapNone/>
                <wp:docPr id="689" name="Graphic 68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89" o:spid="_x0000_s1026" o:spt="100" style="position:absolute;left:0pt;margin-left:65.95pt;margin-top:-22.05pt;height:0.75pt;width:480pt;mso-position-horizontal-relative:page;z-index:251687936;mso-width-relative:page;mso-height-relative:page;" fillcolor="#000000" filled="t" stroked="f" coordsize="6096000,9525" o:gfxdata="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grqve2QAAAAwBAAAPAAAAAAAAAAEAIAAAACIAAABkcnMvZG93bnJldi54&#10;bWxQSwECFAAUAAAACACHTuJAO8si9DICAAAEBQAADgAAAAAAAAABACAAAAAoAQAAZHJzL2Uyb0Rv&#10;Yy54bWxQSwUGAAAAAAYABgBZAQAAzAU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z w:val="30"/>
        </w:rPr>
        <w:t>2</w:t>
      </w:r>
      <w:r>
        <w:rPr>
          <w:rFonts w:ascii="Segoe UI Semibold"/>
          <w:color w:val="0D0D0D"/>
          <w:spacing w:val="-4"/>
          <w:sz w:val="30"/>
        </w:rPr>
        <w:t xml:space="preserve"> </w:t>
      </w:r>
      <w:r>
        <w:rPr>
          <w:rFonts w:ascii="Segoe UI Semibold"/>
          <w:color w:val="0D0D0D"/>
          <w:sz w:val="30"/>
        </w:rPr>
        <w:t>employees</w:t>
      </w:r>
      <w:r>
        <w:rPr>
          <w:rFonts w:ascii="Segoe UI Semibold"/>
          <w:color w:val="0D0D0D"/>
          <w:spacing w:val="-1"/>
          <w:sz w:val="30"/>
        </w:rPr>
        <w:t xml:space="preserve"> </w:t>
      </w:r>
      <w:r>
        <w:rPr>
          <w:rFonts w:ascii="Segoe UI Semibold"/>
          <w:color w:val="0D0D0D"/>
          <w:spacing w:val="-4"/>
          <w:sz w:val="30"/>
        </w:rPr>
        <w:t>late</w:t>
      </w:r>
    </w:p>
    <w:p w14:paraId="7B0E003E">
      <w:pPr>
        <w:pStyle w:val="7"/>
        <w:rPr>
          <w:rFonts w:ascii="Segoe UI Semibold"/>
          <w:sz w:val="30"/>
        </w:rPr>
      </w:pPr>
    </w:p>
    <w:p w14:paraId="7FF61412">
      <w:pPr>
        <w:pStyle w:val="7"/>
        <w:rPr>
          <w:rFonts w:ascii="Segoe UI Semibold"/>
          <w:sz w:val="30"/>
        </w:rPr>
      </w:pPr>
    </w:p>
    <w:p w14:paraId="611E7254">
      <w:pPr>
        <w:pStyle w:val="7"/>
        <w:rPr>
          <w:rFonts w:ascii="Segoe UI Semibold"/>
          <w:sz w:val="30"/>
        </w:rPr>
      </w:pPr>
    </w:p>
    <w:p w14:paraId="422D5450">
      <w:pPr>
        <w:pStyle w:val="7"/>
        <w:rPr>
          <w:rFonts w:ascii="Segoe UI Semibold"/>
          <w:sz w:val="30"/>
        </w:rPr>
      </w:pPr>
    </w:p>
    <w:p w14:paraId="3FEE15D8">
      <w:pPr>
        <w:pStyle w:val="7"/>
        <w:spacing w:before="306"/>
        <w:rPr>
          <w:rFonts w:ascii="Segoe UI Semibold"/>
          <w:sz w:val="30"/>
        </w:rPr>
      </w:pPr>
    </w:p>
    <w:p w14:paraId="170D4F27">
      <w:pPr>
        <w:pStyle w:val="10"/>
        <w:numPr>
          <w:ilvl w:val="0"/>
          <w:numId w:val="13"/>
        </w:numPr>
        <w:tabs>
          <w:tab w:val="left" w:pos="1471"/>
        </w:tabs>
        <w:spacing w:before="0" w:after="0" w:line="240" w:lineRule="auto"/>
        <w:ind w:left="1471" w:right="0" w:hanging="512"/>
        <w:jc w:val="left"/>
        <w:rPr>
          <w:rFonts w:ascii="Segoe UI Semibold"/>
          <w:sz w:val="30"/>
        </w:rPr>
      </w:pPr>
      <w:r>
        <w:rPr>
          <w:rFonts w:ascii="Segoe UI Semibold"/>
          <w:sz w:val="30"/>
        </w:rPr>
        <mc:AlternateContent>
          <mc:Choice Requires="wps">
            <w:drawing>
              <wp:anchor distT="0" distB="0" distL="0" distR="0" simplePos="0" relativeHeight="251688960" behindDoc="0" locked="0" layoutInCell="1" allowOverlap="1">
                <wp:simplePos x="0" y="0"/>
                <wp:positionH relativeFrom="page">
                  <wp:posOffset>837565</wp:posOffset>
                </wp:positionH>
                <wp:positionV relativeFrom="paragraph">
                  <wp:posOffset>-280035</wp:posOffset>
                </wp:positionV>
                <wp:extent cx="6096000" cy="9525"/>
                <wp:effectExtent l="0" t="0" r="0" b="0"/>
                <wp:wrapNone/>
                <wp:docPr id="690" name="Graphic 69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90" o:spid="_x0000_s1026" o:spt="100" style="position:absolute;left:0pt;margin-left:65.95pt;margin-top:-22.05pt;height:0.75pt;width:480pt;mso-position-horizontal-relative:page;z-index:251688960;mso-width-relative:page;mso-height-relative:page;" fillcolor="#000000" filled="t" stroked="f" coordsize="6096000,9525" o:gfxdata="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Cuq97ZAAAADAEAAA8AAAAAAAAAAQAgAAAAIgAAAGRycy9kb3ducmV2Lnht&#10;bFBLAQIUABQAAAAIAIdO4kD49oZcMQIAAAQFAAAOAAAAAAAAAAEAIAAAACgBAABkcnMvZTJvRG9j&#10;LnhtbFBLBQYAAAAABgAGAFkBAADLBQ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z w:val="30"/>
        </w:rPr>
        <w:t>3</w:t>
      </w:r>
      <w:r>
        <w:rPr>
          <w:rFonts w:ascii="Segoe UI Semibold"/>
          <w:color w:val="0D0D0D"/>
          <w:spacing w:val="-4"/>
          <w:sz w:val="30"/>
        </w:rPr>
        <w:t xml:space="preserve"> </w:t>
      </w:r>
      <w:r>
        <w:rPr>
          <w:rFonts w:ascii="Segoe UI Semibold"/>
          <w:color w:val="0D0D0D"/>
          <w:sz w:val="30"/>
        </w:rPr>
        <w:t>employees</w:t>
      </w:r>
      <w:r>
        <w:rPr>
          <w:rFonts w:ascii="Segoe UI Semibold"/>
          <w:color w:val="0D0D0D"/>
          <w:spacing w:val="-1"/>
          <w:sz w:val="30"/>
        </w:rPr>
        <w:t xml:space="preserve"> </w:t>
      </w:r>
      <w:r>
        <w:rPr>
          <w:rFonts w:ascii="Segoe UI Semibold"/>
          <w:color w:val="0D0D0D"/>
          <w:spacing w:val="-4"/>
          <w:sz w:val="30"/>
        </w:rPr>
        <w:t>late</w:t>
      </w:r>
    </w:p>
    <w:p w14:paraId="28B8D9D3">
      <w:pPr>
        <w:pStyle w:val="7"/>
        <w:rPr>
          <w:rFonts w:ascii="Segoe UI Semibold"/>
          <w:sz w:val="30"/>
        </w:rPr>
      </w:pPr>
    </w:p>
    <w:p w14:paraId="1B3B7761">
      <w:pPr>
        <w:pStyle w:val="7"/>
        <w:rPr>
          <w:rFonts w:ascii="Segoe UI Semibold"/>
          <w:sz w:val="30"/>
        </w:rPr>
      </w:pPr>
    </w:p>
    <w:p w14:paraId="56BF2474">
      <w:pPr>
        <w:pStyle w:val="7"/>
        <w:rPr>
          <w:rFonts w:ascii="Segoe UI Semibold"/>
          <w:sz w:val="30"/>
        </w:rPr>
      </w:pPr>
    </w:p>
    <w:p w14:paraId="5CE2152A">
      <w:pPr>
        <w:pStyle w:val="7"/>
        <w:rPr>
          <w:rFonts w:ascii="Segoe UI Semibold"/>
          <w:sz w:val="30"/>
        </w:rPr>
      </w:pPr>
    </w:p>
    <w:p w14:paraId="78FE23B3">
      <w:pPr>
        <w:pStyle w:val="7"/>
        <w:spacing w:before="305"/>
        <w:rPr>
          <w:rFonts w:ascii="Segoe UI Semibold"/>
          <w:sz w:val="30"/>
        </w:rPr>
      </w:pPr>
    </w:p>
    <w:p w14:paraId="4538A663">
      <w:pPr>
        <w:pStyle w:val="10"/>
        <w:numPr>
          <w:ilvl w:val="0"/>
          <w:numId w:val="13"/>
        </w:numPr>
        <w:tabs>
          <w:tab w:val="left" w:pos="1392"/>
        </w:tabs>
        <w:spacing w:before="1" w:after="0" w:line="240" w:lineRule="auto"/>
        <w:ind w:left="1392" w:right="0" w:hanging="433"/>
        <w:jc w:val="left"/>
        <w:rPr>
          <w:rFonts w:ascii="Segoe UI Semibold"/>
          <w:sz w:val="30"/>
        </w:rPr>
      </w:pPr>
      <w:r>
        <w:rPr>
          <w:rFonts w:ascii="Segoe UI Semibold"/>
          <w:sz w:val="30"/>
        </w:rPr>
        <mc:AlternateContent>
          <mc:Choice Requires="wps">
            <w:drawing>
              <wp:anchor distT="0" distB="0" distL="0" distR="0" simplePos="0" relativeHeight="251688960" behindDoc="0" locked="0" layoutInCell="1" allowOverlap="1">
                <wp:simplePos x="0" y="0"/>
                <wp:positionH relativeFrom="page">
                  <wp:posOffset>837565</wp:posOffset>
                </wp:positionH>
                <wp:positionV relativeFrom="paragraph">
                  <wp:posOffset>-279400</wp:posOffset>
                </wp:positionV>
                <wp:extent cx="6096000" cy="9525"/>
                <wp:effectExtent l="0" t="0" r="0" b="0"/>
                <wp:wrapNone/>
                <wp:docPr id="691" name="Graphic 69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691" o:spid="_x0000_s1026" o:spt="100" style="position:absolute;left:0pt;margin-left:65.95pt;margin-top:-22pt;height:0.75pt;width:480pt;mso-position-horizontal-relative:page;z-index:251688960;mso-width-relative:page;mso-height-relative:page;" fillcolor="#000000" filled="t" stroked="f" coordsize="6096000,9525" o:gfxdata="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vVdfDYAAAADAEAAA8AAAAAAAAAAQAgAAAAIgAAAGRycy9kb3ducmV2Lnht&#10;bFBLAQIUABQAAAAIAIdO4kABPnIpMgIAAAQFAAAOAAAAAAAAAAEAIAAAACcBAABkcnMvZTJvRG9j&#10;LnhtbFBLBQYAAAAABgAGAFkBAADLBQ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z w:val="30"/>
        </w:rPr>
        <w:t>4</w:t>
      </w:r>
      <w:r>
        <w:rPr>
          <w:rFonts w:ascii="Segoe UI Semibold"/>
          <w:color w:val="0D0D0D"/>
          <w:spacing w:val="-4"/>
          <w:sz w:val="30"/>
        </w:rPr>
        <w:t xml:space="preserve"> </w:t>
      </w:r>
      <w:r>
        <w:rPr>
          <w:rFonts w:ascii="Segoe UI Semibold"/>
          <w:color w:val="0D0D0D"/>
          <w:sz w:val="30"/>
        </w:rPr>
        <w:t>employees</w:t>
      </w:r>
      <w:r>
        <w:rPr>
          <w:rFonts w:ascii="Segoe UI Semibold"/>
          <w:color w:val="0D0D0D"/>
          <w:spacing w:val="-1"/>
          <w:sz w:val="30"/>
        </w:rPr>
        <w:t xml:space="preserve"> </w:t>
      </w:r>
      <w:r>
        <w:rPr>
          <w:rFonts w:ascii="Segoe UI Semibold"/>
          <w:color w:val="0D0D0D"/>
          <w:spacing w:val="-4"/>
          <w:sz w:val="30"/>
        </w:rPr>
        <w:t>late</w:t>
      </w:r>
    </w:p>
    <w:p w14:paraId="38215C98">
      <w:pPr>
        <w:pStyle w:val="7"/>
        <w:rPr>
          <w:rFonts w:ascii="Segoe UI Semibold"/>
          <w:sz w:val="29"/>
        </w:rPr>
      </w:pPr>
      <w:r>
        <w:br w:type="column"/>
      </w:r>
    </w:p>
    <w:p w14:paraId="55C1E17E">
      <w:pPr>
        <w:pStyle w:val="7"/>
        <w:spacing w:before="115"/>
        <w:rPr>
          <w:rFonts w:ascii="Segoe UI Semibold"/>
          <w:sz w:val="29"/>
        </w:rPr>
      </w:pPr>
    </w:p>
    <w:p w14:paraId="24A3852A">
      <w:pPr>
        <w:spacing w:before="0"/>
        <w:ind w:left="482" w:right="0" w:firstLine="0"/>
        <w:jc w:val="left"/>
        <w:rPr>
          <w:rFonts w:ascii="Times New Roman"/>
          <w:sz w:val="29"/>
        </w:rPr>
      </w:pPr>
      <w:r>
        <w:rPr>
          <w:rFonts w:ascii="Arial"/>
          <w:i/>
          <w:color w:val="0D0D0D"/>
          <w:sz w:val="29"/>
        </w:rPr>
        <w:t>P</w:t>
      </w:r>
      <w:r>
        <w:rPr>
          <w:rFonts w:ascii="Arial"/>
          <w:i/>
          <w:color w:val="0D0D0D"/>
          <w:spacing w:val="-34"/>
          <w:sz w:val="29"/>
        </w:rPr>
        <w:t xml:space="preserve"> </w:t>
      </w:r>
      <w:r>
        <w:rPr>
          <w:rFonts w:ascii="Times New Roman"/>
          <w:color w:val="0D0D0D"/>
          <w:sz w:val="29"/>
        </w:rPr>
        <w:t>(1)</w:t>
      </w:r>
      <w:r>
        <w:rPr>
          <w:rFonts w:ascii="Times New Roman"/>
          <w:color w:val="0D0D0D"/>
          <w:spacing w:val="24"/>
          <w:sz w:val="29"/>
        </w:rPr>
        <w:t xml:space="preserve"> </w:t>
      </w:r>
      <w:r>
        <w:rPr>
          <w:rFonts w:ascii="Times New Roman"/>
          <w:color w:val="0D0D0D"/>
          <w:spacing w:val="-10"/>
          <w:sz w:val="29"/>
        </w:rPr>
        <w:t>=</w:t>
      </w:r>
    </w:p>
    <w:p w14:paraId="6F5911B3">
      <w:pPr>
        <w:pStyle w:val="7"/>
        <w:rPr>
          <w:rFonts w:ascii="Times New Roman"/>
          <w:sz w:val="29"/>
        </w:rPr>
      </w:pPr>
    </w:p>
    <w:p w14:paraId="15C95F80">
      <w:pPr>
        <w:pStyle w:val="7"/>
        <w:rPr>
          <w:rFonts w:ascii="Times New Roman"/>
          <w:sz w:val="29"/>
        </w:rPr>
      </w:pPr>
    </w:p>
    <w:p w14:paraId="49AA11E6">
      <w:pPr>
        <w:pStyle w:val="7"/>
        <w:rPr>
          <w:rFonts w:ascii="Times New Roman"/>
          <w:sz w:val="29"/>
        </w:rPr>
      </w:pPr>
    </w:p>
    <w:p w14:paraId="1ECB9C2E">
      <w:pPr>
        <w:pStyle w:val="7"/>
        <w:rPr>
          <w:rFonts w:ascii="Times New Roman"/>
          <w:sz w:val="29"/>
        </w:rPr>
      </w:pPr>
    </w:p>
    <w:p w14:paraId="130AEE12">
      <w:pPr>
        <w:pStyle w:val="7"/>
        <w:rPr>
          <w:rFonts w:ascii="Times New Roman"/>
          <w:sz w:val="29"/>
        </w:rPr>
      </w:pPr>
    </w:p>
    <w:p w14:paraId="368E4D5D">
      <w:pPr>
        <w:pStyle w:val="7"/>
        <w:rPr>
          <w:rFonts w:ascii="Times New Roman"/>
          <w:sz w:val="29"/>
        </w:rPr>
      </w:pPr>
    </w:p>
    <w:p w14:paraId="36114465">
      <w:pPr>
        <w:pStyle w:val="7"/>
        <w:spacing w:before="31"/>
        <w:rPr>
          <w:rFonts w:ascii="Times New Roman"/>
          <w:sz w:val="29"/>
        </w:rPr>
      </w:pPr>
    </w:p>
    <w:p w14:paraId="6A6736A4">
      <w:pPr>
        <w:spacing w:before="0"/>
        <w:ind w:left="482" w:right="0" w:firstLine="0"/>
        <w:jc w:val="left"/>
        <w:rPr>
          <w:rFonts w:ascii="Times New Roman"/>
          <w:sz w:val="29"/>
        </w:rPr>
      </w:pPr>
      <w:r>
        <w:rPr>
          <w:rFonts w:ascii="Arial"/>
          <w:i/>
          <w:color w:val="0D0D0D"/>
          <w:sz w:val="29"/>
        </w:rPr>
        <w:t>P</w:t>
      </w:r>
      <w:r>
        <w:rPr>
          <w:rFonts w:ascii="Arial"/>
          <w:i/>
          <w:color w:val="0D0D0D"/>
          <w:spacing w:val="-34"/>
          <w:sz w:val="29"/>
        </w:rPr>
        <w:t xml:space="preserve"> </w:t>
      </w:r>
      <w:r>
        <w:rPr>
          <w:rFonts w:ascii="Times New Roman"/>
          <w:color w:val="0D0D0D"/>
          <w:sz w:val="29"/>
        </w:rPr>
        <w:t>(2)</w:t>
      </w:r>
      <w:r>
        <w:rPr>
          <w:rFonts w:ascii="Times New Roman"/>
          <w:color w:val="0D0D0D"/>
          <w:spacing w:val="24"/>
          <w:sz w:val="29"/>
        </w:rPr>
        <w:t xml:space="preserve"> </w:t>
      </w:r>
      <w:r>
        <w:rPr>
          <w:rFonts w:ascii="Times New Roman"/>
          <w:color w:val="0D0D0D"/>
          <w:spacing w:val="-10"/>
          <w:sz w:val="29"/>
        </w:rPr>
        <w:t>=</w:t>
      </w:r>
    </w:p>
    <w:p w14:paraId="0FBB955F">
      <w:pPr>
        <w:pStyle w:val="7"/>
        <w:rPr>
          <w:rFonts w:ascii="Times New Roman"/>
          <w:sz w:val="29"/>
        </w:rPr>
      </w:pPr>
    </w:p>
    <w:p w14:paraId="5EA1B6D8">
      <w:pPr>
        <w:pStyle w:val="7"/>
        <w:rPr>
          <w:rFonts w:ascii="Times New Roman"/>
          <w:sz w:val="29"/>
        </w:rPr>
      </w:pPr>
    </w:p>
    <w:p w14:paraId="69E89F26">
      <w:pPr>
        <w:pStyle w:val="7"/>
        <w:rPr>
          <w:rFonts w:ascii="Times New Roman"/>
          <w:sz w:val="29"/>
        </w:rPr>
      </w:pPr>
    </w:p>
    <w:p w14:paraId="14EE2CA5">
      <w:pPr>
        <w:pStyle w:val="7"/>
        <w:rPr>
          <w:rFonts w:ascii="Times New Roman"/>
          <w:sz w:val="29"/>
        </w:rPr>
      </w:pPr>
    </w:p>
    <w:p w14:paraId="3E6D601A">
      <w:pPr>
        <w:pStyle w:val="7"/>
        <w:rPr>
          <w:rFonts w:ascii="Times New Roman"/>
          <w:sz w:val="29"/>
        </w:rPr>
      </w:pPr>
    </w:p>
    <w:p w14:paraId="21753E70">
      <w:pPr>
        <w:pStyle w:val="7"/>
        <w:rPr>
          <w:rFonts w:ascii="Times New Roman"/>
          <w:sz w:val="29"/>
        </w:rPr>
      </w:pPr>
    </w:p>
    <w:p w14:paraId="4ECA5A77">
      <w:pPr>
        <w:pStyle w:val="7"/>
        <w:spacing w:before="31"/>
        <w:rPr>
          <w:rFonts w:ascii="Times New Roman"/>
          <w:sz w:val="29"/>
        </w:rPr>
      </w:pPr>
    </w:p>
    <w:p w14:paraId="3D658FA7">
      <w:pPr>
        <w:spacing w:before="0"/>
        <w:ind w:left="482" w:right="0" w:firstLine="0"/>
        <w:jc w:val="left"/>
        <w:rPr>
          <w:rFonts w:ascii="Times New Roman"/>
          <w:sz w:val="29"/>
        </w:rPr>
      </w:pPr>
      <w:r>
        <w:rPr>
          <w:rFonts w:ascii="Arial"/>
          <w:i/>
          <w:color w:val="0D0D0D"/>
          <w:sz w:val="29"/>
        </w:rPr>
        <w:t>P</w:t>
      </w:r>
      <w:r>
        <w:rPr>
          <w:rFonts w:ascii="Arial"/>
          <w:i/>
          <w:color w:val="0D0D0D"/>
          <w:spacing w:val="-34"/>
          <w:sz w:val="29"/>
        </w:rPr>
        <w:t xml:space="preserve"> </w:t>
      </w:r>
      <w:r>
        <w:rPr>
          <w:rFonts w:ascii="Times New Roman"/>
          <w:color w:val="0D0D0D"/>
          <w:sz w:val="29"/>
        </w:rPr>
        <w:t>(3)</w:t>
      </w:r>
      <w:r>
        <w:rPr>
          <w:rFonts w:ascii="Times New Roman"/>
          <w:color w:val="0D0D0D"/>
          <w:spacing w:val="24"/>
          <w:sz w:val="29"/>
        </w:rPr>
        <w:t xml:space="preserve"> </w:t>
      </w:r>
      <w:r>
        <w:rPr>
          <w:rFonts w:ascii="Times New Roman"/>
          <w:color w:val="0D0D0D"/>
          <w:spacing w:val="-10"/>
          <w:sz w:val="29"/>
        </w:rPr>
        <w:t>=</w:t>
      </w:r>
    </w:p>
    <w:p w14:paraId="6896EB5D">
      <w:pPr>
        <w:pStyle w:val="7"/>
        <w:rPr>
          <w:rFonts w:ascii="Times New Roman"/>
          <w:sz w:val="29"/>
        </w:rPr>
      </w:pPr>
    </w:p>
    <w:p w14:paraId="4BFA029A">
      <w:pPr>
        <w:pStyle w:val="7"/>
        <w:rPr>
          <w:rFonts w:ascii="Times New Roman"/>
          <w:sz w:val="29"/>
        </w:rPr>
      </w:pPr>
    </w:p>
    <w:p w14:paraId="68053AFA">
      <w:pPr>
        <w:pStyle w:val="7"/>
        <w:rPr>
          <w:rFonts w:ascii="Times New Roman"/>
          <w:sz w:val="29"/>
        </w:rPr>
      </w:pPr>
    </w:p>
    <w:p w14:paraId="2BB69E8D">
      <w:pPr>
        <w:pStyle w:val="7"/>
        <w:rPr>
          <w:rFonts w:ascii="Times New Roman"/>
          <w:sz w:val="29"/>
        </w:rPr>
      </w:pPr>
    </w:p>
    <w:p w14:paraId="52525486">
      <w:pPr>
        <w:pStyle w:val="7"/>
        <w:rPr>
          <w:rFonts w:ascii="Times New Roman"/>
          <w:sz w:val="29"/>
        </w:rPr>
      </w:pPr>
    </w:p>
    <w:p w14:paraId="50FD6A4C">
      <w:pPr>
        <w:pStyle w:val="7"/>
        <w:rPr>
          <w:rFonts w:ascii="Times New Roman"/>
          <w:sz w:val="29"/>
        </w:rPr>
      </w:pPr>
    </w:p>
    <w:p w14:paraId="408D794A">
      <w:pPr>
        <w:pStyle w:val="7"/>
        <w:spacing w:before="31"/>
        <w:rPr>
          <w:rFonts w:ascii="Times New Roman"/>
          <w:sz w:val="29"/>
        </w:rPr>
      </w:pPr>
    </w:p>
    <w:p w14:paraId="37217408">
      <w:pPr>
        <w:spacing w:before="0"/>
        <w:ind w:left="482" w:right="0" w:firstLine="0"/>
        <w:jc w:val="left"/>
        <w:rPr>
          <w:rFonts w:ascii="Times New Roman"/>
          <w:sz w:val="29"/>
        </w:rPr>
      </w:pPr>
      <w:r>
        <w:rPr>
          <w:rFonts w:ascii="Arial"/>
          <w:i/>
          <w:color w:val="0D0D0D"/>
          <w:sz w:val="29"/>
        </w:rPr>
        <w:t>P</w:t>
      </w:r>
      <w:r>
        <w:rPr>
          <w:rFonts w:ascii="Arial"/>
          <w:i/>
          <w:color w:val="0D0D0D"/>
          <w:spacing w:val="-34"/>
          <w:sz w:val="29"/>
        </w:rPr>
        <w:t xml:space="preserve"> </w:t>
      </w:r>
      <w:r>
        <w:rPr>
          <w:rFonts w:ascii="Times New Roman"/>
          <w:color w:val="0D0D0D"/>
          <w:sz w:val="29"/>
        </w:rPr>
        <w:t>(4)</w:t>
      </w:r>
      <w:r>
        <w:rPr>
          <w:rFonts w:ascii="Times New Roman"/>
          <w:color w:val="0D0D0D"/>
          <w:spacing w:val="24"/>
          <w:sz w:val="29"/>
        </w:rPr>
        <w:t xml:space="preserve"> </w:t>
      </w:r>
      <w:r>
        <w:rPr>
          <w:rFonts w:ascii="Times New Roman"/>
          <w:color w:val="0D0D0D"/>
          <w:spacing w:val="-10"/>
          <w:sz w:val="29"/>
        </w:rPr>
        <w:t>=</w:t>
      </w:r>
    </w:p>
    <w:p w14:paraId="71ACE28B">
      <w:pPr>
        <w:pStyle w:val="7"/>
        <w:rPr>
          <w:rFonts w:ascii="Times New Roman"/>
          <w:sz w:val="29"/>
        </w:rPr>
      </w:pPr>
      <w:r>
        <w:br w:type="column"/>
      </w:r>
    </w:p>
    <w:p w14:paraId="252B8F41">
      <w:pPr>
        <w:pStyle w:val="7"/>
        <w:spacing w:before="24"/>
        <w:rPr>
          <w:rFonts w:ascii="Times New Roman"/>
          <w:sz w:val="29"/>
        </w:rPr>
      </w:pPr>
    </w:p>
    <w:p w14:paraId="58ECB987">
      <w:pPr>
        <w:spacing w:before="0" w:line="458" w:lineRule="exact"/>
        <w:ind w:left="106" w:right="0" w:firstLine="0"/>
        <w:jc w:val="left"/>
        <w:rPr>
          <w:rFonts w:ascii="Times New Roman"/>
          <w:sz w:val="29"/>
        </w:rPr>
      </w:pPr>
      <w:r>
        <w:rPr>
          <w:rFonts w:ascii="Times New Roman"/>
          <w:color w:val="0D0D0D"/>
          <w:spacing w:val="22"/>
          <w:w w:val="105"/>
          <w:position w:val="19"/>
          <w:sz w:val="29"/>
          <w:u w:val="single" w:color="0D0D0D"/>
        </w:rPr>
        <w:t xml:space="preserve"> </w:t>
      </w:r>
      <w:r>
        <w:rPr>
          <w:rFonts w:ascii="Times New Roman"/>
          <w:color w:val="0D0D0D"/>
          <w:w w:val="105"/>
          <w:position w:val="19"/>
          <w:sz w:val="29"/>
          <w:u w:val="single" w:color="0D0D0D"/>
        </w:rPr>
        <w:t>5!</w:t>
      </w:r>
      <w:r>
        <w:rPr>
          <w:rFonts w:ascii="Times New Roman"/>
          <w:color w:val="0D0D0D"/>
          <w:spacing w:val="20"/>
          <w:w w:val="105"/>
          <w:position w:val="19"/>
          <w:sz w:val="29"/>
          <w:u w:val="single" w:color="0D0D0D"/>
        </w:rPr>
        <w:t xml:space="preserve"> </w:t>
      </w:r>
      <w:r>
        <w:rPr>
          <w:rFonts w:ascii="Times New Roman"/>
          <w:color w:val="0D0D0D"/>
          <w:spacing w:val="-37"/>
          <w:w w:val="105"/>
          <w:position w:val="19"/>
          <w:sz w:val="29"/>
        </w:rPr>
        <w:t xml:space="preserve"> </w:t>
      </w:r>
      <w:r>
        <w:rPr>
          <w:rFonts w:ascii="Times New Roman"/>
          <w:color w:val="0D0D0D"/>
          <w:spacing w:val="-2"/>
          <w:w w:val="105"/>
          <w:sz w:val="29"/>
        </w:rPr>
        <w:t>(0.4)</w:t>
      </w:r>
      <w:r>
        <w:rPr>
          <w:rFonts w:ascii="Times New Roman"/>
          <w:color w:val="0D0D0D"/>
          <w:spacing w:val="-2"/>
          <w:w w:val="105"/>
          <w:sz w:val="29"/>
          <w:vertAlign w:val="superscript"/>
        </w:rPr>
        <w:t>1</w:t>
      </w:r>
      <w:r>
        <w:rPr>
          <w:rFonts w:ascii="Times New Roman"/>
          <w:color w:val="0D0D0D"/>
          <w:spacing w:val="-2"/>
          <w:w w:val="105"/>
          <w:sz w:val="29"/>
          <w:vertAlign w:val="baseline"/>
        </w:rPr>
        <w:t>(0.6)</w:t>
      </w:r>
      <w:r>
        <w:rPr>
          <w:rFonts w:ascii="Times New Roman"/>
          <w:color w:val="0D0D0D"/>
          <w:spacing w:val="-2"/>
          <w:w w:val="105"/>
          <w:sz w:val="29"/>
          <w:vertAlign w:val="superscript"/>
        </w:rPr>
        <w:t>4</w:t>
      </w:r>
    </w:p>
    <w:p w14:paraId="4167802A">
      <w:pPr>
        <w:spacing w:before="0" w:line="268" w:lineRule="exact"/>
        <w:ind w:left="110" w:right="0" w:firstLine="0"/>
        <w:jc w:val="left"/>
        <w:rPr>
          <w:rFonts w:ascii="Times New Roman"/>
          <w:sz w:val="29"/>
        </w:rPr>
      </w:pPr>
      <w:r>
        <w:rPr>
          <w:rFonts w:ascii="Times New Roman"/>
          <w:color w:val="0D0D0D"/>
          <w:spacing w:val="-4"/>
          <w:sz w:val="29"/>
        </w:rPr>
        <w:t>1!4!</w:t>
      </w:r>
    </w:p>
    <w:p w14:paraId="5C68A02A">
      <w:pPr>
        <w:spacing w:before="162"/>
        <w:ind w:left="0" w:right="0" w:firstLine="0"/>
        <w:jc w:val="left"/>
        <w:rPr>
          <w:rFonts w:ascii="Times New Roman"/>
          <w:sz w:val="29"/>
        </w:rPr>
      </w:pPr>
      <w:r>
        <w:rPr>
          <w:rFonts w:ascii="Times New Roman"/>
          <w:sz w:val="29"/>
        </w:rPr>
        <mc:AlternateContent>
          <mc:Choice Requires="wpg">
            <w:drawing>
              <wp:anchor distT="0" distB="0" distL="0" distR="0" simplePos="0" relativeHeight="251689984" behindDoc="0" locked="0" layoutInCell="1" allowOverlap="1">
                <wp:simplePos x="0" y="0"/>
                <wp:positionH relativeFrom="page">
                  <wp:posOffset>6931025</wp:posOffset>
                </wp:positionH>
                <wp:positionV relativeFrom="paragraph">
                  <wp:posOffset>718820</wp:posOffset>
                </wp:positionV>
                <wp:extent cx="484505" cy="768350"/>
                <wp:effectExtent l="0" t="0" r="0" b="0"/>
                <wp:wrapNone/>
                <wp:docPr id="692" name="Group 692"/>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693" name="Graphic 693"/>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694" name="Graphic 694"/>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695" name="Image 695"/>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696" name="Image 696"/>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697" name="Image 697"/>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698" name="Image 698"/>
                          <pic:cNvPicPr/>
                        </pic:nvPicPr>
                        <pic:blipFill>
                          <a:blip r:embed="rId11" cstate="print"/>
                          <a:stretch>
                            <a:fillRect/>
                          </a:stretch>
                        </pic:blipFill>
                        <pic:spPr>
                          <a:xfrm>
                            <a:off x="469772" y="213359"/>
                            <a:ext cx="9524" cy="9524"/>
                          </a:xfrm>
                          <a:prstGeom prst="rect">
                            <a:avLst/>
                          </a:prstGeom>
                        </pic:spPr>
                      </pic:pic>
                      <wps:wsp>
                        <wps:cNvPr id="699" name="Graphic 699"/>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700" name="Image 700"/>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56.6pt;height:60.5pt;width:38.15pt;mso-position-horizontal-relative:page;z-index:251689984;mso-width-relative:page;mso-height-relative:page;" coordsize="484505,768350" o:gfxdata="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">
                <o:lock v:ext="edit" aspectratio="f"/>
                <v:shape id="Graphic 693" o:spid="_x0000_s1026" o:spt="100" style="position:absolute;left:0;top:0;height:768350;width:484505;" fillcolor="#000000" filled="t" stroked="f" coordsize="484505,768350" o:gfxdata="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OaHi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694" o:spid="_x0000_s1026" o:spt="100" style="position:absolute;left:117347;top:213359;height:342900;width:361950;" fillcolor="#FFFFFF" filled="t" stroked="f" coordsize="361950,342900" o:gfxdata="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ICj&#10;G8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695" o:spid="_x0000_s1026" o:spt="75" type="#_x0000_t75" style="position:absolute;left:117347;top:546734;height:9524;width:9524;" filled="f" o:preferrelative="t" stroked="f" coordsize="21600,21600" o:gfxdata="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iWIq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696" o:spid="_x0000_s1026" o:spt="75" type="#_x0000_t75" style="position:absolute;left:469772;top:546734;height:9524;width:9524;" filled="f" o:preferrelative="t" stroked="f" coordsize="21600,21600" o:gfxdata="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b/F2/&#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697" o:spid="_x0000_s1026" o:spt="75" type="#_x0000_t75" style="position:absolute;left:117347;top:213359;height:9524;width:9524;" filled="f" o:preferrelative="t" stroked="f" coordsize="21600,21600" o:gfxdata="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dZx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698" o:spid="_x0000_s1026" o:spt="75" type="#_x0000_t75" style="position:absolute;left:469772;top:213359;height:9524;width:9524;" filled="f" o:preferrelative="t" stroked="f" coordsize="21600,21600" o:gfxdata="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iM20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Graphic 699" o:spid="_x0000_s1026" o:spt="100" style="position:absolute;left:164972;top:251459;height:266700;width:266700;" fillcolor="#FFFFFF" filled="t" stroked="f" coordsize="266700,266700" o:gfxdata="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AHcvQAA&#10;ANw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700" o:spid="_x0000_s1026" o:spt="75" type="#_x0000_t75" style="position:absolute;left:228076;top:308133;height:146923;width:143676;" filled="f" o:preferrelative="t" stroked="f" coordsize="21600,21600" o:gfxdata="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uNH6ugAAANw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0.2592</w:t>
      </w:r>
    </w:p>
    <w:p w14:paraId="24171AAC">
      <w:pPr>
        <w:pStyle w:val="7"/>
        <w:rPr>
          <w:rFonts w:ascii="Times New Roman"/>
          <w:sz w:val="29"/>
        </w:rPr>
      </w:pPr>
    </w:p>
    <w:p w14:paraId="0B6FDD6C">
      <w:pPr>
        <w:pStyle w:val="7"/>
        <w:rPr>
          <w:rFonts w:ascii="Times New Roman"/>
          <w:sz w:val="29"/>
        </w:rPr>
      </w:pPr>
    </w:p>
    <w:p w14:paraId="7BE14EC3">
      <w:pPr>
        <w:pStyle w:val="7"/>
        <w:rPr>
          <w:rFonts w:ascii="Times New Roman"/>
          <w:sz w:val="29"/>
        </w:rPr>
      </w:pPr>
    </w:p>
    <w:p w14:paraId="112FE1ED">
      <w:pPr>
        <w:pStyle w:val="7"/>
        <w:spacing w:before="146"/>
        <w:rPr>
          <w:rFonts w:ascii="Times New Roman"/>
          <w:sz w:val="29"/>
        </w:rPr>
      </w:pPr>
    </w:p>
    <w:p w14:paraId="4D6AA120">
      <w:pPr>
        <w:spacing w:before="0" w:line="458" w:lineRule="exact"/>
        <w:ind w:left="106" w:right="0" w:firstLine="0"/>
        <w:jc w:val="left"/>
        <w:rPr>
          <w:rFonts w:ascii="Times New Roman"/>
          <w:sz w:val="29"/>
        </w:rPr>
      </w:pPr>
      <w:r>
        <w:rPr>
          <w:rFonts w:ascii="Times New Roman"/>
          <w:color w:val="0D0D0D"/>
          <w:spacing w:val="22"/>
          <w:w w:val="105"/>
          <w:position w:val="19"/>
          <w:sz w:val="29"/>
          <w:u w:val="single" w:color="0D0D0D"/>
        </w:rPr>
        <w:t xml:space="preserve"> </w:t>
      </w:r>
      <w:r>
        <w:rPr>
          <w:rFonts w:ascii="Times New Roman"/>
          <w:color w:val="0D0D0D"/>
          <w:w w:val="105"/>
          <w:position w:val="19"/>
          <w:sz w:val="29"/>
          <w:u w:val="single" w:color="0D0D0D"/>
        </w:rPr>
        <w:t>5!</w:t>
      </w:r>
      <w:r>
        <w:rPr>
          <w:rFonts w:ascii="Times New Roman"/>
          <w:color w:val="0D0D0D"/>
          <w:spacing w:val="20"/>
          <w:w w:val="105"/>
          <w:position w:val="19"/>
          <w:sz w:val="29"/>
          <w:u w:val="single" w:color="0D0D0D"/>
        </w:rPr>
        <w:t xml:space="preserve"> </w:t>
      </w:r>
      <w:r>
        <w:rPr>
          <w:rFonts w:ascii="Times New Roman"/>
          <w:color w:val="0D0D0D"/>
          <w:spacing w:val="-37"/>
          <w:w w:val="105"/>
          <w:position w:val="19"/>
          <w:sz w:val="29"/>
        </w:rPr>
        <w:t xml:space="preserve"> </w:t>
      </w:r>
      <w:r>
        <w:rPr>
          <w:rFonts w:ascii="Times New Roman"/>
          <w:color w:val="0D0D0D"/>
          <w:spacing w:val="-2"/>
          <w:w w:val="105"/>
          <w:sz w:val="29"/>
        </w:rPr>
        <w:t>(0.4)</w:t>
      </w:r>
      <w:r>
        <w:rPr>
          <w:rFonts w:ascii="Times New Roman"/>
          <w:color w:val="0D0D0D"/>
          <w:spacing w:val="-2"/>
          <w:w w:val="105"/>
          <w:sz w:val="29"/>
          <w:vertAlign w:val="superscript"/>
        </w:rPr>
        <w:t>2</w:t>
      </w:r>
      <w:r>
        <w:rPr>
          <w:rFonts w:ascii="Times New Roman"/>
          <w:color w:val="0D0D0D"/>
          <w:spacing w:val="-2"/>
          <w:w w:val="105"/>
          <w:sz w:val="29"/>
          <w:vertAlign w:val="baseline"/>
        </w:rPr>
        <w:t>(0.6)</w:t>
      </w:r>
      <w:r>
        <w:rPr>
          <w:rFonts w:ascii="Times New Roman"/>
          <w:color w:val="0D0D0D"/>
          <w:spacing w:val="-2"/>
          <w:w w:val="105"/>
          <w:sz w:val="29"/>
          <w:vertAlign w:val="superscript"/>
        </w:rPr>
        <w:t>3</w:t>
      </w:r>
    </w:p>
    <w:p w14:paraId="55970706">
      <w:pPr>
        <w:spacing w:before="0" w:line="268" w:lineRule="exact"/>
        <w:ind w:left="110" w:right="0" w:firstLine="0"/>
        <w:jc w:val="left"/>
        <w:rPr>
          <w:rFonts w:ascii="Times New Roman"/>
          <w:sz w:val="29"/>
        </w:rPr>
      </w:pPr>
      <w:r>
        <w:rPr>
          <w:rFonts w:ascii="Times New Roman"/>
          <w:color w:val="0D0D0D"/>
          <w:spacing w:val="-4"/>
          <w:sz w:val="29"/>
        </w:rPr>
        <w:t>2!3!</w:t>
      </w:r>
    </w:p>
    <w:p w14:paraId="3662EE60">
      <w:pPr>
        <w:spacing w:before="162"/>
        <w:ind w:left="0" w:right="0" w:firstLine="0"/>
        <w:jc w:val="left"/>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0.3456</w:t>
      </w:r>
    </w:p>
    <w:p w14:paraId="2C2E00C2">
      <w:pPr>
        <w:pStyle w:val="7"/>
        <w:rPr>
          <w:rFonts w:ascii="Times New Roman"/>
          <w:sz w:val="29"/>
        </w:rPr>
      </w:pPr>
    </w:p>
    <w:p w14:paraId="68EB9D51">
      <w:pPr>
        <w:pStyle w:val="7"/>
        <w:rPr>
          <w:rFonts w:ascii="Times New Roman"/>
          <w:sz w:val="29"/>
        </w:rPr>
      </w:pPr>
    </w:p>
    <w:p w14:paraId="4EAB6E79">
      <w:pPr>
        <w:pStyle w:val="7"/>
        <w:rPr>
          <w:rFonts w:ascii="Times New Roman"/>
          <w:sz w:val="29"/>
        </w:rPr>
      </w:pPr>
    </w:p>
    <w:p w14:paraId="6BBF18D2">
      <w:pPr>
        <w:pStyle w:val="7"/>
        <w:spacing w:before="145"/>
        <w:rPr>
          <w:rFonts w:ascii="Times New Roman"/>
          <w:sz w:val="29"/>
        </w:rPr>
      </w:pPr>
    </w:p>
    <w:p w14:paraId="0F19503C">
      <w:pPr>
        <w:spacing w:before="1" w:line="458" w:lineRule="exact"/>
        <w:ind w:left="106" w:right="0" w:firstLine="0"/>
        <w:jc w:val="left"/>
        <w:rPr>
          <w:rFonts w:ascii="Times New Roman"/>
          <w:sz w:val="29"/>
        </w:rPr>
      </w:pPr>
      <w:r>
        <w:rPr>
          <w:rFonts w:ascii="Times New Roman"/>
          <w:color w:val="0D0D0D"/>
          <w:spacing w:val="22"/>
          <w:w w:val="105"/>
          <w:position w:val="19"/>
          <w:sz w:val="29"/>
          <w:u w:val="single" w:color="0D0D0D"/>
        </w:rPr>
        <w:t xml:space="preserve"> </w:t>
      </w:r>
      <w:r>
        <w:rPr>
          <w:rFonts w:ascii="Times New Roman"/>
          <w:color w:val="0D0D0D"/>
          <w:w w:val="105"/>
          <w:position w:val="19"/>
          <w:sz w:val="29"/>
          <w:u w:val="single" w:color="0D0D0D"/>
        </w:rPr>
        <w:t>5!</w:t>
      </w:r>
      <w:r>
        <w:rPr>
          <w:rFonts w:ascii="Times New Roman"/>
          <w:color w:val="0D0D0D"/>
          <w:spacing w:val="20"/>
          <w:w w:val="105"/>
          <w:position w:val="19"/>
          <w:sz w:val="29"/>
          <w:u w:val="single" w:color="0D0D0D"/>
        </w:rPr>
        <w:t xml:space="preserve"> </w:t>
      </w:r>
      <w:r>
        <w:rPr>
          <w:rFonts w:ascii="Times New Roman"/>
          <w:color w:val="0D0D0D"/>
          <w:spacing w:val="-37"/>
          <w:w w:val="105"/>
          <w:position w:val="19"/>
          <w:sz w:val="29"/>
        </w:rPr>
        <w:t xml:space="preserve"> </w:t>
      </w:r>
      <w:r>
        <w:rPr>
          <w:rFonts w:ascii="Times New Roman"/>
          <w:color w:val="0D0D0D"/>
          <w:spacing w:val="-2"/>
          <w:w w:val="105"/>
          <w:sz w:val="29"/>
        </w:rPr>
        <w:t>(0.4)</w:t>
      </w:r>
      <w:r>
        <w:rPr>
          <w:rFonts w:ascii="Times New Roman"/>
          <w:color w:val="0D0D0D"/>
          <w:spacing w:val="-2"/>
          <w:w w:val="105"/>
          <w:sz w:val="29"/>
          <w:vertAlign w:val="superscript"/>
        </w:rPr>
        <w:t>3</w:t>
      </w:r>
      <w:r>
        <w:rPr>
          <w:rFonts w:ascii="Times New Roman"/>
          <w:color w:val="0D0D0D"/>
          <w:spacing w:val="-2"/>
          <w:w w:val="105"/>
          <w:sz w:val="29"/>
          <w:vertAlign w:val="baseline"/>
        </w:rPr>
        <w:t>(0.6)</w:t>
      </w:r>
      <w:r>
        <w:rPr>
          <w:rFonts w:ascii="Times New Roman"/>
          <w:color w:val="0D0D0D"/>
          <w:spacing w:val="-2"/>
          <w:w w:val="105"/>
          <w:sz w:val="29"/>
          <w:vertAlign w:val="superscript"/>
        </w:rPr>
        <w:t>2</w:t>
      </w:r>
    </w:p>
    <w:p w14:paraId="6EB584B2">
      <w:pPr>
        <w:spacing w:before="0" w:line="268" w:lineRule="exact"/>
        <w:ind w:left="110" w:right="0" w:firstLine="0"/>
        <w:jc w:val="left"/>
        <w:rPr>
          <w:rFonts w:ascii="Times New Roman"/>
          <w:sz w:val="29"/>
        </w:rPr>
      </w:pPr>
      <w:r>
        <w:rPr>
          <w:rFonts w:ascii="Times New Roman"/>
          <w:color w:val="0D0D0D"/>
          <w:spacing w:val="-4"/>
          <w:sz w:val="29"/>
        </w:rPr>
        <w:t>3!2!</w:t>
      </w:r>
    </w:p>
    <w:p w14:paraId="6BAB3331">
      <w:pPr>
        <w:spacing w:before="161"/>
        <w:ind w:left="0" w:right="0" w:firstLine="0"/>
        <w:jc w:val="left"/>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0.2304</w:t>
      </w:r>
    </w:p>
    <w:p w14:paraId="49800DC7">
      <w:pPr>
        <w:pStyle w:val="7"/>
        <w:rPr>
          <w:rFonts w:ascii="Times New Roman"/>
          <w:sz w:val="29"/>
        </w:rPr>
      </w:pPr>
    </w:p>
    <w:p w14:paraId="348E5482">
      <w:pPr>
        <w:pStyle w:val="7"/>
        <w:rPr>
          <w:rFonts w:ascii="Times New Roman"/>
          <w:sz w:val="29"/>
        </w:rPr>
      </w:pPr>
    </w:p>
    <w:p w14:paraId="24691E6E">
      <w:pPr>
        <w:pStyle w:val="7"/>
        <w:rPr>
          <w:rFonts w:ascii="Times New Roman"/>
          <w:sz w:val="29"/>
        </w:rPr>
      </w:pPr>
    </w:p>
    <w:p w14:paraId="722CA612">
      <w:pPr>
        <w:pStyle w:val="7"/>
        <w:spacing w:before="146"/>
        <w:rPr>
          <w:rFonts w:ascii="Times New Roman"/>
          <w:sz w:val="29"/>
        </w:rPr>
      </w:pPr>
    </w:p>
    <w:p w14:paraId="492EF30F">
      <w:pPr>
        <w:spacing w:before="0" w:line="458" w:lineRule="exact"/>
        <w:ind w:left="106" w:right="0" w:firstLine="0"/>
        <w:jc w:val="left"/>
        <w:rPr>
          <w:rFonts w:ascii="Times New Roman"/>
          <w:sz w:val="29"/>
        </w:rPr>
      </w:pPr>
      <w:r>
        <w:rPr>
          <w:rFonts w:ascii="Times New Roman"/>
          <w:color w:val="0D0D0D"/>
          <w:spacing w:val="22"/>
          <w:w w:val="105"/>
          <w:position w:val="19"/>
          <w:sz w:val="29"/>
          <w:u w:val="single" w:color="0D0D0D"/>
        </w:rPr>
        <w:t xml:space="preserve"> </w:t>
      </w:r>
      <w:r>
        <w:rPr>
          <w:rFonts w:ascii="Times New Roman"/>
          <w:color w:val="0D0D0D"/>
          <w:w w:val="105"/>
          <w:position w:val="19"/>
          <w:sz w:val="29"/>
          <w:u w:val="single" w:color="0D0D0D"/>
        </w:rPr>
        <w:t>5!</w:t>
      </w:r>
      <w:r>
        <w:rPr>
          <w:rFonts w:ascii="Times New Roman"/>
          <w:color w:val="0D0D0D"/>
          <w:spacing w:val="20"/>
          <w:w w:val="105"/>
          <w:position w:val="19"/>
          <w:sz w:val="29"/>
          <w:u w:val="single" w:color="0D0D0D"/>
        </w:rPr>
        <w:t xml:space="preserve"> </w:t>
      </w:r>
      <w:r>
        <w:rPr>
          <w:rFonts w:ascii="Times New Roman"/>
          <w:color w:val="0D0D0D"/>
          <w:spacing w:val="-37"/>
          <w:w w:val="105"/>
          <w:position w:val="19"/>
          <w:sz w:val="29"/>
        </w:rPr>
        <w:t xml:space="preserve"> </w:t>
      </w:r>
      <w:r>
        <w:rPr>
          <w:rFonts w:ascii="Times New Roman"/>
          <w:color w:val="0D0D0D"/>
          <w:spacing w:val="-2"/>
          <w:w w:val="105"/>
          <w:sz w:val="29"/>
        </w:rPr>
        <w:t>(0.4)</w:t>
      </w:r>
      <w:r>
        <w:rPr>
          <w:rFonts w:ascii="Times New Roman"/>
          <w:color w:val="0D0D0D"/>
          <w:spacing w:val="-2"/>
          <w:w w:val="105"/>
          <w:sz w:val="29"/>
          <w:vertAlign w:val="superscript"/>
        </w:rPr>
        <w:t>4</w:t>
      </w:r>
      <w:r>
        <w:rPr>
          <w:rFonts w:ascii="Times New Roman"/>
          <w:color w:val="0D0D0D"/>
          <w:spacing w:val="-2"/>
          <w:w w:val="105"/>
          <w:sz w:val="29"/>
          <w:vertAlign w:val="baseline"/>
        </w:rPr>
        <w:t>(0.6)</w:t>
      </w:r>
      <w:r>
        <w:rPr>
          <w:rFonts w:ascii="Times New Roman"/>
          <w:color w:val="0D0D0D"/>
          <w:spacing w:val="-2"/>
          <w:w w:val="105"/>
          <w:sz w:val="29"/>
          <w:vertAlign w:val="superscript"/>
        </w:rPr>
        <w:t>1</w:t>
      </w:r>
    </w:p>
    <w:p w14:paraId="43E47C5F">
      <w:pPr>
        <w:spacing w:before="0" w:line="268" w:lineRule="exact"/>
        <w:ind w:left="110" w:right="0" w:firstLine="0"/>
        <w:jc w:val="left"/>
        <w:rPr>
          <w:rFonts w:ascii="Times New Roman"/>
          <w:sz w:val="29"/>
        </w:rPr>
      </w:pPr>
      <w:r>
        <w:rPr>
          <w:rFonts w:ascii="Times New Roman"/>
          <w:color w:val="0D0D0D"/>
          <w:spacing w:val="-4"/>
          <w:sz w:val="29"/>
        </w:rPr>
        <w:t>4!1!</w:t>
      </w:r>
    </w:p>
    <w:p w14:paraId="0D7F8A96">
      <w:pPr>
        <w:spacing w:before="162"/>
        <w:ind w:left="0" w:right="0" w:firstLine="0"/>
        <w:jc w:val="left"/>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0.0768</w:t>
      </w:r>
    </w:p>
    <w:p w14:paraId="5DB7AEDA">
      <w:pPr>
        <w:spacing w:after="0"/>
        <w:jc w:val="left"/>
        <w:rPr>
          <w:rFonts w:ascii="Times New Roman"/>
          <w:sz w:val="29"/>
        </w:rPr>
        <w:sectPr>
          <w:type w:val="continuous"/>
          <w:pgSz w:w="12240" w:h="15840"/>
          <w:pgMar w:top="1820" w:right="360" w:bottom="280" w:left="360" w:header="720" w:footer="720" w:gutter="0"/>
          <w:cols w:equalWidth="0" w:num="3">
            <w:col w:w="3772" w:space="40"/>
            <w:col w:w="1387" w:space="4"/>
            <w:col w:w="6317"/>
          </w:cols>
        </w:sectPr>
      </w:pPr>
    </w:p>
    <w:p w14:paraId="50E42563">
      <w:pPr>
        <w:pStyle w:val="7"/>
        <w:spacing w:before="217"/>
        <w:rPr>
          <w:rFonts w:ascii="Times New Roman"/>
          <w:sz w:val="20"/>
        </w:rPr>
      </w:pPr>
    </w:p>
    <w:p w14:paraId="5E57EAF3">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701" name="Group 701"/>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702" name="Graphic 702"/>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&#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e7OXXTAAAAAwEAAA8AAAAAAAAAAQAgAAAAIgAAAGRy&#10;cy9kb3ducmV2LnhtbFBLAQIUABQAAAAIAIdO4kAP3v+BfAIAADIGAAAOAAAAAAAAAAEAIAAAACIB&#10;AABkcnMvZTJvRG9jLnhtbFBLBQYAAAAABgAGAFkBAAAQBgAAAAA=&#10;">
                <o:lock v:ext="edit" aspectratio="f"/>
                <v:shape id="Graphic 702" o:spid="_x0000_s1026" o:spt="100" style="position:absolute;left:0;top:0;height:9525;width:6096000;" fillcolor="#000000" filled="t" stroked="f" coordsize="6096000,9525" o:gfxdata="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BaJvQAA&#10;ANwAAAAPAAAAAAAAAAEAIAAAACIAAABkcnMvZG93bnJldi54bWxQSwECFAAUAAAACACHTuJAMy8F&#10;njsAAAA5AAAAEAAAAAAAAAABACAAAAAMAQAAZHJzL3NoYXBleG1sLnhtbFBLBQYAAAAABgAGAFsB&#10;AAC2AwAAAAA=&#10;" path="m6095999,9524l0,9524,0,0,6095999,0,6095999,9524xe">
                  <v:fill on="t" opacity="9763f" focussize="0,0"/>
                  <v:stroke on="f"/>
                  <v:imagedata o:title=""/>
                  <o:lock v:ext="edit" aspectratio="f"/>
                  <v:textbox inset="0mm,0mm,0mm,0mm"/>
                </v:shape>
                <w10:wrap type="none"/>
                <w10:anchorlock/>
              </v:group>
            </w:pict>
          </mc:Fallback>
        </mc:AlternateContent>
      </w:r>
    </w:p>
    <w:p w14:paraId="3A89A604">
      <w:pPr>
        <w:pStyle w:val="7"/>
        <w:spacing w:before="91"/>
        <w:rPr>
          <w:rFonts w:ascii="Times New Roman"/>
          <w:sz w:val="20"/>
        </w:rPr>
      </w:pPr>
    </w:p>
    <w:p w14:paraId="4E8EE153">
      <w:pPr>
        <w:pStyle w:val="7"/>
        <w:spacing w:after="0"/>
        <w:rPr>
          <w:rFonts w:ascii="Times New Roman"/>
          <w:sz w:val="20"/>
        </w:rPr>
        <w:sectPr>
          <w:type w:val="continuous"/>
          <w:pgSz w:w="12240" w:h="15840"/>
          <w:pgMar w:top="1820" w:right="360" w:bottom="280" w:left="360" w:header="720" w:footer="720" w:gutter="0"/>
          <w:cols w:space="720" w:num="1"/>
        </w:sectPr>
      </w:pPr>
    </w:p>
    <w:p w14:paraId="5D20FB99">
      <w:pPr>
        <w:pStyle w:val="3"/>
        <w:numPr>
          <w:ilvl w:val="0"/>
          <w:numId w:val="13"/>
        </w:numPr>
        <w:tabs>
          <w:tab w:val="left" w:pos="1471"/>
        </w:tabs>
        <w:spacing w:before="100" w:after="0" w:line="240" w:lineRule="auto"/>
        <w:ind w:left="1471" w:right="0" w:hanging="512"/>
        <w:jc w:val="left"/>
        <w:rPr>
          <w:b w:val="0"/>
        </w:rPr>
      </w:pPr>
      <w:r>
        <w:rPr>
          <w:b w:val="0"/>
          <w:color w:val="0D0D0D"/>
        </w:rPr>
        <w:t>5</w:t>
      </w:r>
      <w:r>
        <w:rPr>
          <w:b w:val="0"/>
          <w:color w:val="0D0D0D"/>
          <w:spacing w:val="-4"/>
        </w:rPr>
        <w:t xml:space="preserve"> </w:t>
      </w:r>
      <w:r>
        <w:rPr>
          <w:b w:val="0"/>
          <w:color w:val="0D0D0D"/>
        </w:rPr>
        <w:t>employees</w:t>
      </w:r>
      <w:r>
        <w:rPr>
          <w:b w:val="0"/>
          <w:color w:val="0D0D0D"/>
          <w:spacing w:val="-1"/>
        </w:rPr>
        <w:t xml:space="preserve"> </w:t>
      </w:r>
      <w:r>
        <w:rPr>
          <w:b w:val="0"/>
          <w:color w:val="0D0D0D"/>
          <w:spacing w:val="-4"/>
        </w:rPr>
        <w:t>late</w:t>
      </w:r>
    </w:p>
    <w:p w14:paraId="326CD4F7">
      <w:pPr>
        <w:pStyle w:val="7"/>
        <w:rPr>
          <w:rFonts w:ascii="Segoe UI Semibold"/>
          <w:sz w:val="29"/>
        </w:rPr>
      </w:pPr>
      <w:r>
        <w:br w:type="column"/>
      </w:r>
    </w:p>
    <w:p w14:paraId="7FFDDA57">
      <w:pPr>
        <w:pStyle w:val="7"/>
        <w:spacing w:before="115"/>
        <w:rPr>
          <w:rFonts w:ascii="Segoe UI Semibold"/>
          <w:sz w:val="29"/>
        </w:rPr>
      </w:pPr>
    </w:p>
    <w:p w14:paraId="6C5FA54D">
      <w:pPr>
        <w:spacing w:before="0"/>
        <w:ind w:left="843" w:right="0" w:firstLine="0"/>
        <w:jc w:val="left"/>
        <w:rPr>
          <w:rFonts w:ascii="Times New Roman"/>
          <w:sz w:val="29"/>
        </w:rPr>
      </w:pPr>
      <w:r>
        <w:rPr>
          <w:rFonts w:ascii="Arial"/>
          <w:i/>
          <w:color w:val="0D0D0D"/>
          <w:sz w:val="29"/>
        </w:rPr>
        <w:t>P</w:t>
      </w:r>
      <w:r>
        <w:rPr>
          <w:rFonts w:ascii="Arial"/>
          <w:i/>
          <w:color w:val="0D0D0D"/>
          <w:spacing w:val="-34"/>
          <w:sz w:val="29"/>
        </w:rPr>
        <w:t xml:space="preserve"> </w:t>
      </w:r>
      <w:r>
        <w:rPr>
          <w:rFonts w:ascii="Times New Roman"/>
          <w:color w:val="0D0D0D"/>
          <w:sz w:val="29"/>
        </w:rPr>
        <w:t>(5)</w:t>
      </w:r>
      <w:r>
        <w:rPr>
          <w:rFonts w:ascii="Times New Roman"/>
          <w:color w:val="0D0D0D"/>
          <w:spacing w:val="24"/>
          <w:sz w:val="29"/>
        </w:rPr>
        <w:t xml:space="preserve"> </w:t>
      </w:r>
      <w:r>
        <w:rPr>
          <w:rFonts w:ascii="Times New Roman"/>
          <w:color w:val="0D0D0D"/>
          <w:spacing w:val="-10"/>
          <w:sz w:val="29"/>
        </w:rPr>
        <w:t>=</w:t>
      </w:r>
    </w:p>
    <w:p w14:paraId="23413701">
      <w:pPr>
        <w:pStyle w:val="7"/>
        <w:rPr>
          <w:rFonts w:ascii="Times New Roman"/>
          <w:sz w:val="29"/>
        </w:rPr>
      </w:pPr>
      <w:r>
        <w:br w:type="column"/>
      </w:r>
    </w:p>
    <w:p w14:paraId="3A443B79">
      <w:pPr>
        <w:pStyle w:val="7"/>
        <w:spacing w:before="24"/>
        <w:rPr>
          <w:rFonts w:ascii="Times New Roman"/>
          <w:sz w:val="29"/>
        </w:rPr>
      </w:pPr>
    </w:p>
    <w:p w14:paraId="717F0E52">
      <w:pPr>
        <w:spacing w:before="0" w:line="458" w:lineRule="exact"/>
        <w:ind w:left="75" w:right="0" w:firstLine="0"/>
        <w:jc w:val="left"/>
        <w:rPr>
          <w:rFonts w:ascii="Times New Roman"/>
          <w:sz w:val="29"/>
        </w:rPr>
      </w:pPr>
      <w:r>
        <w:rPr>
          <w:rFonts w:ascii="Times New Roman"/>
          <w:color w:val="0D0D0D"/>
          <w:spacing w:val="19"/>
          <w:w w:val="105"/>
          <w:position w:val="19"/>
          <w:sz w:val="29"/>
          <w:u w:val="single" w:color="0D0D0D"/>
        </w:rPr>
        <w:t xml:space="preserve"> </w:t>
      </w:r>
      <w:r>
        <w:rPr>
          <w:rFonts w:ascii="Times New Roman"/>
          <w:color w:val="0D0D0D"/>
          <w:w w:val="105"/>
          <w:position w:val="19"/>
          <w:sz w:val="29"/>
          <w:u w:val="single" w:color="0D0D0D"/>
        </w:rPr>
        <w:t>5!</w:t>
      </w:r>
      <w:r>
        <w:rPr>
          <w:rFonts w:ascii="Times New Roman"/>
          <w:color w:val="0D0D0D"/>
          <w:spacing w:val="22"/>
          <w:w w:val="105"/>
          <w:position w:val="19"/>
          <w:sz w:val="29"/>
          <w:u w:val="single" w:color="0D0D0D"/>
        </w:rPr>
        <w:t xml:space="preserve"> </w:t>
      </w:r>
      <w:r>
        <w:rPr>
          <w:rFonts w:ascii="Times New Roman"/>
          <w:color w:val="0D0D0D"/>
          <w:spacing w:val="-40"/>
          <w:w w:val="105"/>
          <w:position w:val="19"/>
          <w:sz w:val="29"/>
        </w:rPr>
        <w:t xml:space="preserve"> </w:t>
      </w:r>
      <w:r>
        <w:rPr>
          <w:rFonts w:ascii="Times New Roman"/>
          <w:color w:val="0D0D0D"/>
          <w:spacing w:val="-2"/>
          <w:w w:val="105"/>
          <w:sz w:val="29"/>
        </w:rPr>
        <w:t>(0.4)</w:t>
      </w:r>
      <w:r>
        <w:rPr>
          <w:rFonts w:ascii="Times New Roman"/>
          <w:color w:val="0D0D0D"/>
          <w:spacing w:val="-2"/>
          <w:w w:val="105"/>
          <w:sz w:val="29"/>
          <w:vertAlign w:val="superscript"/>
        </w:rPr>
        <w:t>5</w:t>
      </w:r>
    </w:p>
    <w:p w14:paraId="5FE84967">
      <w:pPr>
        <w:spacing w:before="0" w:line="268" w:lineRule="exact"/>
        <w:ind w:left="75" w:right="0" w:firstLine="0"/>
        <w:jc w:val="left"/>
        <w:rPr>
          <w:rFonts w:ascii="Times New Roman"/>
          <w:sz w:val="29"/>
        </w:rPr>
      </w:pPr>
      <w:r>
        <w:rPr>
          <w:rFonts w:ascii="Times New Roman"/>
          <w:color w:val="0D0D0D"/>
          <w:spacing w:val="-4"/>
          <w:sz w:val="29"/>
        </w:rPr>
        <w:t>5!0!</w:t>
      </w:r>
    </w:p>
    <w:p w14:paraId="54214DD3">
      <w:pPr>
        <w:spacing w:after="0" w:line="268" w:lineRule="exact"/>
        <w:jc w:val="left"/>
        <w:rPr>
          <w:rFonts w:ascii="Times New Roman"/>
          <w:sz w:val="29"/>
        </w:rPr>
        <w:sectPr>
          <w:type w:val="continuous"/>
          <w:pgSz w:w="12240" w:h="15840"/>
          <w:pgMar w:top="1820" w:right="360" w:bottom="280" w:left="360" w:header="720" w:footer="720" w:gutter="0"/>
          <w:cols w:equalWidth="0" w:num="3">
            <w:col w:w="3767" w:space="40"/>
            <w:col w:w="1748" w:space="39"/>
            <w:col w:w="5926"/>
          </w:cols>
        </w:sectPr>
      </w:pPr>
    </w:p>
    <w:p w14:paraId="3D903E4A">
      <w:pPr>
        <w:spacing w:before="162"/>
        <w:ind w:left="0" w:right="0"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0.0102</w:t>
      </w:r>
    </w:p>
    <w:p w14:paraId="3705925F">
      <w:pPr>
        <w:spacing w:after="0"/>
        <w:jc w:val="center"/>
        <w:rPr>
          <w:rFonts w:ascii="Times New Roman"/>
          <w:sz w:val="29"/>
        </w:rPr>
        <w:sectPr>
          <w:type w:val="continuous"/>
          <w:pgSz w:w="12240" w:h="15840"/>
          <w:pgMar w:top="1820" w:right="360" w:bottom="280" w:left="360" w:header="720" w:footer="720" w:gutter="0"/>
          <w:cols w:space="720" w:num="1"/>
        </w:sectPr>
      </w:pPr>
    </w:p>
    <w:p w14:paraId="568C2FAA">
      <w:pPr>
        <w:spacing w:line="20" w:lineRule="exact"/>
        <w:ind w:left="960" w:right="0" w:firstLine="0"/>
        <w:rPr>
          <w:rFonts w:ascii="Times New Roman"/>
          <w:sz w:val="2"/>
        </w:rPr>
      </w:pPr>
      <w:r>
        <w:rPr>
          <w:rFonts w:ascii="Times New Roman"/>
          <w:sz w:val="2"/>
        </w:rPr>
        <mc:AlternateContent>
          <mc:Choice Requires="wpg">
            <w:drawing>
              <wp:inline distT="0" distB="0" distL="0" distR="0">
                <wp:extent cx="6096000" cy="9525"/>
                <wp:effectExtent l="0" t="0" r="0" b="0"/>
                <wp:docPr id="703" name="Group 703"/>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704" name="Graphic 704"/>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B7s5ddMAAAADAQAADwAAAAAAAAABACAAAAAiAAAA&#10;ZHJzL2Rvd25yZXYueG1sUEsBAhQAFAAAAAgAh07iQCH3piN+AgAAMgYAAA4AAAAAAAAAAQAgAAAA&#10;IgEAAGRycy9lMm9Eb2MueG1sUEsFBgAAAAAGAAYAWQEAABIGAAAAAA==&#10;">
                <o:lock v:ext="edit" aspectratio="f"/>
                <v:shape id="Graphic 704" o:spid="_x0000_s1026" o:spt="100" style="position:absolute;left:0;top:0;height:9525;width:6096000;" fillcolor="#000000" filled="t" stroked="f" coordsize="6096000,9525" o:gfxdata="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StmvQAA&#10;ANwAAAAPAAAAAAAAAAEAIAAAACIAAABkcnMvZG93bnJldi54bWxQSwECFAAUAAAACACHTuJAMy8F&#10;njsAAAA5AAAAEAAAAAAAAAABACAAAAAMAQAAZHJzL3NoYXBleG1sLnhtbFBLBQYAAAAABgAGAFsB&#10;AAC2AwAAAAA=&#10;" path="m6095999,9524l0,9524,0,0,6095999,0,6095999,9524xe">
                  <v:fill on="t" opacity="9763f" focussize="0,0"/>
                  <v:stroke on="f"/>
                  <v:imagedata o:title=""/>
                  <o:lock v:ext="edit" aspectratio="f"/>
                  <v:textbox inset="0mm,0mm,0mm,0mm"/>
                </v:shape>
                <w10:wrap type="none"/>
                <w10:anchorlock/>
              </v:group>
            </w:pict>
          </mc:Fallback>
        </mc:AlternateContent>
      </w:r>
    </w:p>
    <w:p w14:paraId="28C24A5E">
      <w:pPr>
        <w:pStyle w:val="7"/>
        <w:spacing w:before="12"/>
        <w:rPr>
          <w:rFonts w:ascii="Times New Roman"/>
          <w:sz w:val="36"/>
        </w:rPr>
      </w:pPr>
    </w:p>
    <w:p w14:paraId="3FFAEA13">
      <w:pPr>
        <w:pStyle w:val="2"/>
        <w:rPr>
          <w:b w:val="0"/>
        </w:rPr>
      </w:pPr>
      <w:bookmarkStart w:id="260" w:name="_Toc18106"/>
      <w:bookmarkStart w:id="261" w:name="_Toc8902"/>
      <w:bookmarkStart w:id="262" w:name="_Toc19016"/>
      <w:bookmarkStart w:id="263" w:name="_Toc8059"/>
      <w:r>
        <w:rPr>
          <w:b w:val="0"/>
        </w:rPr>
        <mc:AlternateContent>
          <mc:Choice Requires="wpg">
            <w:drawing>
              <wp:anchor distT="0" distB="0" distL="0" distR="0" simplePos="0" relativeHeight="251691008" behindDoc="0" locked="0" layoutInCell="1" allowOverlap="1">
                <wp:simplePos x="0" y="0"/>
                <wp:positionH relativeFrom="page">
                  <wp:posOffset>6931025</wp:posOffset>
                </wp:positionH>
                <wp:positionV relativeFrom="paragraph">
                  <wp:posOffset>2576830</wp:posOffset>
                </wp:positionV>
                <wp:extent cx="484505" cy="768350"/>
                <wp:effectExtent l="0" t="0" r="0" b="0"/>
                <wp:wrapNone/>
                <wp:docPr id="705" name="Group 705"/>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706" name="Graphic 706"/>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707" name="Graphic 707"/>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708" name="Image 708"/>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709" name="Image 709"/>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710" name="Image 710"/>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711" name="Image 711"/>
                          <pic:cNvPicPr/>
                        </pic:nvPicPr>
                        <pic:blipFill>
                          <a:blip r:embed="rId11" cstate="print"/>
                          <a:stretch>
                            <a:fillRect/>
                          </a:stretch>
                        </pic:blipFill>
                        <pic:spPr>
                          <a:xfrm>
                            <a:off x="469772" y="213359"/>
                            <a:ext cx="9524" cy="9524"/>
                          </a:xfrm>
                          <a:prstGeom prst="rect">
                            <a:avLst/>
                          </a:prstGeom>
                        </pic:spPr>
                      </pic:pic>
                      <wps:wsp>
                        <wps:cNvPr id="712" name="Graphic 712"/>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713" name="Image 713"/>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202.9pt;height:60.5pt;width:38.15pt;mso-position-horizontal-relative:page;z-index:251691008;mso-width-relative:page;mso-height-relative:page;" coordsize="484505,768350" o:gfxdata="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">
                <o:lock v:ext="edit" aspectratio="f"/>
                <v:shape id="Graphic 706" o:spid="_x0000_s1026" o:spt="100" style="position:absolute;left:0;top:0;height:768350;width:484505;" fillcolor="#000000" filled="t" stroked="f" coordsize="484505,768350" o:gfxdata="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pZhg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707" o:spid="_x0000_s1026" o:spt="100" style="position:absolute;left:117347;top:213359;height:342900;width:361950;" fillcolor="#FFFFFF" filled="t" stroked="f" coordsize="361950,342900" o:gfxdata="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ad2&#10;wAAAANw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708" o:spid="_x0000_s1026" o:spt="75" type="#_x0000_t75" style="position:absolute;left:469772;top:546734;height:9524;width:9524;" filled="f" o:preferrelative="t" stroked="f" coordsize="21600,21600" o:gfxdata="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GNXrr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709" o:spid="_x0000_s1026" o:spt="75" type="#_x0000_t75" style="position:absolute;left:117347;top:546734;height:9524;width:9524;" filled="f" o:preferrelative="t" stroked="f" coordsize="21600,21600" o:gfxdata="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v8jW/&#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710" o:spid="_x0000_s1026" o:spt="75" type="#_x0000_t75" style="position:absolute;left:117347;top:213359;height:9524;width:9524;" filled="f" o:preferrelative="t" stroked="f" coordsize="21600,21600" o:gfxdata="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8zNdb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711" o:spid="_x0000_s1026" o:spt="75" type="#_x0000_t75" style="position:absolute;left:469772;top:213359;height:9524;width:9524;" filled="f" o:preferrelative="t" stroked="f" coordsize="21600,21600" o:gfxdata="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Gju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712" o:spid="_x0000_s1026" o:spt="100" style="position:absolute;left:164972;top:251459;height:266700;width:266700;" fillcolor="#FFFFFF" filled="t" stroked="f" coordsize="266700,266700" o:gfxdata="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qfar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713" o:spid="_x0000_s1026" o:spt="75" type="#_x0000_t75" style="position:absolute;left:228076;top:308133;height:146923;width:143676;" filled="f" o:preferrelative="t" stroked="f" coordsize="21600,21600" o:gfxdata="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7PZUL4A&#10;AADcAAAADwAAAAAAAAABACAAAAAiAAAAZHJzL2Rvd25yZXYueG1sUEsBAhQAFAAAAAgAh07iQDMv&#10;BZ47AAAAOQAAABAAAAAAAAAAAQAgAAAADQEAAGRycy9zaGFwZXhtbC54bWxQSwUGAAAAAAYABgBb&#10;AQAAtwMAAAAA&#10;">
                  <v:fill on="f" focussize="0,0"/>
                  <v:stroke on="f"/>
                  <v:imagedata r:id="rId12" o:title=""/>
                  <o:lock v:ext="edit" aspectratio="f"/>
                </v:shape>
              </v:group>
            </w:pict>
          </mc:Fallback>
        </mc:AlternateContent>
      </w:r>
      <w:r>
        <w:rPr>
          <w:b w:val="0"/>
          <w:color w:val="0D0D0D"/>
        </w:rPr>
        <w:t xml:space="preserve">Final </w:t>
      </w:r>
      <w:r>
        <w:rPr>
          <w:b w:val="0"/>
          <w:color w:val="0D0D0D"/>
          <w:spacing w:val="-2"/>
        </w:rPr>
        <w:t>Answers</w:t>
      </w:r>
      <w:bookmarkEnd w:id="260"/>
      <w:bookmarkEnd w:id="261"/>
      <w:bookmarkEnd w:id="262"/>
      <w:bookmarkEnd w:id="263"/>
    </w:p>
    <w:p w14:paraId="4FE5D427">
      <w:pPr>
        <w:pStyle w:val="7"/>
        <w:spacing w:before="9"/>
        <w:rPr>
          <w:rFonts w:ascii="Segoe UI Semibold"/>
          <w:sz w:val="15"/>
        </w:rPr>
      </w:pPr>
    </w:p>
    <w:tbl>
      <w:tblPr>
        <w:tblStyle w:val="6"/>
        <w:tblW w:w="0" w:type="auto"/>
        <w:tblInd w:w="9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55"/>
        <w:gridCol w:w="6345"/>
      </w:tblGrid>
      <w:tr w14:paraId="00F9A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3255" w:type="dxa"/>
            <w:tcBorders>
              <w:bottom w:val="single" w:color="000000" w:sz="6" w:space="0"/>
            </w:tcBorders>
          </w:tcPr>
          <w:p w14:paraId="00CBED5F">
            <w:pPr>
              <w:pStyle w:val="11"/>
              <w:spacing w:before="0"/>
              <w:ind w:left="0"/>
              <w:rPr>
                <w:rFonts w:ascii="Segoe UI Semibold"/>
                <w:sz w:val="21"/>
              </w:rPr>
            </w:pPr>
            <w:r>
              <w:rPr>
                <w:rFonts w:ascii="Segoe UI Semibold"/>
                <w:color w:val="0D0D0D"/>
                <w:sz w:val="21"/>
              </w:rPr>
              <w:t>Employees</w:t>
            </w:r>
            <w:r>
              <w:rPr>
                <w:rFonts w:ascii="Segoe UI Semibold"/>
                <w:color w:val="0D0D0D"/>
                <w:spacing w:val="-2"/>
                <w:sz w:val="21"/>
              </w:rPr>
              <w:t xml:space="preserve"> </w:t>
            </w:r>
            <w:r>
              <w:rPr>
                <w:rFonts w:ascii="Segoe UI Semibold"/>
                <w:color w:val="0D0D0D"/>
                <w:spacing w:val="-4"/>
                <w:sz w:val="21"/>
              </w:rPr>
              <w:t>Late</w:t>
            </w:r>
          </w:p>
        </w:tc>
        <w:tc>
          <w:tcPr>
            <w:tcW w:w="6345" w:type="dxa"/>
            <w:tcBorders>
              <w:bottom w:val="single" w:color="000000" w:sz="6" w:space="0"/>
            </w:tcBorders>
          </w:tcPr>
          <w:p w14:paraId="5543847B">
            <w:pPr>
              <w:pStyle w:val="11"/>
              <w:spacing w:before="0"/>
              <w:ind w:left="1778"/>
              <w:rPr>
                <w:rFonts w:ascii="Segoe UI Semibold"/>
                <w:sz w:val="21"/>
              </w:rPr>
            </w:pPr>
            <w:r>
              <w:rPr>
                <w:rFonts w:ascii="Segoe UI Semibold"/>
                <w:color w:val="0D0D0D"/>
                <w:spacing w:val="-2"/>
                <w:sz w:val="21"/>
              </w:rPr>
              <w:t>Probability</w:t>
            </w:r>
          </w:p>
        </w:tc>
      </w:tr>
      <w:tr w14:paraId="0FE6D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3255" w:type="dxa"/>
            <w:tcBorders>
              <w:top w:val="single" w:color="000000" w:sz="6" w:space="0"/>
              <w:bottom w:val="single" w:color="0D0D0D" w:sz="6" w:space="0"/>
            </w:tcBorders>
          </w:tcPr>
          <w:p w14:paraId="1D294CF3">
            <w:pPr>
              <w:pStyle w:val="11"/>
              <w:ind w:left="0"/>
              <w:rPr>
                <w:sz w:val="21"/>
              </w:rPr>
            </w:pPr>
            <w:r>
              <w:rPr>
                <w:color w:val="0D0D0D"/>
                <w:spacing w:val="-10"/>
                <w:sz w:val="21"/>
              </w:rPr>
              <w:t>0</w:t>
            </w:r>
          </w:p>
        </w:tc>
        <w:tc>
          <w:tcPr>
            <w:tcW w:w="6345" w:type="dxa"/>
            <w:tcBorders>
              <w:top w:val="single" w:color="000000" w:sz="6" w:space="0"/>
              <w:bottom w:val="single" w:color="0D0D0D" w:sz="6" w:space="0"/>
            </w:tcBorders>
          </w:tcPr>
          <w:p w14:paraId="2D1FF45E">
            <w:pPr>
              <w:pStyle w:val="11"/>
              <w:ind w:left="1778"/>
              <w:rPr>
                <w:sz w:val="21"/>
              </w:rPr>
            </w:pPr>
            <w:r>
              <w:rPr>
                <w:color w:val="0D0D0D"/>
                <w:spacing w:val="-2"/>
                <w:sz w:val="21"/>
              </w:rPr>
              <w:t>0.0778</w:t>
            </w:r>
          </w:p>
        </w:tc>
      </w:tr>
      <w:tr w14:paraId="6E0A7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3255" w:type="dxa"/>
            <w:tcBorders>
              <w:top w:val="single" w:color="0D0D0D" w:sz="6" w:space="0"/>
              <w:bottom w:val="single" w:color="0D0D0D" w:sz="6" w:space="0"/>
            </w:tcBorders>
          </w:tcPr>
          <w:p w14:paraId="3FD39DCC">
            <w:pPr>
              <w:pStyle w:val="11"/>
              <w:ind w:left="0"/>
              <w:rPr>
                <w:sz w:val="21"/>
              </w:rPr>
            </w:pPr>
            <w:r>
              <w:rPr>
                <w:color w:val="0D0D0D"/>
                <w:spacing w:val="-10"/>
                <w:sz w:val="21"/>
              </w:rPr>
              <w:t>1</w:t>
            </w:r>
          </w:p>
        </w:tc>
        <w:tc>
          <w:tcPr>
            <w:tcW w:w="6345" w:type="dxa"/>
            <w:tcBorders>
              <w:top w:val="single" w:color="0D0D0D" w:sz="6" w:space="0"/>
              <w:bottom w:val="single" w:color="0D0D0D" w:sz="6" w:space="0"/>
            </w:tcBorders>
          </w:tcPr>
          <w:p w14:paraId="3394D42A">
            <w:pPr>
              <w:pStyle w:val="11"/>
              <w:ind w:left="1778"/>
              <w:rPr>
                <w:sz w:val="21"/>
              </w:rPr>
            </w:pPr>
            <w:r>
              <w:rPr>
                <w:color w:val="0D0D0D"/>
                <w:spacing w:val="-2"/>
                <w:sz w:val="21"/>
              </w:rPr>
              <w:t>0.2592</w:t>
            </w:r>
          </w:p>
        </w:tc>
      </w:tr>
      <w:tr w14:paraId="13F63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3255" w:type="dxa"/>
            <w:tcBorders>
              <w:top w:val="single" w:color="0D0D0D" w:sz="6" w:space="0"/>
              <w:bottom w:val="single" w:color="0D0D0D" w:sz="6" w:space="0"/>
            </w:tcBorders>
          </w:tcPr>
          <w:p w14:paraId="56169938">
            <w:pPr>
              <w:pStyle w:val="11"/>
              <w:ind w:left="0"/>
              <w:rPr>
                <w:sz w:val="21"/>
              </w:rPr>
            </w:pPr>
            <w:r>
              <w:rPr>
                <w:color w:val="0D0D0D"/>
                <w:spacing w:val="-10"/>
                <w:sz w:val="21"/>
              </w:rPr>
              <w:t>2</w:t>
            </w:r>
          </w:p>
        </w:tc>
        <w:tc>
          <w:tcPr>
            <w:tcW w:w="6345" w:type="dxa"/>
            <w:tcBorders>
              <w:top w:val="single" w:color="0D0D0D" w:sz="6" w:space="0"/>
              <w:bottom w:val="single" w:color="0D0D0D" w:sz="6" w:space="0"/>
            </w:tcBorders>
          </w:tcPr>
          <w:p w14:paraId="790B081C">
            <w:pPr>
              <w:pStyle w:val="11"/>
              <w:ind w:left="1778"/>
              <w:rPr>
                <w:sz w:val="21"/>
              </w:rPr>
            </w:pPr>
            <w:r>
              <w:rPr>
                <w:color w:val="0D0D0D"/>
                <w:spacing w:val="-2"/>
                <w:sz w:val="21"/>
              </w:rPr>
              <w:t>0.3456</w:t>
            </w:r>
          </w:p>
        </w:tc>
      </w:tr>
      <w:tr w14:paraId="6380E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3255" w:type="dxa"/>
            <w:tcBorders>
              <w:top w:val="single" w:color="0D0D0D" w:sz="6" w:space="0"/>
              <w:bottom w:val="single" w:color="0D0D0D" w:sz="6" w:space="0"/>
            </w:tcBorders>
          </w:tcPr>
          <w:p w14:paraId="34F0E7B9">
            <w:pPr>
              <w:pStyle w:val="11"/>
              <w:ind w:left="0"/>
              <w:rPr>
                <w:sz w:val="21"/>
              </w:rPr>
            </w:pPr>
            <w:r>
              <w:rPr>
                <w:color w:val="0D0D0D"/>
                <w:spacing w:val="-10"/>
                <w:sz w:val="21"/>
              </w:rPr>
              <w:t>3</w:t>
            </w:r>
          </w:p>
        </w:tc>
        <w:tc>
          <w:tcPr>
            <w:tcW w:w="6345" w:type="dxa"/>
            <w:tcBorders>
              <w:top w:val="single" w:color="0D0D0D" w:sz="6" w:space="0"/>
              <w:bottom w:val="single" w:color="0D0D0D" w:sz="6" w:space="0"/>
            </w:tcBorders>
          </w:tcPr>
          <w:p w14:paraId="0C09CA24">
            <w:pPr>
              <w:pStyle w:val="11"/>
              <w:ind w:left="1778"/>
              <w:rPr>
                <w:sz w:val="21"/>
              </w:rPr>
            </w:pPr>
            <w:r>
              <w:rPr>
                <w:color w:val="0D0D0D"/>
                <w:spacing w:val="-2"/>
                <w:sz w:val="21"/>
              </w:rPr>
              <w:t>0.2304</w:t>
            </w:r>
          </w:p>
        </w:tc>
      </w:tr>
      <w:tr w14:paraId="7A1A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3255" w:type="dxa"/>
            <w:tcBorders>
              <w:top w:val="single" w:color="0D0D0D" w:sz="6" w:space="0"/>
              <w:bottom w:val="single" w:color="0D0D0D" w:sz="6" w:space="0"/>
            </w:tcBorders>
          </w:tcPr>
          <w:p w14:paraId="15AAA8FC">
            <w:pPr>
              <w:pStyle w:val="11"/>
              <w:ind w:left="0"/>
              <w:rPr>
                <w:sz w:val="21"/>
              </w:rPr>
            </w:pPr>
            <w:r>
              <w:rPr>
                <w:color w:val="0D0D0D"/>
                <w:spacing w:val="-10"/>
                <w:sz w:val="21"/>
              </w:rPr>
              <w:t>4</w:t>
            </w:r>
          </w:p>
        </w:tc>
        <w:tc>
          <w:tcPr>
            <w:tcW w:w="6345" w:type="dxa"/>
            <w:tcBorders>
              <w:top w:val="single" w:color="0D0D0D" w:sz="6" w:space="0"/>
              <w:bottom w:val="single" w:color="0D0D0D" w:sz="6" w:space="0"/>
            </w:tcBorders>
          </w:tcPr>
          <w:p w14:paraId="7F3D583E">
            <w:pPr>
              <w:pStyle w:val="11"/>
              <w:ind w:left="1778"/>
              <w:rPr>
                <w:sz w:val="21"/>
              </w:rPr>
            </w:pPr>
            <w:r>
              <w:rPr>
                <w:color w:val="0D0D0D"/>
                <w:spacing w:val="-2"/>
                <w:sz w:val="21"/>
              </w:rPr>
              <w:t>0.0768</w:t>
            </w:r>
          </w:p>
        </w:tc>
      </w:tr>
      <w:tr w14:paraId="7C666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3255" w:type="dxa"/>
            <w:tcBorders>
              <w:top w:val="single" w:color="0D0D0D" w:sz="6" w:space="0"/>
            </w:tcBorders>
          </w:tcPr>
          <w:p w14:paraId="63B58BE9">
            <w:pPr>
              <w:pStyle w:val="11"/>
              <w:spacing w:line="267" w:lineRule="exact"/>
              <w:ind w:left="0"/>
              <w:rPr>
                <w:sz w:val="21"/>
              </w:rPr>
            </w:pPr>
            <w:r>
              <w:rPr>
                <w:color w:val="0D0D0D"/>
                <w:spacing w:val="-10"/>
                <w:sz w:val="21"/>
              </w:rPr>
              <w:t>5</w:t>
            </w:r>
          </w:p>
        </w:tc>
        <w:tc>
          <w:tcPr>
            <w:tcW w:w="6345" w:type="dxa"/>
            <w:tcBorders>
              <w:top w:val="single" w:color="0D0D0D" w:sz="6" w:space="0"/>
            </w:tcBorders>
          </w:tcPr>
          <w:p w14:paraId="158352A1">
            <w:pPr>
              <w:pStyle w:val="11"/>
              <w:spacing w:line="267" w:lineRule="exact"/>
              <w:ind w:left="1778"/>
              <w:rPr>
                <w:sz w:val="21"/>
              </w:rPr>
            </w:pPr>
            <w:r>
              <w:rPr>
                <w:color w:val="0D0D0D"/>
                <w:spacing w:val="-2"/>
                <w:sz w:val="21"/>
              </w:rPr>
              <w:t>0.0102</w:t>
            </w:r>
          </w:p>
        </w:tc>
      </w:tr>
    </w:tbl>
    <w:p w14:paraId="182E0C06">
      <w:pPr>
        <w:pStyle w:val="7"/>
        <w:rPr>
          <w:rFonts w:ascii="Segoe UI Semibold"/>
          <w:sz w:val="20"/>
        </w:rPr>
      </w:pPr>
    </w:p>
    <w:p w14:paraId="41A368FE">
      <w:pPr>
        <w:pStyle w:val="7"/>
        <w:rPr>
          <w:rFonts w:ascii="Segoe UI Semibold"/>
          <w:sz w:val="20"/>
        </w:rPr>
      </w:pPr>
    </w:p>
    <w:p w14:paraId="0040ADB2">
      <w:pPr>
        <w:pStyle w:val="7"/>
        <w:spacing w:before="8"/>
        <w:rPr>
          <w:rFonts w:ascii="Segoe UI Semibold"/>
          <w:sz w:val="20"/>
        </w:rPr>
      </w:pPr>
      <w:r>
        <w:rPr>
          <w:rFonts w:ascii="Segoe UI Semibold"/>
          <w:sz w:val="20"/>
        </w:rPr>
        <mc:AlternateContent>
          <mc:Choice Requires="wps">
            <w:drawing>
              <wp:anchor distT="0" distB="0" distL="0" distR="0" simplePos="0" relativeHeight="251784192" behindDoc="1" locked="0" layoutInCell="1" allowOverlap="1">
                <wp:simplePos x="0" y="0"/>
                <wp:positionH relativeFrom="page">
                  <wp:posOffset>837565</wp:posOffset>
                </wp:positionH>
                <wp:positionV relativeFrom="paragraph">
                  <wp:posOffset>189230</wp:posOffset>
                </wp:positionV>
                <wp:extent cx="6096000" cy="9525"/>
                <wp:effectExtent l="0" t="0" r="0" b="0"/>
                <wp:wrapTopAndBottom/>
                <wp:docPr id="714" name="Graphic 71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714" o:spid="_x0000_s1026" o:spt="100" style="position:absolute;left:0pt;margin-left:65.95pt;margin-top:14.9pt;height:0.75pt;width:480pt;mso-position-horizontal-relative:page;mso-wrap-distance-bottom:0pt;mso-wrap-distance-top:0pt;z-index:-251532288;mso-width-relative:page;mso-height-relative:page;" fillcolor="#000000" filled="t" stroked="f" coordsize="6096000,9525" o:gfxdata="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4BwQt1wAAAAoBAAAPAAAAAAAAAAEAIAAAACIAAABkcnMvZG93bnJldi54&#10;bWxQSwECFAAUAAAACACHTuJAGlr1ljQCAAAE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67B1C6E7">
      <w:pPr>
        <w:pStyle w:val="2"/>
        <w:spacing w:before="421"/>
        <w:rPr>
          <w:b w:val="0"/>
        </w:rPr>
      </w:pPr>
      <w:bookmarkStart w:id="264" w:name="_Toc17375"/>
      <w:bookmarkStart w:id="265" w:name="_Toc9159"/>
      <w:bookmarkStart w:id="266" w:name="_Toc5251"/>
      <w:bookmarkStart w:id="267" w:name="_Toc15827"/>
      <w:r>
        <w:rPr>
          <w:b w:val="0"/>
          <w:color w:val="0D0D0D"/>
        </w:rPr>
        <w:t xml:space="preserve">R </w:t>
      </w:r>
      <w:r>
        <w:rPr>
          <w:b w:val="0"/>
          <w:color w:val="0D0D0D"/>
          <w:spacing w:val="-2"/>
        </w:rPr>
        <w:t>Program</w:t>
      </w:r>
      <w:bookmarkEnd w:id="264"/>
      <w:bookmarkEnd w:id="265"/>
      <w:bookmarkEnd w:id="266"/>
      <w:bookmarkEnd w:id="267"/>
    </w:p>
    <w:p w14:paraId="7CDF12BA">
      <w:pPr>
        <w:pStyle w:val="7"/>
        <w:spacing w:before="3"/>
        <w:rPr>
          <w:rFonts w:ascii="Segoe UI Semibold"/>
          <w:sz w:val="16"/>
        </w:rPr>
      </w:pPr>
      <w:r>
        <w:rPr>
          <w:rFonts w:ascii="Segoe UI Semibold"/>
          <w:sz w:val="16"/>
        </w:rPr>
        <mc:AlternateContent>
          <mc:Choice Requires="wpg">
            <w:drawing>
              <wp:anchor distT="0" distB="0" distL="0" distR="0" simplePos="0" relativeHeight="251785216" behindDoc="1" locked="0" layoutInCell="1" allowOverlap="1">
                <wp:simplePos x="0" y="0"/>
                <wp:positionH relativeFrom="page">
                  <wp:posOffset>837565</wp:posOffset>
                </wp:positionH>
                <wp:positionV relativeFrom="paragraph">
                  <wp:posOffset>152400</wp:posOffset>
                </wp:positionV>
                <wp:extent cx="6096000" cy="2876550"/>
                <wp:effectExtent l="0" t="0" r="0" b="0"/>
                <wp:wrapTopAndBottom/>
                <wp:docPr id="715" name="Group 715"/>
                <wp:cNvGraphicFramePr/>
                <a:graphic xmlns:a="http://schemas.openxmlformats.org/drawingml/2006/main">
                  <a:graphicData uri="http://schemas.microsoft.com/office/word/2010/wordprocessingGroup">
                    <wpg:wgp>
                      <wpg:cNvGrpSpPr/>
                      <wpg:grpSpPr>
                        <a:xfrm>
                          <a:off x="0" y="0"/>
                          <a:ext cx="6096000" cy="2876550"/>
                          <a:chOff x="0" y="0"/>
                          <a:chExt cx="6096000" cy="2876550"/>
                        </a:xfrm>
                      </wpg:grpSpPr>
                      <wps:wsp>
                        <wps:cNvPr id="716" name="Graphic 716"/>
                        <wps:cNvSpPr/>
                        <wps:spPr>
                          <a:xfrm>
                            <a:off x="-12" y="0"/>
                            <a:ext cx="6096000" cy="2876550"/>
                          </a:xfrm>
                          <a:custGeom>
                            <a:avLst/>
                            <a:gdLst/>
                            <a:ahLst/>
                            <a:cxnLst/>
                            <a:rect l="l" t="t" r="r" b="b"/>
                            <a:pathLst>
                              <a:path w="6096000" h="28765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2647950"/>
                                </a:lnTo>
                                <a:lnTo>
                                  <a:pt x="2197" y="2683662"/>
                                </a:lnTo>
                                <a:lnTo>
                                  <a:pt x="11112" y="2725788"/>
                                </a:lnTo>
                                <a:lnTo>
                                  <a:pt x="30264" y="2770352"/>
                                </a:lnTo>
                                <a:lnTo>
                                  <a:pt x="63169" y="2813393"/>
                                </a:lnTo>
                                <a:lnTo>
                                  <a:pt x="70269" y="2806281"/>
                                </a:lnTo>
                                <a:lnTo>
                                  <a:pt x="39598" y="2766580"/>
                                </a:lnTo>
                                <a:lnTo>
                                  <a:pt x="21247" y="2725369"/>
                                </a:lnTo>
                                <a:lnTo>
                                  <a:pt x="12217" y="2686037"/>
                                </a:lnTo>
                                <a:lnTo>
                                  <a:pt x="9537" y="2651988"/>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2651988"/>
                                </a:lnTo>
                                <a:lnTo>
                                  <a:pt x="6074765" y="2725369"/>
                                </a:lnTo>
                                <a:lnTo>
                                  <a:pt x="6056414" y="2766580"/>
                                </a:lnTo>
                                <a:lnTo>
                                  <a:pt x="6025731" y="2806281"/>
                                </a:lnTo>
                                <a:lnTo>
                                  <a:pt x="5986030" y="2836964"/>
                                </a:lnTo>
                                <a:lnTo>
                                  <a:pt x="5944819" y="2855315"/>
                                </a:lnTo>
                                <a:lnTo>
                                  <a:pt x="5905487" y="2864345"/>
                                </a:lnTo>
                                <a:lnTo>
                                  <a:pt x="5871438" y="2867025"/>
                                </a:lnTo>
                                <a:lnTo>
                                  <a:pt x="224574" y="2867025"/>
                                </a:lnTo>
                                <a:lnTo>
                                  <a:pt x="190525" y="2864345"/>
                                </a:lnTo>
                                <a:lnTo>
                                  <a:pt x="151193" y="2855315"/>
                                </a:lnTo>
                                <a:lnTo>
                                  <a:pt x="109982" y="2836964"/>
                                </a:lnTo>
                                <a:lnTo>
                                  <a:pt x="70281" y="2806281"/>
                                </a:lnTo>
                                <a:lnTo>
                                  <a:pt x="63169" y="2813393"/>
                                </a:lnTo>
                                <a:lnTo>
                                  <a:pt x="106210" y="2846298"/>
                                </a:lnTo>
                                <a:lnTo>
                                  <a:pt x="150774" y="2865450"/>
                                </a:lnTo>
                                <a:lnTo>
                                  <a:pt x="192900" y="2874365"/>
                                </a:lnTo>
                                <a:lnTo>
                                  <a:pt x="228600" y="2876550"/>
                                </a:lnTo>
                                <a:lnTo>
                                  <a:pt x="5867400" y="2876550"/>
                                </a:lnTo>
                                <a:lnTo>
                                  <a:pt x="5903112" y="2874365"/>
                                </a:lnTo>
                                <a:lnTo>
                                  <a:pt x="5937770" y="2867025"/>
                                </a:lnTo>
                                <a:lnTo>
                                  <a:pt x="5945238" y="2865450"/>
                                </a:lnTo>
                                <a:lnTo>
                                  <a:pt x="5989802" y="2846298"/>
                                </a:lnTo>
                                <a:lnTo>
                                  <a:pt x="6032843" y="2813393"/>
                                </a:lnTo>
                                <a:lnTo>
                                  <a:pt x="6065748" y="2770352"/>
                                </a:lnTo>
                                <a:lnTo>
                                  <a:pt x="6084900" y="2725788"/>
                                </a:lnTo>
                                <a:lnTo>
                                  <a:pt x="6093815" y="2683662"/>
                                </a:lnTo>
                                <a:lnTo>
                                  <a:pt x="6096000" y="2647950"/>
                                </a:lnTo>
                                <a:lnTo>
                                  <a:pt x="6096000" y="228600"/>
                                </a:lnTo>
                                <a:close/>
                              </a:path>
                            </a:pathLst>
                          </a:custGeom>
                          <a:solidFill>
                            <a:srgbClr val="0D0D0D">
                              <a:alpha val="5099"/>
                            </a:srgbClr>
                          </a:solidFill>
                        </wps:spPr>
                        <wps:bodyPr wrap="square" lIns="0" tIns="0" rIns="0" bIns="0" rtlCol="0">
                          <a:noAutofit/>
                        </wps:bodyPr>
                      </wps:wsp>
                      <wps:wsp>
                        <wps:cNvPr id="717" name="Graphic 717"/>
                        <wps:cNvSpPr/>
                        <wps:spPr>
                          <a:xfrm>
                            <a:off x="9512" y="9525"/>
                            <a:ext cx="6076950" cy="2857500"/>
                          </a:xfrm>
                          <a:custGeom>
                            <a:avLst/>
                            <a:gdLst/>
                            <a:ahLst/>
                            <a:cxnLst/>
                            <a:rect l="l" t="t" r="r" b="b"/>
                            <a:pathLst>
                              <a:path w="6076950" h="2857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457200"/>
                                </a:lnTo>
                                <a:lnTo>
                                  <a:pt x="0" y="2628900"/>
                                </a:lnTo>
                                <a:lnTo>
                                  <a:pt x="2197" y="2664612"/>
                                </a:lnTo>
                                <a:lnTo>
                                  <a:pt x="11112" y="2706738"/>
                                </a:lnTo>
                                <a:lnTo>
                                  <a:pt x="30264" y="2751302"/>
                                </a:lnTo>
                                <a:lnTo>
                                  <a:pt x="63169" y="2794343"/>
                                </a:lnTo>
                                <a:lnTo>
                                  <a:pt x="106210" y="2827248"/>
                                </a:lnTo>
                                <a:lnTo>
                                  <a:pt x="150774" y="2846400"/>
                                </a:lnTo>
                                <a:lnTo>
                                  <a:pt x="192900" y="2855315"/>
                                </a:lnTo>
                                <a:lnTo>
                                  <a:pt x="228600" y="2857500"/>
                                </a:lnTo>
                                <a:lnTo>
                                  <a:pt x="5848350" y="2857500"/>
                                </a:lnTo>
                                <a:lnTo>
                                  <a:pt x="5926188" y="2846400"/>
                                </a:lnTo>
                                <a:lnTo>
                                  <a:pt x="5970752" y="2827248"/>
                                </a:lnTo>
                                <a:lnTo>
                                  <a:pt x="6013793" y="2794343"/>
                                </a:lnTo>
                                <a:lnTo>
                                  <a:pt x="6046698" y="2751302"/>
                                </a:lnTo>
                                <a:lnTo>
                                  <a:pt x="6065850" y="2706738"/>
                                </a:lnTo>
                                <a:lnTo>
                                  <a:pt x="6074765" y="2664612"/>
                                </a:lnTo>
                                <a:lnTo>
                                  <a:pt x="6076950" y="2628900"/>
                                </a:lnTo>
                                <a:lnTo>
                                  <a:pt x="6076950" y="457200"/>
                                </a:lnTo>
                                <a:lnTo>
                                  <a:pt x="6076950" y="228612"/>
                                </a:lnTo>
                                <a:close/>
                              </a:path>
                            </a:pathLst>
                          </a:custGeom>
                          <a:solidFill>
                            <a:srgbClr val="FFFFFF"/>
                          </a:solidFill>
                        </wps:spPr>
                        <wps:bodyPr wrap="square" lIns="0" tIns="0" rIns="0" bIns="0" rtlCol="0">
                          <a:noAutofit/>
                        </wps:bodyPr>
                      </wps:wsp>
                      <pic:pic xmlns:pic="http://schemas.openxmlformats.org/drawingml/2006/picture">
                        <pic:nvPicPr>
                          <pic:cNvPr id="718" name="Image 718"/>
                          <pic:cNvPicPr/>
                        </pic:nvPicPr>
                        <pic:blipFill>
                          <a:blip r:embed="rId25" cstate="print"/>
                          <a:stretch>
                            <a:fillRect/>
                          </a:stretch>
                        </pic:blipFill>
                        <pic:spPr>
                          <a:xfrm>
                            <a:off x="173975" y="206143"/>
                            <a:ext cx="128299" cy="63915"/>
                          </a:xfrm>
                          <a:prstGeom prst="rect">
                            <a:avLst/>
                          </a:prstGeom>
                        </pic:spPr>
                      </pic:pic>
                      <pic:pic xmlns:pic="http://schemas.openxmlformats.org/drawingml/2006/picture">
                        <pic:nvPicPr>
                          <pic:cNvPr id="719" name="Image 719"/>
                          <pic:cNvPicPr/>
                        </pic:nvPicPr>
                        <pic:blipFill>
                          <a:blip r:embed="rId21" cstate="print"/>
                          <a:stretch>
                            <a:fillRect/>
                          </a:stretch>
                        </pic:blipFill>
                        <pic:spPr>
                          <a:xfrm>
                            <a:off x="5780171" y="160344"/>
                            <a:ext cx="155406" cy="155552"/>
                          </a:xfrm>
                          <a:prstGeom prst="rect">
                            <a:avLst/>
                          </a:prstGeom>
                        </pic:spPr>
                      </pic:pic>
                      <wps:wsp>
                        <wps:cNvPr id="720" name="Textbox 720"/>
                        <wps:cNvSpPr txBox="1"/>
                        <wps:spPr>
                          <a:xfrm>
                            <a:off x="0" y="0"/>
                            <a:ext cx="6096000" cy="2876550"/>
                          </a:xfrm>
                          <a:prstGeom prst="rect">
                            <a:avLst/>
                          </a:prstGeom>
                        </wps:spPr>
                        <wps:txbx>
                          <w:txbxContent>
                            <w:p w14:paraId="000190A9">
                              <w:pPr>
                                <w:spacing w:before="223"/>
                                <w:ind w:left="645" w:right="0" w:firstLine="0"/>
                                <w:jc w:val="left"/>
                                <w:rPr>
                                  <w:rFonts w:ascii="Segoe UI Semibold"/>
                                  <w:sz w:val="21"/>
                                </w:rPr>
                              </w:pPr>
                              <w:r>
                                <w:rPr>
                                  <w:rFonts w:ascii="Segoe UI Semibold"/>
                                  <w:color w:val="0D0D0D"/>
                                  <w:spacing w:val="-10"/>
                                  <w:sz w:val="21"/>
                                </w:rPr>
                                <w:t>R</w:t>
                              </w:r>
                            </w:p>
                            <w:p w14:paraId="4529A37D">
                              <w:pPr>
                                <w:spacing w:before="277"/>
                                <w:ind w:left="255"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Kerr</w:t>
                              </w:r>
                              <w:r>
                                <w:rPr>
                                  <w:rFonts w:ascii="Consolas"/>
                                  <w:i/>
                                  <w:color w:val="2D2D2D"/>
                                  <w:spacing w:val="11"/>
                                  <w:sz w:val="18"/>
                                </w:rPr>
                                <w:t xml:space="preserve"> </w:t>
                              </w:r>
                              <w:r>
                                <w:rPr>
                                  <w:rFonts w:ascii="Consolas"/>
                                  <w:i/>
                                  <w:color w:val="2D2D2D"/>
                                  <w:sz w:val="18"/>
                                </w:rPr>
                                <w:t>Pharmacy</w:t>
                              </w:r>
                              <w:r>
                                <w:rPr>
                                  <w:rFonts w:ascii="Consolas"/>
                                  <w:i/>
                                  <w:color w:val="2D2D2D"/>
                                  <w:spacing w:val="10"/>
                                  <w:sz w:val="18"/>
                                </w:rPr>
                                <w:t xml:space="preserve"> </w:t>
                              </w:r>
                              <w:r>
                                <w:rPr>
                                  <w:rFonts w:ascii="Consolas"/>
                                  <w:i/>
                                  <w:color w:val="2D2D2D"/>
                                  <w:spacing w:val="-2"/>
                                  <w:sz w:val="18"/>
                                </w:rPr>
                                <w:t>problem</w:t>
                              </w:r>
                            </w:p>
                            <w:p w14:paraId="0AE598CE">
                              <w:pPr>
                                <w:spacing w:before="178" w:line="240" w:lineRule="auto"/>
                                <w:rPr>
                                  <w:rFonts w:ascii="Consolas"/>
                                  <w:i/>
                                  <w:sz w:val="18"/>
                                </w:rPr>
                              </w:pPr>
                            </w:p>
                            <w:p w14:paraId="2357880F">
                              <w:pPr>
                                <w:spacing w:before="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10"/>
                                  <w:sz w:val="18"/>
                                </w:rPr>
                                <w:t>5</w:t>
                              </w:r>
                            </w:p>
                            <w:p w14:paraId="383A6B2E">
                              <w:pPr>
                                <w:spacing w:before="90"/>
                                <w:ind w:left="255"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0.4</w:t>
                              </w:r>
                            </w:p>
                            <w:p w14:paraId="1BF34FAE">
                              <w:pPr>
                                <w:spacing w:before="178" w:line="240" w:lineRule="auto"/>
                                <w:rPr>
                                  <w:rFonts w:ascii="Consolas"/>
                                  <w:sz w:val="18"/>
                                </w:rPr>
                              </w:pPr>
                            </w:p>
                            <w:p w14:paraId="6FE55CDE">
                              <w:pPr>
                                <w:spacing w:before="0"/>
                                <w:ind w:left="255"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Probabilities</w:t>
                              </w:r>
                              <w:r>
                                <w:rPr>
                                  <w:rFonts w:ascii="Consolas"/>
                                  <w:i/>
                                  <w:color w:val="2D2D2D"/>
                                  <w:spacing w:val="10"/>
                                  <w:sz w:val="18"/>
                                </w:rPr>
                                <w:t xml:space="preserve"> </w:t>
                              </w:r>
                              <w:r>
                                <w:rPr>
                                  <w:rFonts w:ascii="Consolas"/>
                                  <w:i/>
                                  <w:color w:val="2D2D2D"/>
                                  <w:sz w:val="18"/>
                                </w:rPr>
                                <w:t>for</w:t>
                              </w:r>
                              <w:r>
                                <w:rPr>
                                  <w:rFonts w:ascii="Consolas"/>
                                  <w:i/>
                                  <w:color w:val="2D2D2D"/>
                                  <w:spacing w:val="11"/>
                                  <w:sz w:val="18"/>
                                </w:rPr>
                                <w:t xml:space="preserve"> </w:t>
                              </w:r>
                              <w:r>
                                <w:rPr>
                                  <w:rFonts w:ascii="Consolas"/>
                                  <w:i/>
                                  <w:color w:val="2D2D2D"/>
                                  <w:sz w:val="18"/>
                                </w:rPr>
                                <w:t>0</w:t>
                              </w:r>
                              <w:r>
                                <w:rPr>
                                  <w:rFonts w:ascii="Consolas"/>
                                  <w:i/>
                                  <w:color w:val="2D2D2D"/>
                                  <w:spacing w:val="10"/>
                                  <w:sz w:val="18"/>
                                </w:rPr>
                                <w:t xml:space="preserve"> </w:t>
                              </w:r>
                              <w:r>
                                <w:rPr>
                                  <w:rFonts w:ascii="Consolas"/>
                                  <w:i/>
                                  <w:color w:val="2D2D2D"/>
                                  <w:sz w:val="18"/>
                                </w:rPr>
                                <w:t>to</w:t>
                              </w:r>
                              <w:r>
                                <w:rPr>
                                  <w:rFonts w:ascii="Consolas"/>
                                  <w:i/>
                                  <w:color w:val="2D2D2D"/>
                                  <w:spacing w:val="11"/>
                                  <w:sz w:val="18"/>
                                </w:rPr>
                                <w:t xml:space="preserve"> </w:t>
                              </w:r>
                              <w:r>
                                <w:rPr>
                                  <w:rFonts w:ascii="Consolas"/>
                                  <w:i/>
                                  <w:color w:val="2D2D2D"/>
                                  <w:sz w:val="18"/>
                                </w:rPr>
                                <w:t>5</w:t>
                              </w:r>
                              <w:r>
                                <w:rPr>
                                  <w:rFonts w:ascii="Consolas"/>
                                  <w:i/>
                                  <w:color w:val="2D2D2D"/>
                                  <w:spacing w:val="10"/>
                                  <w:sz w:val="18"/>
                                </w:rPr>
                                <w:t xml:space="preserve"> </w:t>
                              </w:r>
                              <w:r>
                                <w:rPr>
                                  <w:rFonts w:ascii="Consolas"/>
                                  <w:i/>
                                  <w:color w:val="2D2D2D"/>
                                  <w:sz w:val="18"/>
                                </w:rPr>
                                <w:t>employees</w:t>
                              </w:r>
                              <w:r>
                                <w:rPr>
                                  <w:rFonts w:ascii="Consolas"/>
                                  <w:i/>
                                  <w:color w:val="2D2D2D"/>
                                  <w:spacing w:val="11"/>
                                  <w:sz w:val="18"/>
                                </w:rPr>
                                <w:t xml:space="preserve"> </w:t>
                              </w:r>
                              <w:r>
                                <w:rPr>
                                  <w:rFonts w:ascii="Consolas"/>
                                  <w:i/>
                                  <w:color w:val="2D2D2D"/>
                                  <w:spacing w:val="-4"/>
                                  <w:sz w:val="18"/>
                                </w:rPr>
                                <w:t>late</w:t>
                              </w:r>
                            </w:p>
                            <w:p w14:paraId="58C39AD6">
                              <w:pPr>
                                <w:spacing w:before="178" w:line="240" w:lineRule="auto"/>
                                <w:rPr>
                                  <w:rFonts w:ascii="Consolas"/>
                                  <w:i/>
                                  <w:sz w:val="18"/>
                                </w:rPr>
                              </w:pPr>
                            </w:p>
                            <w:p w14:paraId="3FB5EEAD">
                              <w:pPr>
                                <w:spacing w:before="0"/>
                                <w:ind w:left="255" w:right="0" w:firstLine="0"/>
                                <w:jc w:val="left"/>
                                <w:rPr>
                                  <w:rFonts w:ascii="Consolas"/>
                                  <w:sz w:val="18"/>
                                </w:rPr>
                              </w:pPr>
                              <w:r>
                                <w:rPr>
                                  <w:rFonts w:ascii="Consolas"/>
                                  <w:color w:val="662442"/>
                                  <w:sz w:val="18"/>
                                </w:rPr>
                                <w:t>for</w:t>
                              </w:r>
                              <w:r>
                                <w:rPr>
                                  <w:rFonts w:ascii="Consolas"/>
                                  <w:color w:val="0D0D0D"/>
                                  <w:sz w:val="18"/>
                                </w:rPr>
                                <w:t>(</w:t>
                              </w:r>
                              <w:r>
                                <w:rPr>
                                  <w:rFonts w:ascii="Consolas"/>
                                  <w:color w:val="6A3AB4"/>
                                  <w:sz w:val="18"/>
                                </w:rPr>
                                <w:t>i</w:t>
                              </w:r>
                              <w:r>
                                <w:rPr>
                                  <w:rFonts w:ascii="Consolas"/>
                                  <w:color w:val="6A3AB4"/>
                                  <w:spacing w:val="8"/>
                                  <w:sz w:val="18"/>
                                </w:rPr>
                                <w:t xml:space="preserve"> </w:t>
                              </w:r>
                              <w:r>
                                <w:rPr>
                                  <w:rFonts w:ascii="Consolas"/>
                                  <w:color w:val="662442"/>
                                  <w:sz w:val="18"/>
                                </w:rPr>
                                <w:t>in</w:t>
                              </w:r>
                              <w:r>
                                <w:rPr>
                                  <w:rFonts w:ascii="Consolas"/>
                                  <w:color w:val="662442"/>
                                  <w:spacing w:val="9"/>
                                  <w:sz w:val="18"/>
                                </w:rPr>
                                <w:t xml:space="preserve"> </w:t>
                              </w:r>
                              <w:r>
                                <w:rPr>
                                  <w:rFonts w:ascii="Consolas"/>
                                  <w:color w:val="B9480D"/>
                                  <w:spacing w:val="-4"/>
                                  <w:sz w:val="18"/>
                                </w:rPr>
                                <w:t>0</w:t>
                              </w:r>
                              <w:r>
                                <w:rPr>
                                  <w:rFonts w:ascii="Consolas"/>
                                  <w:color w:val="662442"/>
                                  <w:spacing w:val="-4"/>
                                  <w:sz w:val="18"/>
                                </w:rPr>
                                <w:t>:</w:t>
                              </w:r>
                              <w:r>
                                <w:rPr>
                                  <w:rFonts w:ascii="Consolas"/>
                                  <w:color w:val="B9480D"/>
                                  <w:spacing w:val="-4"/>
                                  <w:sz w:val="18"/>
                                </w:rPr>
                                <w:t>5</w:t>
                              </w:r>
                              <w:r>
                                <w:rPr>
                                  <w:rFonts w:ascii="Consolas"/>
                                  <w:color w:val="0D0D0D"/>
                                  <w:spacing w:val="-4"/>
                                  <w:sz w:val="18"/>
                                </w:rPr>
                                <w:t>)</w:t>
                              </w:r>
                            </w:p>
                            <w:p w14:paraId="3C992151">
                              <w:pPr>
                                <w:spacing w:before="90"/>
                                <w:ind w:left="255" w:right="0" w:firstLine="0"/>
                                <w:jc w:val="left"/>
                                <w:rPr>
                                  <w:rFonts w:ascii="Consolas"/>
                                  <w:sz w:val="18"/>
                                </w:rPr>
                              </w:pPr>
                              <w:r>
                                <w:rPr>
                                  <w:rFonts w:ascii="Consolas"/>
                                  <w:color w:val="0D0D0D"/>
                                  <w:spacing w:val="-10"/>
                                  <w:sz w:val="18"/>
                                </w:rPr>
                                <w:t>{</w:t>
                              </w:r>
                            </w:p>
                            <w:p w14:paraId="34E5EFEE">
                              <w:pPr>
                                <w:spacing w:before="89"/>
                                <w:ind w:left="457" w:right="0" w:firstLine="0"/>
                                <w:jc w:val="left"/>
                                <w:rPr>
                                  <w:rFonts w:ascii="Consolas"/>
                                  <w:sz w:val="18"/>
                                </w:rPr>
                              </w:pPr>
                              <w:r>
                                <w:rPr>
                                  <w:rFonts w:ascii="Consolas"/>
                                  <w:color w:val="6A3AB4"/>
                                  <w:sz w:val="18"/>
                                </w:rPr>
                                <w:t>prob</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z w:val="18"/>
                                </w:rPr>
                                <w:t>dbinom</w:t>
                              </w:r>
                              <w:r>
                                <w:rPr>
                                  <w:rFonts w:ascii="Consolas"/>
                                  <w:color w:val="0D0D0D"/>
                                  <w:sz w:val="18"/>
                                </w:rPr>
                                <w:t>(</w:t>
                              </w:r>
                              <w:r>
                                <w:rPr>
                                  <w:rFonts w:ascii="Consolas"/>
                                  <w:color w:val="6A3AB4"/>
                                  <w:sz w:val="18"/>
                                </w:rPr>
                                <w:t>i</w:t>
                              </w:r>
                              <w:r>
                                <w:rPr>
                                  <w:rFonts w:ascii="Consolas"/>
                                  <w:color w:val="0D0D0D"/>
                                  <w:sz w:val="18"/>
                                </w:rPr>
                                <w:t>,</w:t>
                              </w:r>
                              <w:r>
                                <w:rPr>
                                  <w:rFonts w:ascii="Consolas"/>
                                  <w:color w:val="0D0D0D"/>
                                  <w:spacing w:val="13"/>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w:t>
                              </w:r>
                              <w:r>
                                <w:rPr>
                                  <w:rFonts w:ascii="Consolas"/>
                                  <w:color w:val="0D0D0D"/>
                                  <w:spacing w:val="13"/>
                                  <w:sz w:val="18"/>
                                </w:rPr>
                                <w:t xml:space="preserve"> </w:t>
                              </w:r>
                              <w:r>
                                <w:rPr>
                                  <w:rFonts w:ascii="Consolas"/>
                                  <w:color w:val="6A3AB4"/>
                                  <w:spacing w:val="-2"/>
                                  <w:sz w:val="18"/>
                                </w:rPr>
                                <w:t>prob</w:t>
                              </w:r>
                              <w:r>
                                <w:rPr>
                                  <w:rFonts w:ascii="Consolas"/>
                                  <w:color w:val="662442"/>
                                  <w:spacing w:val="-2"/>
                                  <w:sz w:val="18"/>
                                </w:rPr>
                                <w:t>=</w:t>
                              </w:r>
                              <w:r>
                                <w:rPr>
                                  <w:rFonts w:ascii="Consolas"/>
                                  <w:color w:val="6A3AB4"/>
                                  <w:spacing w:val="-2"/>
                                  <w:sz w:val="18"/>
                                </w:rPr>
                                <w:t>p</w:t>
                              </w:r>
                              <w:r>
                                <w:rPr>
                                  <w:rFonts w:ascii="Consolas"/>
                                  <w:color w:val="0D0D0D"/>
                                  <w:spacing w:val="-2"/>
                                  <w:sz w:val="18"/>
                                </w:rPr>
                                <w:t>)</w:t>
                              </w:r>
                            </w:p>
                            <w:p w14:paraId="2F94BCE0">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6A3AB4"/>
                                  <w:sz w:val="18"/>
                                </w:rPr>
                                <w:t>paste</w:t>
                              </w:r>
                              <w:r>
                                <w:rPr>
                                  <w:rFonts w:ascii="Consolas"/>
                                  <w:color w:val="0D0D0D"/>
                                  <w:sz w:val="18"/>
                                </w:rPr>
                                <w:t>(</w:t>
                              </w:r>
                              <w:r>
                                <w:rPr>
                                  <w:rFonts w:ascii="Consolas"/>
                                  <w:color w:val="008634"/>
                                  <w:sz w:val="18"/>
                                </w:rPr>
                                <w:t>"P(X</w:t>
                              </w:r>
                              <w:r>
                                <w:rPr>
                                  <w:rFonts w:ascii="Consolas"/>
                                  <w:color w:val="008634"/>
                                  <w:spacing w:val="12"/>
                                  <w:sz w:val="18"/>
                                </w:rPr>
                                <w:t xml:space="preserve"> </w:t>
                              </w:r>
                              <w:r>
                                <w:rPr>
                                  <w:rFonts w:ascii="Consolas"/>
                                  <w:color w:val="008634"/>
                                  <w:sz w:val="18"/>
                                </w:rPr>
                                <w:t>="</w:t>
                              </w:r>
                              <w:r>
                                <w:rPr>
                                  <w:rFonts w:ascii="Consolas"/>
                                  <w:color w:val="0D0D0D"/>
                                  <w:sz w:val="18"/>
                                </w:rPr>
                                <w:t>,</w:t>
                              </w:r>
                              <w:r>
                                <w:rPr>
                                  <w:rFonts w:ascii="Consolas"/>
                                  <w:color w:val="0D0D0D"/>
                                  <w:spacing w:val="12"/>
                                  <w:sz w:val="18"/>
                                </w:rPr>
                                <w:t xml:space="preserve"> </w:t>
                              </w:r>
                              <w:r>
                                <w:rPr>
                                  <w:rFonts w:ascii="Consolas"/>
                                  <w:color w:val="6A3AB4"/>
                                  <w:sz w:val="18"/>
                                </w:rPr>
                                <w:t>i</w:t>
                              </w:r>
                              <w:r>
                                <w:rPr>
                                  <w:rFonts w:ascii="Consolas"/>
                                  <w:color w:val="0D0D0D"/>
                                  <w:sz w:val="18"/>
                                </w:rPr>
                                <w:t>,</w:t>
                              </w:r>
                              <w:r>
                                <w:rPr>
                                  <w:rFonts w:ascii="Consolas"/>
                                  <w:color w:val="0D0D0D"/>
                                  <w:spacing w:val="12"/>
                                  <w:sz w:val="18"/>
                                </w:rPr>
                                <w:t xml:space="preserve"> </w:t>
                              </w:r>
                              <w:r>
                                <w:rPr>
                                  <w:rFonts w:ascii="Consolas"/>
                                  <w:color w:val="008634"/>
                                  <w:sz w:val="18"/>
                                </w:rPr>
                                <w:t>")</w:t>
                              </w:r>
                              <w:r>
                                <w:rPr>
                                  <w:rFonts w:ascii="Consolas"/>
                                  <w:color w:val="008634"/>
                                  <w:spacing w:val="13"/>
                                  <w:sz w:val="18"/>
                                </w:rPr>
                                <w:t xml:space="preserve"> </w:t>
                              </w:r>
                              <w:r>
                                <w:rPr>
                                  <w:rFonts w:ascii="Consolas"/>
                                  <w:color w:val="008634"/>
                                  <w:sz w:val="18"/>
                                </w:rPr>
                                <w:t>="</w:t>
                              </w:r>
                              <w:r>
                                <w:rPr>
                                  <w:rFonts w:ascii="Consolas"/>
                                  <w:color w:val="0D0D0D"/>
                                  <w:sz w:val="18"/>
                                </w:rPr>
                                <w:t>,</w:t>
                              </w:r>
                              <w:r>
                                <w:rPr>
                                  <w:rFonts w:ascii="Consolas"/>
                                  <w:color w:val="0D0D0D"/>
                                  <w:spacing w:val="12"/>
                                  <w:sz w:val="18"/>
                                </w:rPr>
                                <w:t xml:space="preserve"> </w:t>
                              </w:r>
                              <w:r>
                                <w:rPr>
                                  <w:rFonts w:ascii="Consolas"/>
                                  <w:color w:val="6A3AB4"/>
                                  <w:spacing w:val="-2"/>
                                  <w:sz w:val="18"/>
                                </w:rPr>
                                <w:t>round</w:t>
                              </w:r>
                              <w:r>
                                <w:rPr>
                                  <w:rFonts w:ascii="Consolas"/>
                                  <w:color w:val="0D0D0D"/>
                                  <w:spacing w:val="-2"/>
                                  <w:sz w:val="18"/>
                                </w:rPr>
                                <w:t>(</w:t>
                              </w:r>
                              <w:r>
                                <w:rPr>
                                  <w:rFonts w:ascii="Consolas"/>
                                  <w:color w:val="6A3AB4"/>
                                  <w:spacing w:val="-2"/>
                                  <w:sz w:val="18"/>
                                </w:rPr>
                                <w:t>prob</w:t>
                              </w:r>
                              <w:r>
                                <w:rPr>
                                  <w:rFonts w:ascii="Consolas"/>
                                  <w:color w:val="0D0D0D"/>
                                  <w:spacing w:val="-2"/>
                                  <w:sz w:val="18"/>
                                </w:rPr>
                                <w:t>,</w:t>
                              </w:r>
                              <w:r>
                                <w:rPr>
                                  <w:rFonts w:ascii="Consolas"/>
                                  <w:color w:val="B9480D"/>
                                  <w:spacing w:val="-2"/>
                                  <w:sz w:val="18"/>
                                </w:rPr>
                                <w:t>4</w:t>
                              </w:r>
                              <w:r>
                                <w:rPr>
                                  <w:rFonts w:ascii="Consolas"/>
                                  <w:color w:val="0D0D0D"/>
                                  <w:spacing w:val="-2"/>
                                  <w:sz w:val="18"/>
                                </w:rPr>
                                <w:t>)))</w:t>
                              </w:r>
                            </w:p>
                            <w:p w14:paraId="0CC0A029">
                              <w:pPr>
                                <w:spacing w:before="89"/>
                                <w:ind w:left="255" w:right="0" w:firstLine="0"/>
                                <w:jc w:val="left"/>
                                <w:rPr>
                                  <w:rFonts w:ascii="Consolas"/>
                                  <w:sz w:val="18"/>
                                </w:rPr>
                              </w:pPr>
                              <w:r>
                                <w:rPr>
                                  <w:rFonts w:ascii="Consolas"/>
                                  <w:color w:val="0D0D0D"/>
                                  <w:spacing w:val="-10"/>
                                  <w:sz w:val="18"/>
                                </w:rPr>
                                <w:t>}</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226.5pt;width:480pt;mso-position-horizontal-relative:page;mso-wrap-distance-bottom:0pt;mso-wrap-distance-top:0pt;z-index:-251531264;mso-width-relative:page;mso-height-relative:page;" coordsize="6096000,2876550" o:gfxdata="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">
                <o:lock v:ext="edit" aspectratio="f"/>
                <v:shape id="Graphic 716" o:spid="_x0000_s1026" o:spt="100" style="position:absolute;left:-12;top:0;height:2876550;width:6096000;" fillcolor="#0D0D0D" filled="t" stroked="f" coordsize="6096000,2876550" o:gfxdata="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BqE74A&#10;AADcAAAADwAAAAAAAAABACAAAAAiAAAAZHJzL2Rvd25yZXYueG1sUEsBAhQAFAAAAAgAh07iQDMv&#10;BZ47AAAAOQAAABAAAAAAAAAAAQAgAAAADQEAAGRycy9zaGFwZXhtbC54bWxQSwUGAAAAAAYABgBb&#10;AQAAtwMAAAAA&#10;" path="m6096000,228600l6084900,150774,6065748,106210,6032843,63169,5989802,30264,5945238,11112,5903112,2197,5867400,0,228600,0,150774,11112,106210,30264,63169,63169,30264,106210,11112,150774,2197,192900,0,228600,0,2647950,2197,2683662,11112,2725788,30264,2770352,63169,2813393,70269,2806281,39598,2766580,21247,2725369,12217,2686037,9537,2651988,9525,224586,12217,190525,21247,151206,39598,109994,70269,70269,109994,39598,151206,21247,190538,12217,224586,9525,5871426,9525,5944806,21247,5986018,39598,6025731,70269,6056414,109994,6074765,151206,6083795,190525,6086475,224586,6086475,2651988,6074765,2725369,6056414,2766580,6025731,2806281,5986030,2836964,5944819,2855315,5905487,2864345,5871438,2867025,224574,2867025,190525,2864345,151193,2855315,109982,2836964,70281,2806281,63169,2813393,106210,2846298,150774,2865450,192900,2874365,228600,2876550,5867400,2876550,5903112,2874365,5937770,2867025,5945238,2865450,5989802,2846298,6032843,2813393,6065748,2770352,6084900,2725788,6093815,2683662,6096000,2647950,6096000,228600xe">
                  <v:fill on="t" opacity="3341f" focussize="0,0"/>
                  <v:stroke on="f"/>
                  <v:imagedata o:title=""/>
                  <o:lock v:ext="edit" aspectratio="f"/>
                  <v:textbox inset="0mm,0mm,0mm,0mm"/>
                </v:shape>
                <v:shape id="Graphic 717" o:spid="_x0000_s1026" o:spt="100" style="position:absolute;left:9512;top:9525;height:2857500;width:6076950;" fillcolor="#FFFFFF" filled="t" stroked="f" coordsize="6076950,2857500" o:gfxdata="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06DKvQAA&#10;ANw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457200,0,2628900,2197,2664612,11112,2706738,30264,2751302,63169,2794343,106210,2827248,150774,2846400,192900,2855315,228600,2857500,5848350,2857500,5926188,2846400,5970752,2827248,6013793,2794343,6046698,2751302,6065850,2706738,6074765,2664612,6076950,2628900,6076950,457200,6076950,228612xe">
                  <v:fill on="t" focussize="0,0"/>
                  <v:stroke on="f"/>
                  <v:imagedata o:title=""/>
                  <o:lock v:ext="edit" aspectratio="f"/>
                  <v:textbox inset="0mm,0mm,0mm,0mm"/>
                </v:shape>
                <v:shape id="Image 718" o:spid="_x0000_s1026" o:spt="75" type="#_x0000_t75" style="position:absolute;left:173975;top:206143;height:63915;width:128299;" filled="f" o:preferrelative="t" stroked="f" coordsize="21600,21600" o:gfxdata="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cRffbUAAADcAAAADwAA&#10;AAAAAAABACAAAAAiAAAAZHJzL2Rvd25yZXYueG1sUEsBAhQAFAAAAAgAh07iQDMvBZ47AAAAOQAA&#10;ABAAAAAAAAAAAQAgAAAABAEAAGRycy9zaGFwZXhtbC54bWxQSwUGAAAAAAYABgBbAQAArgMAAAAA&#10;">
                  <v:fill on="f" focussize="0,0"/>
                  <v:stroke on="f"/>
                  <v:imagedata r:id="rId25" o:title=""/>
                  <o:lock v:ext="edit" aspectratio="f"/>
                </v:shape>
                <v:shape id="Image 719" o:spid="_x0000_s1026" o:spt="75" type="#_x0000_t75" style="position:absolute;left:5780171;top:160344;height:155552;width:155406;" filled="f" o:preferrelative="t" stroked="f" coordsize="21600,21600" o:gfxdata="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A/ai/&#10;AAAA3AAAAA8AAAAAAAAAAQAgAAAAIgAAAGRycy9kb3ducmV2LnhtbFBLAQIUABQAAAAIAIdO4kAz&#10;LwWeOwAAADkAAAAQAAAAAAAAAAEAIAAAAA4BAABkcnMvc2hhcGV4bWwueG1sUEsFBgAAAAAGAAYA&#10;WwEAALgDAAAAAA==&#10;">
                  <v:fill on="f" focussize="0,0"/>
                  <v:stroke on="f"/>
                  <v:imagedata r:id="rId21" o:title=""/>
                  <o:lock v:ext="edit" aspectratio="f"/>
                </v:shape>
                <v:shape id="Textbox 720" o:spid="_x0000_s1026" o:spt="202" type="#_x0000_t202" style="position:absolute;left:0;top:0;height:2876550;width:6096000;" filled="f" stroked="f" coordsize="21600,21600" o:gfxdata="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yP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00190A9">
                        <w:pPr>
                          <w:spacing w:before="223"/>
                          <w:ind w:left="645" w:right="0" w:firstLine="0"/>
                          <w:jc w:val="left"/>
                          <w:rPr>
                            <w:rFonts w:ascii="Segoe UI Semibold"/>
                            <w:sz w:val="21"/>
                          </w:rPr>
                        </w:pPr>
                        <w:r>
                          <w:rPr>
                            <w:rFonts w:ascii="Segoe UI Semibold"/>
                            <w:color w:val="0D0D0D"/>
                            <w:spacing w:val="-10"/>
                            <w:sz w:val="21"/>
                          </w:rPr>
                          <w:t>R</w:t>
                        </w:r>
                      </w:p>
                      <w:p w14:paraId="4529A37D">
                        <w:pPr>
                          <w:spacing w:before="277"/>
                          <w:ind w:left="255"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Kerr</w:t>
                        </w:r>
                        <w:r>
                          <w:rPr>
                            <w:rFonts w:ascii="Consolas"/>
                            <w:i/>
                            <w:color w:val="2D2D2D"/>
                            <w:spacing w:val="11"/>
                            <w:sz w:val="18"/>
                          </w:rPr>
                          <w:t xml:space="preserve"> </w:t>
                        </w:r>
                        <w:r>
                          <w:rPr>
                            <w:rFonts w:ascii="Consolas"/>
                            <w:i/>
                            <w:color w:val="2D2D2D"/>
                            <w:sz w:val="18"/>
                          </w:rPr>
                          <w:t>Pharmacy</w:t>
                        </w:r>
                        <w:r>
                          <w:rPr>
                            <w:rFonts w:ascii="Consolas"/>
                            <w:i/>
                            <w:color w:val="2D2D2D"/>
                            <w:spacing w:val="10"/>
                            <w:sz w:val="18"/>
                          </w:rPr>
                          <w:t xml:space="preserve"> </w:t>
                        </w:r>
                        <w:r>
                          <w:rPr>
                            <w:rFonts w:ascii="Consolas"/>
                            <w:i/>
                            <w:color w:val="2D2D2D"/>
                            <w:spacing w:val="-2"/>
                            <w:sz w:val="18"/>
                          </w:rPr>
                          <w:t>problem</w:t>
                        </w:r>
                      </w:p>
                      <w:p w14:paraId="0AE598CE">
                        <w:pPr>
                          <w:spacing w:before="178" w:line="240" w:lineRule="auto"/>
                          <w:rPr>
                            <w:rFonts w:ascii="Consolas"/>
                            <w:i/>
                            <w:sz w:val="18"/>
                          </w:rPr>
                        </w:pPr>
                      </w:p>
                      <w:p w14:paraId="2357880F">
                        <w:pPr>
                          <w:spacing w:before="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10"/>
                            <w:sz w:val="18"/>
                          </w:rPr>
                          <w:t>5</w:t>
                        </w:r>
                      </w:p>
                      <w:p w14:paraId="383A6B2E">
                        <w:pPr>
                          <w:spacing w:before="90"/>
                          <w:ind w:left="255"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0.4</w:t>
                        </w:r>
                      </w:p>
                      <w:p w14:paraId="1BF34FAE">
                        <w:pPr>
                          <w:spacing w:before="178" w:line="240" w:lineRule="auto"/>
                          <w:rPr>
                            <w:rFonts w:ascii="Consolas"/>
                            <w:sz w:val="18"/>
                          </w:rPr>
                        </w:pPr>
                      </w:p>
                      <w:p w14:paraId="6FE55CDE">
                        <w:pPr>
                          <w:spacing w:before="0"/>
                          <w:ind w:left="255"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Probabilities</w:t>
                        </w:r>
                        <w:r>
                          <w:rPr>
                            <w:rFonts w:ascii="Consolas"/>
                            <w:i/>
                            <w:color w:val="2D2D2D"/>
                            <w:spacing w:val="10"/>
                            <w:sz w:val="18"/>
                          </w:rPr>
                          <w:t xml:space="preserve"> </w:t>
                        </w:r>
                        <w:r>
                          <w:rPr>
                            <w:rFonts w:ascii="Consolas"/>
                            <w:i/>
                            <w:color w:val="2D2D2D"/>
                            <w:sz w:val="18"/>
                          </w:rPr>
                          <w:t>for</w:t>
                        </w:r>
                        <w:r>
                          <w:rPr>
                            <w:rFonts w:ascii="Consolas"/>
                            <w:i/>
                            <w:color w:val="2D2D2D"/>
                            <w:spacing w:val="11"/>
                            <w:sz w:val="18"/>
                          </w:rPr>
                          <w:t xml:space="preserve"> </w:t>
                        </w:r>
                        <w:r>
                          <w:rPr>
                            <w:rFonts w:ascii="Consolas"/>
                            <w:i/>
                            <w:color w:val="2D2D2D"/>
                            <w:sz w:val="18"/>
                          </w:rPr>
                          <w:t>0</w:t>
                        </w:r>
                        <w:r>
                          <w:rPr>
                            <w:rFonts w:ascii="Consolas"/>
                            <w:i/>
                            <w:color w:val="2D2D2D"/>
                            <w:spacing w:val="10"/>
                            <w:sz w:val="18"/>
                          </w:rPr>
                          <w:t xml:space="preserve"> </w:t>
                        </w:r>
                        <w:r>
                          <w:rPr>
                            <w:rFonts w:ascii="Consolas"/>
                            <w:i/>
                            <w:color w:val="2D2D2D"/>
                            <w:sz w:val="18"/>
                          </w:rPr>
                          <w:t>to</w:t>
                        </w:r>
                        <w:r>
                          <w:rPr>
                            <w:rFonts w:ascii="Consolas"/>
                            <w:i/>
                            <w:color w:val="2D2D2D"/>
                            <w:spacing w:val="11"/>
                            <w:sz w:val="18"/>
                          </w:rPr>
                          <w:t xml:space="preserve"> </w:t>
                        </w:r>
                        <w:r>
                          <w:rPr>
                            <w:rFonts w:ascii="Consolas"/>
                            <w:i/>
                            <w:color w:val="2D2D2D"/>
                            <w:sz w:val="18"/>
                          </w:rPr>
                          <w:t>5</w:t>
                        </w:r>
                        <w:r>
                          <w:rPr>
                            <w:rFonts w:ascii="Consolas"/>
                            <w:i/>
                            <w:color w:val="2D2D2D"/>
                            <w:spacing w:val="10"/>
                            <w:sz w:val="18"/>
                          </w:rPr>
                          <w:t xml:space="preserve"> </w:t>
                        </w:r>
                        <w:r>
                          <w:rPr>
                            <w:rFonts w:ascii="Consolas"/>
                            <w:i/>
                            <w:color w:val="2D2D2D"/>
                            <w:sz w:val="18"/>
                          </w:rPr>
                          <w:t>employees</w:t>
                        </w:r>
                        <w:r>
                          <w:rPr>
                            <w:rFonts w:ascii="Consolas"/>
                            <w:i/>
                            <w:color w:val="2D2D2D"/>
                            <w:spacing w:val="11"/>
                            <w:sz w:val="18"/>
                          </w:rPr>
                          <w:t xml:space="preserve"> </w:t>
                        </w:r>
                        <w:r>
                          <w:rPr>
                            <w:rFonts w:ascii="Consolas"/>
                            <w:i/>
                            <w:color w:val="2D2D2D"/>
                            <w:spacing w:val="-4"/>
                            <w:sz w:val="18"/>
                          </w:rPr>
                          <w:t>late</w:t>
                        </w:r>
                      </w:p>
                      <w:p w14:paraId="58C39AD6">
                        <w:pPr>
                          <w:spacing w:before="178" w:line="240" w:lineRule="auto"/>
                          <w:rPr>
                            <w:rFonts w:ascii="Consolas"/>
                            <w:i/>
                            <w:sz w:val="18"/>
                          </w:rPr>
                        </w:pPr>
                      </w:p>
                      <w:p w14:paraId="3FB5EEAD">
                        <w:pPr>
                          <w:spacing w:before="0"/>
                          <w:ind w:left="255" w:right="0" w:firstLine="0"/>
                          <w:jc w:val="left"/>
                          <w:rPr>
                            <w:rFonts w:ascii="Consolas"/>
                            <w:sz w:val="18"/>
                          </w:rPr>
                        </w:pPr>
                        <w:r>
                          <w:rPr>
                            <w:rFonts w:ascii="Consolas"/>
                            <w:color w:val="662442"/>
                            <w:sz w:val="18"/>
                          </w:rPr>
                          <w:t>for</w:t>
                        </w:r>
                        <w:r>
                          <w:rPr>
                            <w:rFonts w:ascii="Consolas"/>
                            <w:color w:val="0D0D0D"/>
                            <w:sz w:val="18"/>
                          </w:rPr>
                          <w:t>(</w:t>
                        </w:r>
                        <w:r>
                          <w:rPr>
                            <w:rFonts w:ascii="Consolas"/>
                            <w:color w:val="6A3AB4"/>
                            <w:sz w:val="18"/>
                          </w:rPr>
                          <w:t>i</w:t>
                        </w:r>
                        <w:r>
                          <w:rPr>
                            <w:rFonts w:ascii="Consolas"/>
                            <w:color w:val="6A3AB4"/>
                            <w:spacing w:val="8"/>
                            <w:sz w:val="18"/>
                          </w:rPr>
                          <w:t xml:space="preserve"> </w:t>
                        </w:r>
                        <w:r>
                          <w:rPr>
                            <w:rFonts w:ascii="Consolas"/>
                            <w:color w:val="662442"/>
                            <w:sz w:val="18"/>
                          </w:rPr>
                          <w:t>in</w:t>
                        </w:r>
                        <w:r>
                          <w:rPr>
                            <w:rFonts w:ascii="Consolas"/>
                            <w:color w:val="662442"/>
                            <w:spacing w:val="9"/>
                            <w:sz w:val="18"/>
                          </w:rPr>
                          <w:t xml:space="preserve"> </w:t>
                        </w:r>
                        <w:r>
                          <w:rPr>
                            <w:rFonts w:ascii="Consolas"/>
                            <w:color w:val="B9480D"/>
                            <w:spacing w:val="-4"/>
                            <w:sz w:val="18"/>
                          </w:rPr>
                          <w:t>0</w:t>
                        </w:r>
                        <w:r>
                          <w:rPr>
                            <w:rFonts w:ascii="Consolas"/>
                            <w:color w:val="662442"/>
                            <w:spacing w:val="-4"/>
                            <w:sz w:val="18"/>
                          </w:rPr>
                          <w:t>:</w:t>
                        </w:r>
                        <w:r>
                          <w:rPr>
                            <w:rFonts w:ascii="Consolas"/>
                            <w:color w:val="B9480D"/>
                            <w:spacing w:val="-4"/>
                            <w:sz w:val="18"/>
                          </w:rPr>
                          <w:t>5</w:t>
                        </w:r>
                        <w:r>
                          <w:rPr>
                            <w:rFonts w:ascii="Consolas"/>
                            <w:color w:val="0D0D0D"/>
                            <w:spacing w:val="-4"/>
                            <w:sz w:val="18"/>
                          </w:rPr>
                          <w:t>)</w:t>
                        </w:r>
                      </w:p>
                      <w:p w14:paraId="3C992151">
                        <w:pPr>
                          <w:spacing w:before="90"/>
                          <w:ind w:left="255" w:right="0" w:firstLine="0"/>
                          <w:jc w:val="left"/>
                          <w:rPr>
                            <w:rFonts w:ascii="Consolas"/>
                            <w:sz w:val="18"/>
                          </w:rPr>
                        </w:pPr>
                        <w:r>
                          <w:rPr>
                            <w:rFonts w:ascii="Consolas"/>
                            <w:color w:val="0D0D0D"/>
                            <w:spacing w:val="-10"/>
                            <w:sz w:val="18"/>
                          </w:rPr>
                          <w:t>{</w:t>
                        </w:r>
                      </w:p>
                      <w:p w14:paraId="34E5EFEE">
                        <w:pPr>
                          <w:spacing w:before="89"/>
                          <w:ind w:left="457" w:right="0" w:firstLine="0"/>
                          <w:jc w:val="left"/>
                          <w:rPr>
                            <w:rFonts w:ascii="Consolas"/>
                            <w:sz w:val="18"/>
                          </w:rPr>
                        </w:pPr>
                        <w:r>
                          <w:rPr>
                            <w:rFonts w:ascii="Consolas"/>
                            <w:color w:val="6A3AB4"/>
                            <w:sz w:val="18"/>
                          </w:rPr>
                          <w:t>prob</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z w:val="18"/>
                          </w:rPr>
                          <w:t>dbinom</w:t>
                        </w:r>
                        <w:r>
                          <w:rPr>
                            <w:rFonts w:ascii="Consolas"/>
                            <w:color w:val="0D0D0D"/>
                            <w:sz w:val="18"/>
                          </w:rPr>
                          <w:t>(</w:t>
                        </w:r>
                        <w:r>
                          <w:rPr>
                            <w:rFonts w:ascii="Consolas"/>
                            <w:color w:val="6A3AB4"/>
                            <w:sz w:val="18"/>
                          </w:rPr>
                          <w:t>i</w:t>
                        </w:r>
                        <w:r>
                          <w:rPr>
                            <w:rFonts w:ascii="Consolas"/>
                            <w:color w:val="0D0D0D"/>
                            <w:sz w:val="18"/>
                          </w:rPr>
                          <w:t>,</w:t>
                        </w:r>
                        <w:r>
                          <w:rPr>
                            <w:rFonts w:ascii="Consolas"/>
                            <w:color w:val="0D0D0D"/>
                            <w:spacing w:val="13"/>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w:t>
                        </w:r>
                        <w:r>
                          <w:rPr>
                            <w:rFonts w:ascii="Consolas"/>
                            <w:color w:val="0D0D0D"/>
                            <w:spacing w:val="13"/>
                            <w:sz w:val="18"/>
                          </w:rPr>
                          <w:t xml:space="preserve"> </w:t>
                        </w:r>
                        <w:r>
                          <w:rPr>
                            <w:rFonts w:ascii="Consolas"/>
                            <w:color w:val="6A3AB4"/>
                            <w:spacing w:val="-2"/>
                            <w:sz w:val="18"/>
                          </w:rPr>
                          <w:t>prob</w:t>
                        </w:r>
                        <w:r>
                          <w:rPr>
                            <w:rFonts w:ascii="Consolas"/>
                            <w:color w:val="662442"/>
                            <w:spacing w:val="-2"/>
                            <w:sz w:val="18"/>
                          </w:rPr>
                          <w:t>=</w:t>
                        </w:r>
                        <w:r>
                          <w:rPr>
                            <w:rFonts w:ascii="Consolas"/>
                            <w:color w:val="6A3AB4"/>
                            <w:spacing w:val="-2"/>
                            <w:sz w:val="18"/>
                          </w:rPr>
                          <w:t>p</w:t>
                        </w:r>
                        <w:r>
                          <w:rPr>
                            <w:rFonts w:ascii="Consolas"/>
                            <w:color w:val="0D0D0D"/>
                            <w:spacing w:val="-2"/>
                            <w:sz w:val="18"/>
                          </w:rPr>
                          <w:t>)</w:t>
                        </w:r>
                      </w:p>
                      <w:p w14:paraId="2F94BCE0">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6A3AB4"/>
                            <w:sz w:val="18"/>
                          </w:rPr>
                          <w:t>paste</w:t>
                        </w:r>
                        <w:r>
                          <w:rPr>
                            <w:rFonts w:ascii="Consolas"/>
                            <w:color w:val="0D0D0D"/>
                            <w:sz w:val="18"/>
                          </w:rPr>
                          <w:t>(</w:t>
                        </w:r>
                        <w:r>
                          <w:rPr>
                            <w:rFonts w:ascii="Consolas"/>
                            <w:color w:val="008634"/>
                            <w:sz w:val="18"/>
                          </w:rPr>
                          <w:t>"P(X</w:t>
                        </w:r>
                        <w:r>
                          <w:rPr>
                            <w:rFonts w:ascii="Consolas"/>
                            <w:color w:val="008634"/>
                            <w:spacing w:val="12"/>
                            <w:sz w:val="18"/>
                          </w:rPr>
                          <w:t xml:space="preserve"> </w:t>
                        </w:r>
                        <w:r>
                          <w:rPr>
                            <w:rFonts w:ascii="Consolas"/>
                            <w:color w:val="008634"/>
                            <w:sz w:val="18"/>
                          </w:rPr>
                          <w:t>="</w:t>
                        </w:r>
                        <w:r>
                          <w:rPr>
                            <w:rFonts w:ascii="Consolas"/>
                            <w:color w:val="0D0D0D"/>
                            <w:sz w:val="18"/>
                          </w:rPr>
                          <w:t>,</w:t>
                        </w:r>
                        <w:r>
                          <w:rPr>
                            <w:rFonts w:ascii="Consolas"/>
                            <w:color w:val="0D0D0D"/>
                            <w:spacing w:val="12"/>
                            <w:sz w:val="18"/>
                          </w:rPr>
                          <w:t xml:space="preserve"> </w:t>
                        </w:r>
                        <w:r>
                          <w:rPr>
                            <w:rFonts w:ascii="Consolas"/>
                            <w:color w:val="6A3AB4"/>
                            <w:sz w:val="18"/>
                          </w:rPr>
                          <w:t>i</w:t>
                        </w:r>
                        <w:r>
                          <w:rPr>
                            <w:rFonts w:ascii="Consolas"/>
                            <w:color w:val="0D0D0D"/>
                            <w:sz w:val="18"/>
                          </w:rPr>
                          <w:t>,</w:t>
                        </w:r>
                        <w:r>
                          <w:rPr>
                            <w:rFonts w:ascii="Consolas"/>
                            <w:color w:val="0D0D0D"/>
                            <w:spacing w:val="12"/>
                            <w:sz w:val="18"/>
                          </w:rPr>
                          <w:t xml:space="preserve"> </w:t>
                        </w:r>
                        <w:r>
                          <w:rPr>
                            <w:rFonts w:ascii="Consolas"/>
                            <w:color w:val="008634"/>
                            <w:sz w:val="18"/>
                          </w:rPr>
                          <w:t>")</w:t>
                        </w:r>
                        <w:r>
                          <w:rPr>
                            <w:rFonts w:ascii="Consolas"/>
                            <w:color w:val="008634"/>
                            <w:spacing w:val="13"/>
                            <w:sz w:val="18"/>
                          </w:rPr>
                          <w:t xml:space="preserve"> </w:t>
                        </w:r>
                        <w:r>
                          <w:rPr>
                            <w:rFonts w:ascii="Consolas"/>
                            <w:color w:val="008634"/>
                            <w:sz w:val="18"/>
                          </w:rPr>
                          <w:t>="</w:t>
                        </w:r>
                        <w:r>
                          <w:rPr>
                            <w:rFonts w:ascii="Consolas"/>
                            <w:color w:val="0D0D0D"/>
                            <w:sz w:val="18"/>
                          </w:rPr>
                          <w:t>,</w:t>
                        </w:r>
                        <w:r>
                          <w:rPr>
                            <w:rFonts w:ascii="Consolas"/>
                            <w:color w:val="0D0D0D"/>
                            <w:spacing w:val="12"/>
                            <w:sz w:val="18"/>
                          </w:rPr>
                          <w:t xml:space="preserve"> </w:t>
                        </w:r>
                        <w:r>
                          <w:rPr>
                            <w:rFonts w:ascii="Consolas"/>
                            <w:color w:val="6A3AB4"/>
                            <w:spacing w:val="-2"/>
                            <w:sz w:val="18"/>
                          </w:rPr>
                          <w:t>round</w:t>
                        </w:r>
                        <w:r>
                          <w:rPr>
                            <w:rFonts w:ascii="Consolas"/>
                            <w:color w:val="0D0D0D"/>
                            <w:spacing w:val="-2"/>
                            <w:sz w:val="18"/>
                          </w:rPr>
                          <w:t>(</w:t>
                        </w:r>
                        <w:r>
                          <w:rPr>
                            <w:rFonts w:ascii="Consolas"/>
                            <w:color w:val="6A3AB4"/>
                            <w:spacing w:val="-2"/>
                            <w:sz w:val="18"/>
                          </w:rPr>
                          <w:t>prob</w:t>
                        </w:r>
                        <w:r>
                          <w:rPr>
                            <w:rFonts w:ascii="Consolas"/>
                            <w:color w:val="0D0D0D"/>
                            <w:spacing w:val="-2"/>
                            <w:sz w:val="18"/>
                          </w:rPr>
                          <w:t>,</w:t>
                        </w:r>
                        <w:r>
                          <w:rPr>
                            <w:rFonts w:ascii="Consolas"/>
                            <w:color w:val="B9480D"/>
                            <w:spacing w:val="-2"/>
                            <w:sz w:val="18"/>
                          </w:rPr>
                          <w:t>4</w:t>
                        </w:r>
                        <w:r>
                          <w:rPr>
                            <w:rFonts w:ascii="Consolas"/>
                            <w:color w:val="0D0D0D"/>
                            <w:spacing w:val="-2"/>
                            <w:sz w:val="18"/>
                          </w:rPr>
                          <w:t>)))</w:t>
                        </w:r>
                      </w:p>
                      <w:p w14:paraId="0CC0A029">
                        <w:pPr>
                          <w:spacing w:before="89"/>
                          <w:ind w:left="255" w:right="0" w:firstLine="0"/>
                          <w:jc w:val="left"/>
                          <w:rPr>
                            <w:rFonts w:ascii="Consolas"/>
                            <w:sz w:val="18"/>
                          </w:rPr>
                        </w:pPr>
                        <w:r>
                          <w:rPr>
                            <w:rFonts w:ascii="Consolas"/>
                            <w:color w:val="0D0D0D"/>
                            <w:spacing w:val="-10"/>
                            <w:sz w:val="18"/>
                          </w:rPr>
                          <w:t>}</w:t>
                        </w:r>
                      </w:p>
                    </w:txbxContent>
                  </v:textbox>
                </v:shape>
                <w10:wrap type="topAndBottom"/>
              </v:group>
            </w:pict>
          </mc:Fallback>
        </mc:AlternateContent>
      </w:r>
      <w:r>
        <w:rPr>
          <w:rFonts w:ascii="Segoe UI Semibold"/>
          <w:sz w:val="16"/>
        </w:rPr>
        <mc:AlternateContent>
          <mc:Choice Requires="wps">
            <w:drawing>
              <wp:anchor distT="0" distB="0" distL="0" distR="0" simplePos="0" relativeHeight="251785216" behindDoc="1" locked="0" layoutInCell="1" allowOverlap="1">
                <wp:simplePos x="0" y="0"/>
                <wp:positionH relativeFrom="page">
                  <wp:posOffset>837565</wp:posOffset>
                </wp:positionH>
                <wp:positionV relativeFrom="paragraph">
                  <wp:posOffset>3295650</wp:posOffset>
                </wp:positionV>
                <wp:extent cx="6096000" cy="9525"/>
                <wp:effectExtent l="0" t="0" r="0" b="0"/>
                <wp:wrapTopAndBottom/>
                <wp:docPr id="721" name="Graphic 72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721" o:spid="_x0000_s1026" o:spt="100" style="position:absolute;left:0pt;margin-left:65.95pt;margin-top:259.5pt;height:0.75pt;width:480pt;mso-position-horizontal-relative:page;mso-wrap-distance-bottom:0pt;mso-wrap-distance-top:0pt;z-index:-251531264;mso-width-relative:page;mso-height-relative:page;" fillcolor="#000000" filled="t" stroked="f" coordsize="6096000,9525" o:gfxdata="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3li2AAAAAwBAAAPAAAAAAAAAAEAIAAAACIAAABkcnMvZG93bnJldi54&#10;bWxQSwECFAAUAAAACACHTuJAl3PveDMCAAAE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657E23F0">
      <w:pPr>
        <w:pStyle w:val="7"/>
        <w:spacing w:before="129"/>
        <w:rPr>
          <w:rFonts w:ascii="Segoe UI Semibold"/>
          <w:sz w:val="20"/>
        </w:rPr>
      </w:pPr>
    </w:p>
    <w:p w14:paraId="1CA4EF1F">
      <w:pPr>
        <w:pStyle w:val="2"/>
        <w:spacing w:before="421"/>
        <w:rPr>
          <w:b w:val="0"/>
        </w:rPr>
      </w:pPr>
      <w:bookmarkStart w:id="268" w:name="_Toc31811"/>
      <w:bookmarkStart w:id="269" w:name="_Toc25110"/>
      <w:bookmarkStart w:id="270" w:name="_Toc19742"/>
      <w:bookmarkStart w:id="271" w:name="_Toc8290"/>
      <w:r>
        <w:rPr>
          <w:b w:val="0"/>
          <w:color w:val="0D0D0D"/>
          <w:spacing w:val="-2"/>
        </w:rPr>
        <w:t>Output</w:t>
      </w:r>
      <w:bookmarkEnd w:id="268"/>
      <w:bookmarkEnd w:id="269"/>
      <w:bookmarkEnd w:id="270"/>
      <w:bookmarkEnd w:id="271"/>
    </w:p>
    <w:p w14:paraId="4ADD5CF7">
      <w:pPr>
        <w:pStyle w:val="7"/>
        <w:spacing w:before="3"/>
        <w:rPr>
          <w:rFonts w:ascii="Segoe UI Semibold"/>
          <w:sz w:val="16"/>
        </w:rPr>
      </w:pPr>
      <w:r>
        <w:rPr>
          <w:rFonts w:ascii="Segoe UI Semibold"/>
          <w:sz w:val="16"/>
        </w:rPr>
        <mc:AlternateContent>
          <mc:Choice Requires="wpg">
            <w:drawing>
              <wp:anchor distT="0" distB="0" distL="0" distR="0" simplePos="0" relativeHeight="251786240" behindDoc="1" locked="0" layoutInCell="1" allowOverlap="1">
                <wp:simplePos x="0" y="0"/>
                <wp:positionH relativeFrom="page">
                  <wp:posOffset>838200</wp:posOffset>
                </wp:positionH>
                <wp:positionV relativeFrom="paragraph">
                  <wp:posOffset>151765</wp:posOffset>
                </wp:positionV>
                <wp:extent cx="6096000" cy="795655"/>
                <wp:effectExtent l="0" t="0" r="0" b="0"/>
                <wp:wrapTopAndBottom/>
                <wp:docPr id="722" name="Group 722"/>
                <wp:cNvGraphicFramePr/>
                <a:graphic xmlns:a="http://schemas.openxmlformats.org/drawingml/2006/main">
                  <a:graphicData uri="http://schemas.microsoft.com/office/word/2010/wordprocessingGroup">
                    <wpg:wgp>
                      <wpg:cNvGrpSpPr/>
                      <wpg:grpSpPr>
                        <a:xfrm>
                          <a:off x="0" y="0"/>
                          <a:ext cx="6096000" cy="795655"/>
                          <a:chOff x="0" y="0"/>
                          <a:chExt cx="6096000" cy="795655"/>
                        </a:xfrm>
                      </wpg:grpSpPr>
                      <wps:wsp>
                        <wps:cNvPr id="723" name="Graphic 723"/>
                        <wps:cNvSpPr/>
                        <wps:spPr>
                          <a:xfrm>
                            <a:off x="-12" y="0"/>
                            <a:ext cx="6096000" cy="795655"/>
                          </a:xfrm>
                          <a:custGeom>
                            <a:avLst/>
                            <a:gdLst/>
                            <a:ahLst/>
                            <a:cxnLst/>
                            <a:rect l="l" t="t" r="r" b="b"/>
                            <a:pathLst>
                              <a:path w="6096000" h="795655">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795337"/>
                                </a:lnTo>
                                <a:lnTo>
                                  <a:pt x="9525" y="795337"/>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795337"/>
                                </a:lnTo>
                                <a:lnTo>
                                  <a:pt x="6096000" y="795337"/>
                                </a:lnTo>
                                <a:lnTo>
                                  <a:pt x="6096000" y="228600"/>
                                </a:lnTo>
                                <a:close/>
                              </a:path>
                            </a:pathLst>
                          </a:custGeom>
                          <a:solidFill>
                            <a:srgbClr val="0D0D0D">
                              <a:alpha val="5099"/>
                            </a:srgbClr>
                          </a:solidFill>
                        </wps:spPr>
                        <wps:bodyPr wrap="square" lIns="0" tIns="0" rIns="0" bIns="0" rtlCol="0">
                          <a:noAutofit/>
                        </wps:bodyPr>
                      </wps:wsp>
                      <wps:wsp>
                        <wps:cNvPr id="724" name="Graphic 724"/>
                        <wps:cNvSpPr/>
                        <wps:spPr>
                          <a:xfrm>
                            <a:off x="9512" y="9525"/>
                            <a:ext cx="6076950" cy="786130"/>
                          </a:xfrm>
                          <a:custGeom>
                            <a:avLst/>
                            <a:gdLst/>
                            <a:ahLst/>
                            <a:cxnLst/>
                            <a:rect l="l" t="t" r="r" b="b"/>
                            <a:pathLst>
                              <a:path w="6076950" h="78613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457200"/>
                                </a:lnTo>
                                <a:lnTo>
                                  <a:pt x="0" y="785812"/>
                                </a:lnTo>
                                <a:lnTo>
                                  <a:pt x="6076950" y="785812"/>
                                </a:lnTo>
                                <a:lnTo>
                                  <a:pt x="6076950" y="457200"/>
                                </a:lnTo>
                                <a:lnTo>
                                  <a:pt x="6076950" y="228600"/>
                                </a:lnTo>
                                <a:close/>
                              </a:path>
                            </a:pathLst>
                          </a:custGeom>
                          <a:solidFill>
                            <a:srgbClr val="FFFFFF"/>
                          </a:solidFill>
                        </wps:spPr>
                        <wps:bodyPr wrap="square" lIns="0" tIns="0" rIns="0" bIns="0" rtlCol="0">
                          <a:noAutofit/>
                        </wps:bodyPr>
                      </wps:wsp>
                      <pic:pic xmlns:pic="http://schemas.openxmlformats.org/drawingml/2006/picture">
                        <pic:nvPicPr>
                          <pic:cNvPr id="725" name="Image 725"/>
                          <pic:cNvPicPr/>
                        </pic:nvPicPr>
                        <pic:blipFill>
                          <a:blip r:embed="rId20" cstate="print"/>
                          <a:stretch>
                            <a:fillRect/>
                          </a:stretch>
                        </pic:blipFill>
                        <pic:spPr>
                          <a:xfrm>
                            <a:off x="173975" y="206143"/>
                            <a:ext cx="128299" cy="63915"/>
                          </a:xfrm>
                          <a:prstGeom prst="rect">
                            <a:avLst/>
                          </a:prstGeom>
                        </pic:spPr>
                      </pic:pic>
                      <pic:pic xmlns:pic="http://schemas.openxmlformats.org/drawingml/2006/picture">
                        <pic:nvPicPr>
                          <pic:cNvPr id="726" name="Image 726"/>
                          <pic:cNvPicPr/>
                        </pic:nvPicPr>
                        <pic:blipFill>
                          <a:blip r:embed="rId21" cstate="print"/>
                          <a:stretch>
                            <a:fillRect/>
                          </a:stretch>
                        </pic:blipFill>
                        <pic:spPr>
                          <a:xfrm>
                            <a:off x="5780171" y="160344"/>
                            <a:ext cx="155406" cy="155552"/>
                          </a:xfrm>
                          <a:prstGeom prst="rect">
                            <a:avLst/>
                          </a:prstGeom>
                        </pic:spPr>
                      </pic:pic>
                      <wps:wsp>
                        <wps:cNvPr id="727" name="Textbox 727"/>
                        <wps:cNvSpPr txBox="1"/>
                        <wps:spPr>
                          <a:xfrm>
                            <a:off x="409575" y="141852"/>
                            <a:ext cx="95885" cy="177800"/>
                          </a:xfrm>
                          <a:prstGeom prst="rect">
                            <a:avLst/>
                          </a:prstGeom>
                        </wps:spPr>
                        <wps:txbx>
                          <w:txbxContent>
                            <w:p w14:paraId="2A7A1FCE">
                              <w:pPr>
                                <w:spacing w:before="0"/>
                                <w:ind w:left="0" w:right="0" w:firstLine="0"/>
                                <w:jc w:val="left"/>
                                <w:rPr>
                                  <w:rFonts w:ascii="Segoe UI Semibold"/>
                                  <w:sz w:val="21"/>
                                </w:rPr>
                              </w:pPr>
                              <w:r>
                                <w:rPr>
                                  <w:rFonts w:ascii="Segoe UI Semibold"/>
                                  <w:color w:val="0D0D0D"/>
                                  <w:spacing w:val="-10"/>
                                  <w:sz w:val="21"/>
                                </w:rPr>
                                <w:t>R</w:t>
                              </w:r>
                            </w:p>
                          </w:txbxContent>
                        </wps:txbx>
                        <wps:bodyPr wrap="square" lIns="0" tIns="0" rIns="0" bIns="0" rtlCol="0">
                          <a:noAutofit/>
                        </wps:bodyPr>
                      </wps:wsp>
                    </wpg:wgp>
                  </a:graphicData>
                </a:graphic>
              </wp:anchor>
            </w:drawing>
          </mc:Choice>
          <mc:Fallback>
            <w:pict>
              <v:group id="_x0000_s1026" o:spid="_x0000_s1026" o:spt="203" style="position:absolute;left:0pt;margin-left:66pt;margin-top:11.95pt;height:62.65pt;width:480pt;mso-position-horizontal-relative:page;mso-wrap-distance-bottom:0pt;mso-wrap-distance-top:0pt;z-index:-251530240;mso-width-relative:page;mso-height-relative:page;" coordsize="6096000,795655" o:gfxdata="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">
                <o:lock v:ext="edit" aspectratio="f"/>
                <v:shape id="Graphic 723" o:spid="_x0000_s1026" o:spt="100" style="position:absolute;left:-12;top:0;height:795655;width:6096000;" fillcolor="#0D0D0D" filled="t" stroked="f" coordsize="6096000,795655" o:gfxdata="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q5Zr4A&#10;AADcAAAADwAAAAAAAAABACAAAAAiAAAAZHJzL2Rvd25yZXYueG1sUEsBAhQAFAAAAAgAh07iQDMv&#10;BZ47AAAAOQAAABAAAAAAAAAAAQAgAAAADQEAAGRycy9zaGFwZXhtbC54bWxQSwUGAAAAAAYABgBb&#10;AQAAtwMAAAAA&#10;" path="m6096000,228600l6084900,150774,6065748,106210,6032843,63169,6032309,62750,5989802,30264,5945238,11112,5937770,9525,5903112,2197,5867400,0,228600,0,192900,2197,150774,11112,106210,30264,63703,62763,30264,106210,11112,150774,2197,192900,0,228600,0,795337,9525,795337,9525,224586,12217,190525,21247,151206,39598,109994,70269,70269,70612,70015,70815,69862,109982,39598,151193,21247,190525,12217,224574,9525,5871438,9525,5905487,12217,5944819,21247,5986030,39598,6025197,69862,6025731,70269,6056414,109994,6074765,151206,6083795,190525,6086475,224586,6086475,795337,6096000,795337,6096000,228600xe">
                  <v:fill on="t" opacity="3341f" focussize="0,0"/>
                  <v:stroke on="f"/>
                  <v:imagedata o:title=""/>
                  <o:lock v:ext="edit" aspectratio="f"/>
                  <v:textbox inset="0mm,0mm,0mm,0mm"/>
                </v:shape>
                <v:shape id="Graphic 724" o:spid="_x0000_s1026" o:spt="100" style="position:absolute;left:9512;top:9525;height:786130;width:6076950;" fillcolor="#FFFFFF" filled="t" stroked="f" coordsize="6076950,786130" o:gfxdata="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5yS4r4A&#10;AADcAAAADwAAAAAAAAABACAAAAAiAAAAZHJzL2Rvd25yZXYueG1sUEsBAhQAFAAAAAgAh07iQDMv&#10;BZ47AAAAOQAAABAAAAAAAAAAAQAgAAAADQEAAGRycy9zaGFwZXhtbC54bWxQSwUGAAAAAAYABgBb&#10;AQAAtwMAAAAA&#10;" path="m6076950,228600l6065850,150774,6046698,106210,6013793,63169,5970752,30264,5926188,11112,5884062,2197,5848350,0,228600,0,150774,11112,106210,30264,63169,63169,30264,106210,11112,150774,2197,192900,0,228600,0,457200,0,785812,6076950,785812,6076950,457200,6076950,228600xe">
                  <v:fill on="t" focussize="0,0"/>
                  <v:stroke on="f"/>
                  <v:imagedata o:title=""/>
                  <o:lock v:ext="edit" aspectratio="f"/>
                  <v:textbox inset="0mm,0mm,0mm,0mm"/>
                </v:shape>
                <v:shape id="Image 725" o:spid="_x0000_s1026" o:spt="75" type="#_x0000_t75" style="position:absolute;left:173975;top:206143;height:63915;width:128299;" filled="f" o:preferrelative="t" stroked="f" coordsize="21600,21600" o:gfxdata="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FATy/&#10;AAAA3AAAAA8AAAAAAAAAAQAgAAAAIgAAAGRycy9kb3ducmV2LnhtbFBLAQIUABQAAAAIAIdO4kAz&#10;LwWeOwAAADkAAAAQAAAAAAAAAAEAIAAAAA4BAABkcnMvc2hhcGV4bWwueG1sUEsFBgAAAAAGAAYA&#10;WwEAALgDAAAAAA==&#10;">
                  <v:fill on="f" focussize="0,0"/>
                  <v:stroke on="f"/>
                  <v:imagedata r:id="rId20" o:title=""/>
                  <o:lock v:ext="edit" aspectratio="f"/>
                </v:shape>
                <v:shape id="Image 726" o:spid="_x0000_s1026" o:spt="75" type="#_x0000_t75" style="position:absolute;left:5780171;top:160344;height:155552;width:155406;" filled="f" o:preferrelative="t" stroked="f" coordsize="21600,21600" o:gfxdata="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zo2e/&#10;AAAA3AAAAA8AAAAAAAAAAQAgAAAAIgAAAGRycy9kb3ducmV2LnhtbFBLAQIUABQAAAAIAIdO4kAz&#10;LwWeOwAAADkAAAAQAAAAAAAAAAEAIAAAAA4BAABkcnMvc2hhcGV4bWwueG1sUEsFBgAAAAAGAAYA&#10;WwEAALgDAAAAAA==&#10;">
                  <v:fill on="f" focussize="0,0"/>
                  <v:stroke on="f"/>
                  <v:imagedata r:id="rId21" o:title=""/>
                  <o:lock v:ext="edit" aspectratio="f"/>
                </v:shape>
                <v:shape id="Textbox 727" o:spid="_x0000_s1026" o:spt="202" type="#_x0000_t202" style="position:absolute;left:409575;top:141852;height:177800;width:95885;" filled="f" stroked="f" coordsize="21600,21600" o:gfxdata="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ZdQj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7A1FCE">
                        <w:pPr>
                          <w:spacing w:before="0"/>
                          <w:ind w:left="0" w:right="0" w:firstLine="0"/>
                          <w:jc w:val="left"/>
                          <w:rPr>
                            <w:rFonts w:ascii="Segoe UI Semibold"/>
                            <w:sz w:val="21"/>
                          </w:rPr>
                        </w:pPr>
                        <w:r>
                          <w:rPr>
                            <w:rFonts w:ascii="Segoe UI Semibold"/>
                            <w:color w:val="0D0D0D"/>
                            <w:spacing w:val="-10"/>
                            <w:sz w:val="21"/>
                          </w:rPr>
                          <w:t>R</w:t>
                        </w:r>
                      </w:p>
                    </w:txbxContent>
                  </v:textbox>
                </v:shape>
                <w10:wrap type="topAndBottom"/>
              </v:group>
            </w:pict>
          </mc:Fallback>
        </mc:AlternateContent>
      </w:r>
    </w:p>
    <w:p w14:paraId="11051015">
      <w:pPr>
        <w:pStyle w:val="7"/>
        <w:spacing w:after="0"/>
        <w:rPr>
          <w:rFonts w:ascii="Segoe UI Semibold"/>
          <w:sz w:val="16"/>
        </w:rPr>
        <w:sectPr>
          <w:pgSz w:w="12240" w:h="15840"/>
          <w:pgMar w:top="560" w:right="360" w:bottom="280" w:left="360" w:header="720" w:footer="720" w:gutter="0"/>
          <w:cols w:space="720" w:num="1"/>
        </w:sectPr>
      </w:pPr>
    </w:p>
    <w:p w14:paraId="18902A6A">
      <w:pPr>
        <w:spacing w:line="240" w:lineRule="auto"/>
        <w:ind w:left="960" w:right="0" w:firstLine="0"/>
        <w:rPr>
          <w:rFonts w:ascii="Segoe UI Semibold"/>
          <w:sz w:val="20"/>
        </w:rPr>
      </w:pPr>
      <w:r>
        <w:rPr>
          <w:rFonts w:ascii="Segoe UI Semibold"/>
          <w:sz w:val="20"/>
        </w:rPr>
        <mc:AlternateContent>
          <mc:Choice Requires="wpg">
            <w:drawing>
              <wp:inline distT="0" distB="0" distL="0" distR="0">
                <wp:extent cx="6096000" cy="1266825"/>
                <wp:effectExtent l="9525" t="0" r="0" b="0"/>
                <wp:docPr id="728" name="Group 728"/>
                <wp:cNvGraphicFramePr/>
                <a:graphic xmlns:a="http://schemas.openxmlformats.org/drawingml/2006/main">
                  <a:graphicData uri="http://schemas.microsoft.com/office/word/2010/wordprocessingGroup">
                    <wpg:wgp>
                      <wpg:cNvGrpSpPr/>
                      <wpg:grpSpPr>
                        <a:xfrm>
                          <a:off x="0" y="0"/>
                          <a:ext cx="6096000" cy="1266825"/>
                          <a:chOff x="0" y="0"/>
                          <a:chExt cx="6096000" cy="1266825"/>
                        </a:xfrm>
                      </wpg:grpSpPr>
                      <wps:wsp>
                        <wps:cNvPr id="729" name="Graphic 729"/>
                        <wps:cNvSpPr/>
                        <wps:spPr>
                          <a:xfrm>
                            <a:off x="-12" y="0"/>
                            <a:ext cx="6096000" cy="1266825"/>
                          </a:xfrm>
                          <a:custGeom>
                            <a:avLst/>
                            <a:gdLst/>
                            <a:ahLst/>
                            <a:cxnLst/>
                            <a:rect l="l" t="t" r="r" b="b"/>
                            <a:pathLst>
                              <a:path w="6096000" h="1266825">
                                <a:moveTo>
                                  <a:pt x="6096000" y="0"/>
                                </a:moveTo>
                                <a:lnTo>
                                  <a:pt x="6086475" y="0"/>
                                </a:lnTo>
                                <a:lnTo>
                                  <a:pt x="6086475" y="1042263"/>
                                </a:lnTo>
                                <a:lnTo>
                                  <a:pt x="6083795" y="1076312"/>
                                </a:lnTo>
                                <a:lnTo>
                                  <a:pt x="6074765" y="1115644"/>
                                </a:lnTo>
                                <a:lnTo>
                                  <a:pt x="6056414" y="1156855"/>
                                </a:lnTo>
                                <a:lnTo>
                                  <a:pt x="6025731" y="1196555"/>
                                </a:lnTo>
                                <a:lnTo>
                                  <a:pt x="5986018" y="1227239"/>
                                </a:lnTo>
                                <a:lnTo>
                                  <a:pt x="5944806" y="1245590"/>
                                </a:lnTo>
                                <a:lnTo>
                                  <a:pt x="5905487" y="1254620"/>
                                </a:lnTo>
                                <a:lnTo>
                                  <a:pt x="5871438" y="1257300"/>
                                </a:lnTo>
                                <a:lnTo>
                                  <a:pt x="224574" y="1257300"/>
                                </a:lnTo>
                                <a:lnTo>
                                  <a:pt x="190525" y="1254620"/>
                                </a:lnTo>
                                <a:lnTo>
                                  <a:pt x="151206" y="1245590"/>
                                </a:lnTo>
                                <a:lnTo>
                                  <a:pt x="109994" y="1227239"/>
                                </a:lnTo>
                                <a:lnTo>
                                  <a:pt x="70802" y="1196987"/>
                                </a:lnTo>
                                <a:lnTo>
                                  <a:pt x="70269" y="1196555"/>
                                </a:lnTo>
                                <a:lnTo>
                                  <a:pt x="39598" y="1156855"/>
                                </a:lnTo>
                                <a:lnTo>
                                  <a:pt x="21247" y="1115644"/>
                                </a:lnTo>
                                <a:lnTo>
                                  <a:pt x="12217" y="1076312"/>
                                </a:lnTo>
                                <a:lnTo>
                                  <a:pt x="9525" y="0"/>
                                </a:lnTo>
                                <a:lnTo>
                                  <a:pt x="0" y="0"/>
                                </a:lnTo>
                                <a:lnTo>
                                  <a:pt x="0" y="1038225"/>
                                </a:lnTo>
                                <a:lnTo>
                                  <a:pt x="2197" y="1073937"/>
                                </a:lnTo>
                                <a:lnTo>
                                  <a:pt x="11112" y="1116063"/>
                                </a:lnTo>
                                <a:lnTo>
                                  <a:pt x="30264" y="1160627"/>
                                </a:lnTo>
                                <a:lnTo>
                                  <a:pt x="63169" y="1203667"/>
                                </a:lnTo>
                                <a:lnTo>
                                  <a:pt x="106210" y="1236573"/>
                                </a:lnTo>
                                <a:lnTo>
                                  <a:pt x="150774" y="1255725"/>
                                </a:lnTo>
                                <a:lnTo>
                                  <a:pt x="192900" y="1264640"/>
                                </a:lnTo>
                                <a:lnTo>
                                  <a:pt x="228600" y="1266825"/>
                                </a:lnTo>
                                <a:lnTo>
                                  <a:pt x="5867400" y="1266825"/>
                                </a:lnTo>
                                <a:lnTo>
                                  <a:pt x="5903112" y="1264640"/>
                                </a:lnTo>
                                <a:lnTo>
                                  <a:pt x="5937770" y="1257300"/>
                                </a:lnTo>
                                <a:lnTo>
                                  <a:pt x="5945238" y="1255725"/>
                                </a:lnTo>
                                <a:lnTo>
                                  <a:pt x="5989802" y="1236573"/>
                                </a:lnTo>
                                <a:lnTo>
                                  <a:pt x="6032297" y="1204087"/>
                                </a:lnTo>
                                <a:lnTo>
                                  <a:pt x="6065748" y="1160627"/>
                                </a:lnTo>
                                <a:lnTo>
                                  <a:pt x="6084900" y="1116063"/>
                                </a:lnTo>
                                <a:lnTo>
                                  <a:pt x="6093815" y="1073937"/>
                                </a:lnTo>
                                <a:lnTo>
                                  <a:pt x="6096000" y="1038225"/>
                                </a:lnTo>
                                <a:lnTo>
                                  <a:pt x="6096000" y="0"/>
                                </a:lnTo>
                                <a:close/>
                              </a:path>
                            </a:pathLst>
                          </a:custGeom>
                          <a:solidFill>
                            <a:srgbClr val="0D0D0D">
                              <a:alpha val="5099"/>
                            </a:srgbClr>
                          </a:solidFill>
                        </wps:spPr>
                        <wps:bodyPr wrap="square" lIns="0" tIns="0" rIns="0" bIns="0" rtlCol="0">
                          <a:noAutofit/>
                        </wps:bodyPr>
                      </wps:wsp>
                      <wps:wsp>
                        <wps:cNvPr id="730" name="Graphic 730"/>
                        <wps:cNvSpPr/>
                        <wps:spPr>
                          <a:xfrm>
                            <a:off x="9525" y="0"/>
                            <a:ext cx="6076950" cy="1257300"/>
                          </a:xfrm>
                          <a:custGeom>
                            <a:avLst/>
                            <a:gdLst/>
                            <a:ahLst/>
                            <a:cxnLst/>
                            <a:rect l="l" t="t" r="r" b="b"/>
                            <a:pathLst>
                              <a:path w="6076950" h="1257300">
                                <a:moveTo>
                                  <a:pt x="5848349" y="1257299"/>
                                </a:moveTo>
                                <a:lnTo>
                                  <a:pt x="228599" y="1257299"/>
                                </a:lnTo>
                                <a:lnTo>
                                  <a:pt x="192894" y="1255108"/>
                                </a:lnTo>
                                <a:lnTo>
                                  <a:pt x="150769" y="1246194"/>
                                </a:lnTo>
                                <a:lnTo>
                                  <a:pt x="106198" y="1227042"/>
                                </a:lnTo>
                                <a:lnTo>
                                  <a:pt x="63159" y="1194139"/>
                                </a:lnTo>
                                <a:lnTo>
                                  <a:pt x="30257" y="1151100"/>
                                </a:lnTo>
                                <a:lnTo>
                                  <a:pt x="11105" y="1106530"/>
                                </a:lnTo>
                                <a:lnTo>
                                  <a:pt x="2190" y="1064405"/>
                                </a:lnTo>
                                <a:lnTo>
                                  <a:pt x="0" y="1028699"/>
                                </a:lnTo>
                                <a:lnTo>
                                  <a:pt x="0" y="0"/>
                                </a:lnTo>
                                <a:lnTo>
                                  <a:pt x="6076949" y="0"/>
                                </a:lnTo>
                                <a:lnTo>
                                  <a:pt x="6076949" y="1028699"/>
                                </a:lnTo>
                                <a:lnTo>
                                  <a:pt x="6065843" y="1106530"/>
                                </a:lnTo>
                                <a:lnTo>
                                  <a:pt x="6046691" y="1151100"/>
                                </a:lnTo>
                                <a:lnTo>
                                  <a:pt x="6013789" y="1194139"/>
                                </a:lnTo>
                                <a:lnTo>
                                  <a:pt x="5970750" y="1227042"/>
                                </a:lnTo>
                                <a:lnTo>
                                  <a:pt x="5926180" y="1246194"/>
                                </a:lnTo>
                                <a:lnTo>
                                  <a:pt x="5884054" y="1255108"/>
                                </a:lnTo>
                                <a:lnTo>
                                  <a:pt x="5848349" y="1257299"/>
                                </a:lnTo>
                                <a:close/>
                              </a:path>
                            </a:pathLst>
                          </a:custGeom>
                          <a:solidFill>
                            <a:srgbClr val="FFFFFF"/>
                          </a:solidFill>
                        </wps:spPr>
                        <wps:bodyPr wrap="square" lIns="0" tIns="0" rIns="0" bIns="0" rtlCol="0">
                          <a:noAutofit/>
                        </wps:bodyPr>
                      </wps:wsp>
                      <wps:wsp>
                        <wps:cNvPr id="731" name="Textbox 731"/>
                        <wps:cNvSpPr txBox="1"/>
                        <wps:spPr>
                          <a:xfrm>
                            <a:off x="0" y="0"/>
                            <a:ext cx="6096000" cy="1266825"/>
                          </a:xfrm>
                          <a:prstGeom prst="rect">
                            <a:avLst/>
                          </a:prstGeom>
                        </wps:spPr>
                        <wps:txbx>
                          <w:txbxContent>
                            <w:p w14:paraId="12DEDEE5">
                              <w:pPr>
                                <w:spacing w:before="44"/>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0</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0.0778"</w:t>
                              </w:r>
                            </w:p>
                            <w:p w14:paraId="67DABF34">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1</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0.2592"</w:t>
                              </w:r>
                            </w:p>
                            <w:p w14:paraId="3172394E">
                              <w:pPr>
                                <w:spacing w:before="90"/>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2</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0.3456"</w:t>
                              </w:r>
                            </w:p>
                            <w:p w14:paraId="64C82313">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3</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0.2304"</w:t>
                              </w:r>
                            </w:p>
                            <w:p w14:paraId="010AC4D8">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4</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0.0768"</w:t>
                              </w:r>
                            </w:p>
                            <w:p w14:paraId="49EDD325">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5</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0.0102"</w:t>
                              </w:r>
                            </w:p>
                          </w:txbxContent>
                        </wps:txbx>
                        <wps:bodyPr wrap="square" lIns="0" tIns="0" rIns="0" bIns="0" rtlCol="0">
                          <a:noAutofit/>
                        </wps:bodyPr>
                      </wps:wsp>
                    </wpg:wgp>
                  </a:graphicData>
                </a:graphic>
              </wp:inline>
            </w:drawing>
          </mc:Choice>
          <mc:Fallback>
            <w:pict>
              <v:group id="_x0000_s1026" o:spid="_x0000_s1026" o:spt="203" style="height:99.75pt;width:480pt;" coordsize="6096000,1266825" o:gfxdata="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">
                <o:lock v:ext="edit" aspectratio="f"/>
                <v:shape id="Graphic 729" o:spid="_x0000_s1026" o:spt="100" style="position:absolute;left:-12;top:0;height:1266825;width:6096000;" fillcolor="#0D0D0D" filled="t" stroked="f" coordsize="6096000,1266825" o:gfxdata="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Ktca/&#10;AAAA3AAAAA8AAAAAAAAAAQAgAAAAIgAAAGRycy9kb3ducmV2LnhtbFBLAQIUABQAAAAIAIdO4kAz&#10;LwWeOwAAADkAAAAQAAAAAAAAAAEAIAAAAA4BAABkcnMvc2hhcGV4bWwueG1sUEsFBgAAAAAGAAYA&#10;WwEAALgDAAAAAA==&#10;" path="m6096000,0l6086475,0,6086475,1042263,6083795,1076312,6074765,1115644,6056414,1156855,6025731,1196555,5986018,1227239,5944806,1245590,5905487,1254620,5871438,1257300,224574,1257300,190525,1254620,151206,1245590,109994,1227239,70802,1196987,70269,1196555,39598,1156855,21247,1115644,12217,1076312,9525,0,0,0,0,1038225,2197,1073937,11112,1116063,30264,1160627,63169,1203667,106210,1236573,150774,1255725,192900,1264640,228600,1266825,5867400,1266825,5903112,1264640,5937770,1257300,5945238,1255725,5989802,1236573,6032297,1204087,6065748,1160627,6084900,1116063,6093815,1073937,6096000,1038225,6096000,0xe">
                  <v:fill on="t" opacity="3341f" focussize="0,0"/>
                  <v:stroke on="f"/>
                  <v:imagedata o:title=""/>
                  <o:lock v:ext="edit" aspectratio="f"/>
                  <v:textbox inset="0mm,0mm,0mm,0mm"/>
                </v:shape>
                <v:shape id="Graphic 730" o:spid="_x0000_s1026" o:spt="100" style="position:absolute;left:9525;top:0;height:1257300;width:6076950;" fillcolor="#FFFFFF" filled="t" stroked="f" coordsize="6076950,1257300" o:gfxdata="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486gbgAAADcAAAA&#10;DwAAAAAAAAABACAAAAAiAAAAZHJzL2Rvd25yZXYueG1sUEsBAhQAFAAAAAgAh07iQDMvBZ47AAAA&#10;OQAAABAAAAAAAAAAAQAgAAAABwEAAGRycy9zaGFwZXhtbC54bWxQSwUGAAAAAAYABgBbAQAAsQMA&#10;AAAA&#10;" path="m5848349,1257299l228599,1257299,192894,1255108,150769,1246194,106198,1227042,63159,1194139,30257,1151100,11105,1106530,2190,1064405,0,1028699,0,0,6076949,0,6076949,1028699,6065843,1106530,6046691,1151100,6013789,1194139,5970750,1227042,5926180,1246194,5884054,1255108,5848349,1257299xe">
                  <v:fill on="t" focussize="0,0"/>
                  <v:stroke on="f"/>
                  <v:imagedata o:title=""/>
                  <o:lock v:ext="edit" aspectratio="f"/>
                  <v:textbox inset="0mm,0mm,0mm,0mm"/>
                </v:shape>
                <v:shape id="Textbox 731" o:spid="_x0000_s1026" o:spt="202" type="#_x0000_t202" style="position:absolute;left:0;top:0;height:1266825;width:6096000;" filled="f" stroked="f" coordsize="21600,21600" o:gfxdata="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r+7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DEDEE5">
                        <w:pPr>
                          <w:spacing w:before="44"/>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0</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0.0778"</w:t>
                        </w:r>
                      </w:p>
                      <w:p w14:paraId="67DABF34">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1</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0.2592"</w:t>
                        </w:r>
                      </w:p>
                      <w:p w14:paraId="3172394E">
                        <w:pPr>
                          <w:spacing w:before="90"/>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2</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0.3456"</w:t>
                        </w:r>
                      </w:p>
                      <w:p w14:paraId="64C82313">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3</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0.2304"</w:t>
                        </w:r>
                      </w:p>
                      <w:p w14:paraId="010AC4D8">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4</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0.0768"</w:t>
                        </w:r>
                      </w:p>
                      <w:p w14:paraId="49EDD325">
                        <w:pPr>
                          <w:spacing w:before="89"/>
                          <w:ind w:left="254"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5"/>
                            <w:sz w:val="18"/>
                          </w:rPr>
                          <w:t xml:space="preserve"> </w:t>
                        </w:r>
                        <w:r>
                          <w:rPr>
                            <w:rFonts w:ascii="Consolas"/>
                            <w:color w:val="008634"/>
                            <w:sz w:val="18"/>
                          </w:rPr>
                          <w:t>"P(X</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z w:val="18"/>
                          </w:rPr>
                          <w:t>5</w:t>
                        </w:r>
                        <w:r>
                          <w:rPr>
                            <w:rFonts w:ascii="Consolas"/>
                            <w:color w:val="008634"/>
                            <w:spacing w:val="6"/>
                            <w:sz w:val="18"/>
                          </w:rPr>
                          <w:t xml:space="preserve"> </w:t>
                        </w:r>
                        <w:r>
                          <w:rPr>
                            <w:rFonts w:ascii="Consolas"/>
                            <w:color w:val="008634"/>
                            <w:sz w:val="18"/>
                          </w:rPr>
                          <w:t>)</w:t>
                        </w:r>
                        <w:r>
                          <w:rPr>
                            <w:rFonts w:ascii="Consolas"/>
                            <w:color w:val="008634"/>
                            <w:spacing w:val="6"/>
                            <w:sz w:val="18"/>
                          </w:rPr>
                          <w:t xml:space="preserve"> </w:t>
                        </w:r>
                        <w:r>
                          <w:rPr>
                            <w:rFonts w:ascii="Consolas"/>
                            <w:color w:val="008634"/>
                            <w:sz w:val="18"/>
                          </w:rPr>
                          <w:t>=</w:t>
                        </w:r>
                        <w:r>
                          <w:rPr>
                            <w:rFonts w:ascii="Consolas"/>
                            <w:color w:val="008634"/>
                            <w:spacing w:val="5"/>
                            <w:sz w:val="18"/>
                          </w:rPr>
                          <w:t xml:space="preserve"> </w:t>
                        </w:r>
                        <w:r>
                          <w:rPr>
                            <w:rFonts w:ascii="Consolas"/>
                            <w:color w:val="008634"/>
                            <w:spacing w:val="-2"/>
                            <w:sz w:val="18"/>
                          </w:rPr>
                          <w:t>0.0102"</w:t>
                        </w:r>
                      </w:p>
                    </w:txbxContent>
                  </v:textbox>
                </v:shape>
                <w10:wrap type="none"/>
                <w10:anchorlock/>
              </v:group>
            </w:pict>
          </mc:Fallback>
        </mc:AlternateContent>
      </w:r>
    </w:p>
    <w:p w14:paraId="2B76C257">
      <w:pPr>
        <w:pStyle w:val="7"/>
        <w:rPr>
          <w:rFonts w:ascii="Segoe UI Semibold"/>
          <w:sz w:val="16"/>
        </w:rPr>
      </w:pPr>
      <w:r>
        <w:rPr>
          <w:rFonts w:ascii="Segoe UI Semibold"/>
          <w:sz w:val="16"/>
        </w:rPr>
        <w:drawing>
          <wp:anchor distT="0" distB="0" distL="0" distR="0" simplePos="0" relativeHeight="251787264" behindDoc="1" locked="0" layoutInCell="1" allowOverlap="1">
            <wp:simplePos x="0" y="0"/>
            <wp:positionH relativeFrom="page">
              <wp:posOffset>855345</wp:posOffset>
            </wp:positionH>
            <wp:positionV relativeFrom="paragraph">
              <wp:posOffset>150495</wp:posOffset>
            </wp:positionV>
            <wp:extent cx="155575" cy="155575"/>
            <wp:effectExtent l="0" t="0" r="0" b="0"/>
            <wp:wrapTopAndBottom/>
            <wp:docPr id="732" name="Image 732"/>
            <wp:cNvGraphicFramePr/>
            <a:graphic xmlns:a="http://schemas.openxmlformats.org/drawingml/2006/main">
              <a:graphicData uri="http://schemas.openxmlformats.org/drawingml/2006/picture">
                <pic:pic xmlns:pic="http://schemas.openxmlformats.org/drawingml/2006/picture">
                  <pic:nvPicPr>
                    <pic:cNvPr id="732" name="Image 732"/>
                    <pic:cNvPicPr/>
                  </pic:nvPicPr>
                  <pic:blipFill>
                    <a:blip r:embed="rId26" cstate="print"/>
                    <a:stretch>
                      <a:fillRect/>
                    </a:stretch>
                  </pic:blipFill>
                  <pic:spPr>
                    <a:xfrm>
                      <a:off x="0" y="0"/>
                      <a:ext cx="155302" cy="155448"/>
                    </a:xfrm>
                    <a:prstGeom prst="rect">
                      <a:avLst/>
                    </a:prstGeom>
                  </pic:spPr>
                </pic:pic>
              </a:graphicData>
            </a:graphic>
          </wp:anchor>
        </w:drawing>
      </w:r>
      <w:r>
        <w:rPr>
          <w:rFonts w:ascii="Segoe UI Semibold"/>
          <w:sz w:val="16"/>
        </w:rPr>
        <mc:AlternateContent>
          <mc:Choice Requires="wps">
            <w:drawing>
              <wp:anchor distT="0" distB="0" distL="0" distR="0" simplePos="0" relativeHeight="251788288" behindDoc="1" locked="0" layoutInCell="1" allowOverlap="1">
                <wp:simplePos x="0" y="0"/>
                <wp:positionH relativeFrom="page">
                  <wp:posOffset>1167765</wp:posOffset>
                </wp:positionH>
                <wp:positionV relativeFrom="paragraph">
                  <wp:posOffset>150495</wp:posOffset>
                </wp:positionV>
                <wp:extent cx="140970" cy="156210"/>
                <wp:effectExtent l="0" t="0" r="0" b="0"/>
                <wp:wrapTopAndBottom/>
                <wp:docPr id="733" name="Graphic 733"/>
                <wp:cNvGraphicFramePr/>
                <a:graphic xmlns:a="http://schemas.openxmlformats.org/drawingml/2006/main">
                  <a:graphicData uri="http://schemas.microsoft.com/office/word/2010/wordprocessingShape">
                    <wps:wsp>
                      <wps:cNvSpPr/>
                      <wps:spPr>
                        <a:xfrm>
                          <a:off x="0" y="0"/>
                          <a:ext cx="140970" cy="156210"/>
                        </a:xfrm>
                        <a:custGeom>
                          <a:avLst/>
                          <a:gdLst/>
                          <a:ahLst/>
                          <a:cxnLst/>
                          <a:rect l="l" t="t" r="r" b="b"/>
                          <a:pathLst>
                            <a:path w="140970" h="156210">
                              <a:moveTo>
                                <a:pt x="140411" y="84569"/>
                              </a:moveTo>
                              <a:lnTo>
                                <a:pt x="139877" y="80949"/>
                              </a:lnTo>
                              <a:lnTo>
                                <a:pt x="139750" y="80289"/>
                              </a:lnTo>
                              <a:lnTo>
                                <a:pt x="139585" y="79400"/>
                              </a:lnTo>
                              <a:lnTo>
                                <a:pt x="137706" y="70967"/>
                              </a:lnTo>
                              <a:lnTo>
                                <a:pt x="133057" y="64516"/>
                              </a:lnTo>
                              <a:lnTo>
                                <a:pt x="127406" y="61137"/>
                              </a:lnTo>
                              <a:lnTo>
                                <a:pt x="127406" y="83426"/>
                              </a:lnTo>
                              <a:lnTo>
                                <a:pt x="127393" y="87020"/>
                              </a:lnTo>
                              <a:lnTo>
                                <a:pt x="116408" y="129387"/>
                              </a:lnTo>
                              <a:lnTo>
                                <a:pt x="103098" y="142976"/>
                              </a:lnTo>
                              <a:lnTo>
                                <a:pt x="60312" y="142976"/>
                              </a:lnTo>
                              <a:lnTo>
                                <a:pt x="44462" y="68453"/>
                              </a:lnTo>
                              <a:lnTo>
                                <a:pt x="44462" y="67322"/>
                              </a:lnTo>
                              <a:lnTo>
                                <a:pt x="44754" y="67322"/>
                              </a:lnTo>
                              <a:lnTo>
                                <a:pt x="49301" y="65811"/>
                              </a:lnTo>
                              <a:lnTo>
                                <a:pt x="52984" y="62788"/>
                              </a:lnTo>
                              <a:lnTo>
                                <a:pt x="81203" y="13398"/>
                              </a:lnTo>
                              <a:lnTo>
                                <a:pt x="83540" y="13766"/>
                              </a:lnTo>
                              <a:lnTo>
                                <a:pt x="96088" y="31508"/>
                              </a:lnTo>
                              <a:lnTo>
                                <a:pt x="95669" y="33794"/>
                              </a:lnTo>
                              <a:lnTo>
                                <a:pt x="95186" y="35775"/>
                              </a:lnTo>
                              <a:lnTo>
                                <a:pt x="87363" y="61226"/>
                              </a:lnTo>
                              <a:lnTo>
                                <a:pt x="87401" y="62788"/>
                              </a:lnTo>
                              <a:lnTo>
                                <a:pt x="92697" y="68453"/>
                              </a:lnTo>
                              <a:lnTo>
                                <a:pt x="106413" y="68453"/>
                              </a:lnTo>
                              <a:lnTo>
                                <a:pt x="114147" y="69049"/>
                              </a:lnTo>
                              <a:lnTo>
                                <a:pt x="114503" y="69049"/>
                              </a:lnTo>
                              <a:lnTo>
                                <a:pt x="116801" y="69684"/>
                              </a:lnTo>
                              <a:lnTo>
                                <a:pt x="127406" y="83426"/>
                              </a:lnTo>
                              <a:lnTo>
                                <a:pt x="127406" y="61137"/>
                              </a:lnTo>
                              <a:lnTo>
                                <a:pt x="125641" y="60071"/>
                              </a:lnTo>
                              <a:lnTo>
                                <a:pt x="124193" y="59258"/>
                              </a:lnTo>
                              <a:lnTo>
                                <a:pt x="120484" y="57302"/>
                              </a:lnTo>
                              <a:lnTo>
                                <a:pt x="116014" y="56464"/>
                              </a:lnTo>
                              <a:lnTo>
                                <a:pt x="115595" y="56464"/>
                              </a:lnTo>
                              <a:lnTo>
                                <a:pt x="106476" y="55740"/>
                              </a:lnTo>
                              <a:lnTo>
                                <a:pt x="102298" y="55740"/>
                              </a:lnTo>
                              <a:lnTo>
                                <a:pt x="107289" y="39509"/>
                              </a:lnTo>
                              <a:lnTo>
                                <a:pt x="107759" y="37820"/>
                              </a:lnTo>
                              <a:lnTo>
                                <a:pt x="108750" y="33794"/>
                              </a:lnTo>
                              <a:lnTo>
                                <a:pt x="108813" y="29197"/>
                              </a:lnTo>
                              <a:lnTo>
                                <a:pt x="107518" y="21539"/>
                              </a:lnTo>
                              <a:lnTo>
                                <a:pt x="76250" y="0"/>
                              </a:lnTo>
                              <a:lnTo>
                                <a:pt x="74472" y="723"/>
                              </a:lnTo>
                              <a:lnTo>
                                <a:pt x="74180" y="990"/>
                              </a:lnTo>
                              <a:lnTo>
                                <a:pt x="72859" y="2628"/>
                              </a:lnTo>
                              <a:lnTo>
                                <a:pt x="72339" y="3416"/>
                              </a:lnTo>
                              <a:lnTo>
                                <a:pt x="43116" y="54559"/>
                              </a:lnTo>
                              <a:lnTo>
                                <a:pt x="41071" y="55740"/>
                              </a:lnTo>
                              <a:lnTo>
                                <a:pt x="37325" y="55740"/>
                              </a:lnTo>
                              <a:lnTo>
                                <a:pt x="37325" y="142976"/>
                              </a:lnTo>
                              <a:lnTo>
                                <a:pt x="31584" y="142976"/>
                              </a:lnTo>
                              <a:lnTo>
                                <a:pt x="25742" y="142494"/>
                              </a:lnTo>
                              <a:lnTo>
                                <a:pt x="26301" y="142494"/>
                              </a:lnTo>
                              <a:lnTo>
                                <a:pt x="24307" y="142100"/>
                              </a:lnTo>
                              <a:lnTo>
                                <a:pt x="24561" y="142100"/>
                              </a:lnTo>
                              <a:lnTo>
                                <a:pt x="23507" y="141719"/>
                              </a:lnTo>
                              <a:lnTo>
                                <a:pt x="22263" y="141198"/>
                              </a:lnTo>
                              <a:lnTo>
                                <a:pt x="13817" y="131851"/>
                              </a:lnTo>
                              <a:lnTo>
                                <a:pt x="13322" y="130035"/>
                              </a:lnTo>
                              <a:lnTo>
                                <a:pt x="13271" y="129387"/>
                              </a:lnTo>
                              <a:lnTo>
                                <a:pt x="13169" y="128130"/>
                              </a:lnTo>
                              <a:lnTo>
                                <a:pt x="12763" y="123215"/>
                              </a:lnTo>
                              <a:lnTo>
                                <a:pt x="12776" y="83426"/>
                              </a:lnTo>
                              <a:lnTo>
                                <a:pt x="27368" y="68732"/>
                              </a:lnTo>
                              <a:lnTo>
                                <a:pt x="23799" y="68732"/>
                              </a:lnTo>
                              <a:lnTo>
                                <a:pt x="31775" y="68503"/>
                              </a:lnTo>
                              <a:lnTo>
                                <a:pt x="31750" y="129387"/>
                              </a:lnTo>
                              <a:lnTo>
                                <a:pt x="32880" y="133553"/>
                              </a:lnTo>
                              <a:lnTo>
                                <a:pt x="37325" y="55740"/>
                              </a:lnTo>
                              <a:lnTo>
                                <a:pt x="27660" y="55740"/>
                              </a:lnTo>
                              <a:lnTo>
                                <a:pt x="0" y="82143"/>
                              </a:lnTo>
                              <a:lnTo>
                                <a:pt x="50" y="123215"/>
                              </a:lnTo>
                              <a:lnTo>
                                <a:pt x="24523" y="155105"/>
                              </a:lnTo>
                              <a:lnTo>
                                <a:pt x="32626" y="155778"/>
                              </a:lnTo>
                              <a:lnTo>
                                <a:pt x="105283" y="155778"/>
                              </a:lnTo>
                              <a:lnTo>
                                <a:pt x="123926" y="142976"/>
                              </a:lnTo>
                              <a:lnTo>
                                <a:pt x="124028" y="142836"/>
                              </a:lnTo>
                              <a:lnTo>
                                <a:pt x="124523" y="142100"/>
                              </a:lnTo>
                              <a:lnTo>
                                <a:pt x="127457" y="137388"/>
                              </a:lnTo>
                              <a:lnTo>
                                <a:pt x="127533" y="137134"/>
                              </a:lnTo>
                              <a:lnTo>
                                <a:pt x="128892" y="131851"/>
                              </a:lnTo>
                              <a:lnTo>
                                <a:pt x="134912" y="109740"/>
                              </a:lnTo>
                              <a:lnTo>
                                <a:pt x="140169" y="87020"/>
                              </a:lnTo>
                              <a:lnTo>
                                <a:pt x="140411" y="84569"/>
                              </a:lnTo>
                              <a:close/>
                            </a:path>
                          </a:pathLst>
                        </a:custGeom>
                        <a:solidFill>
                          <a:srgbClr val="5C5C5C"/>
                        </a:solidFill>
                      </wps:spPr>
                      <wps:bodyPr wrap="square" lIns="0" tIns="0" rIns="0" bIns="0" rtlCol="0">
                        <a:noAutofit/>
                      </wps:bodyPr>
                    </wps:wsp>
                  </a:graphicData>
                </a:graphic>
              </wp:anchor>
            </w:drawing>
          </mc:Choice>
          <mc:Fallback>
            <w:pict>
              <v:shape id="Graphic 733" o:spid="_x0000_s1026" o:spt="100" style="position:absolute;left:0pt;margin-left:91.95pt;margin-top:11.85pt;height:12.3pt;width:11.1pt;mso-position-horizontal-relative:page;mso-wrap-distance-bottom:0pt;mso-wrap-distance-top:0pt;z-index:-251528192;mso-width-relative:page;mso-height-relative:page;" fillcolor="#5C5C5C" filled="t" stroked="f" coordsize="140970,156210" o:gfxdata="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" path="m140411,84569l139877,80949,139750,80289,139585,79400,137706,70967,133057,64516,127406,61137,127406,83426,127393,87020,116408,129387,103098,142976,60312,142976,44462,68453,44462,67322,44754,67322,49301,65811,52984,62788,81203,13398,83540,13766,96088,31508,95669,33794,95186,35775,87363,61226,87401,62788,92697,68453,106413,68453,114147,69049,114503,69049,116801,69684,127406,83426,127406,61137,125641,60071,124193,59258,120484,57302,116014,56464,115595,56464,106476,55740,102298,55740,107289,39509,107759,37820,108750,33794,108813,29197,107518,21539,76250,0,74472,723,74180,990,72859,2628,72339,3416,43116,54559,41071,55740,37325,55740,37325,142976,31584,142976,25742,142494,26301,142494,24307,142100,24561,142100,23507,141719,22263,141198,13817,131851,13322,130035,13271,129387,13169,128130,12763,123215,12776,83426,27368,68732,23799,68732,31775,68503,31750,129387,32880,133553,37325,55740,27660,55740,0,82143,50,123215,24523,155105,32626,155778,105283,155778,123926,142976,124028,142836,124523,142100,127457,137388,127533,137134,128892,131851,134912,109740,140169,87020,140411,84569xe">
                <v:fill on="t" focussize="0,0"/>
                <v:stroke on="f"/>
                <v:imagedata o:title=""/>
                <o:lock v:ext="edit" aspectratio="f"/>
                <v:textbox inset="0mm,0mm,0mm,0mm"/>
                <w10:wrap type="topAndBottom"/>
              </v:shape>
            </w:pict>
          </mc:Fallback>
        </mc:AlternateContent>
      </w:r>
      <w:r>
        <w:rPr>
          <w:rFonts w:ascii="Segoe UI Semibold"/>
          <w:sz w:val="16"/>
        </w:rPr>
        <w:drawing>
          <wp:anchor distT="0" distB="0" distL="0" distR="0" simplePos="0" relativeHeight="251788288" behindDoc="1" locked="0" layoutInCell="1" allowOverlap="1">
            <wp:simplePos x="0" y="0"/>
            <wp:positionH relativeFrom="page">
              <wp:posOffset>1471930</wp:posOffset>
            </wp:positionH>
            <wp:positionV relativeFrom="paragraph">
              <wp:posOffset>150495</wp:posOffset>
            </wp:positionV>
            <wp:extent cx="139700" cy="155575"/>
            <wp:effectExtent l="0" t="0" r="0" b="0"/>
            <wp:wrapTopAndBottom/>
            <wp:docPr id="734" name="Image 734"/>
            <wp:cNvGraphicFramePr/>
            <a:graphic xmlns:a="http://schemas.openxmlformats.org/drawingml/2006/main">
              <a:graphicData uri="http://schemas.openxmlformats.org/drawingml/2006/picture">
                <pic:pic xmlns:pic="http://schemas.openxmlformats.org/drawingml/2006/picture">
                  <pic:nvPicPr>
                    <pic:cNvPr id="734" name="Image 734"/>
                    <pic:cNvPicPr/>
                  </pic:nvPicPr>
                  <pic:blipFill>
                    <a:blip r:embed="rId19" cstate="print"/>
                    <a:stretch>
                      <a:fillRect/>
                    </a:stretch>
                  </pic:blipFill>
                  <pic:spPr>
                    <a:xfrm>
                      <a:off x="0" y="0"/>
                      <a:ext cx="139931" cy="155448"/>
                    </a:xfrm>
                    <a:prstGeom prst="rect">
                      <a:avLst/>
                    </a:prstGeom>
                  </pic:spPr>
                </pic:pic>
              </a:graphicData>
            </a:graphic>
          </wp:anchor>
        </w:drawing>
      </w:r>
      <w:r>
        <w:rPr>
          <w:rFonts w:ascii="Segoe UI Semibold"/>
          <w:sz w:val="16"/>
        </w:rPr>
        <mc:AlternateContent>
          <mc:Choice Requires="wps">
            <w:drawing>
              <wp:anchor distT="0" distB="0" distL="0" distR="0" simplePos="0" relativeHeight="251789312" behindDoc="1" locked="0" layoutInCell="1" allowOverlap="1">
                <wp:simplePos x="0" y="0"/>
                <wp:positionH relativeFrom="page">
                  <wp:posOffset>1778000</wp:posOffset>
                </wp:positionH>
                <wp:positionV relativeFrom="paragraph">
                  <wp:posOffset>158115</wp:posOffset>
                </wp:positionV>
                <wp:extent cx="139700" cy="140335"/>
                <wp:effectExtent l="0" t="0" r="0" b="0"/>
                <wp:wrapTopAndBottom/>
                <wp:docPr id="735" name="Graphic 735"/>
                <wp:cNvGraphicFramePr/>
                <a:graphic xmlns:a="http://schemas.openxmlformats.org/drawingml/2006/main">
                  <a:graphicData uri="http://schemas.microsoft.com/office/word/2010/wordprocessingShape">
                    <wps:wsp>
                      <wps:cNvSpPr/>
                      <wps:spPr>
                        <a:xfrm>
                          <a:off x="0" y="0"/>
                          <a:ext cx="139700" cy="140335"/>
                        </a:xfrm>
                        <a:custGeom>
                          <a:avLst/>
                          <a:gdLst/>
                          <a:ahLst/>
                          <a:cxnLst/>
                          <a:rect l="l" t="t" r="r" b="b"/>
                          <a:pathLst>
                            <a:path w="139700" h="140335">
                              <a:moveTo>
                                <a:pt x="107746" y="36449"/>
                              </a:moveTo>
                              <a:lnTo>
                                <a:pt x="73253" y="901"/>
                              </a:lnTo>
                              <a:lnTo>
                                <a:pt x="68961" y="0"/>
                              </a:lnTo>
                              <a:lnTo>
                                <a:pt x="67767" y="292"/>
                              </a:lnTo>
                              <a:lnTo>
                                <a:pt x="33616" y="33718"/>
                              </a:lnTo>
                              <a:lnTo>
                                <a:pt x="31877" y="36449"/>
                              </a:lnTo>
                              <a:lnTo>
                                <a:pt x="31927" y="39814"/>
                              </a:lnTo>
                              <a:lnTo>
                                <a:pt x="32512" y="41249"/>
                              </a:lnTo>
                              <a:lnTo>
                                <a:pt x="34848" y="43637"/>
                              </a:lnTo>
                              <a:lnTo>
                                <a:pt x="34696" y="43637"/>
                              </a:lnTo>
                              <a:lnTo>
                                <a:pt x="36156" y="44259"/>
                              </a:lnTo>
                              <a:lnTo>
                                <a:pt x="40271" y="44259"/>
                              </a:lnTo>
                              <a:lnTo>
                                <a:pt x="41871" y="43637"/>
                              </a:lnTo>
                              <a:lnTo>
                                <a:pt x="41554" y="43637"/>
                              </a:lnTo>
                              <a:lnTo>
                                <a:pt x="42570" y="42672"/>
                              </a:lnTo>
                              <a:lnTo>
                                <a:pt x="63512" y="21742"/>
                              </a:lnTo>
                              <a:lnTo>
                                <a:pt x="63601" y="95338"/>
                              </a:lnTo>
                              <a:lnTo>
                                <a:pt x="64262" y="96862"/>
                              </a:lnTo>
                              <a:lnTo>
                                <a:pt x="66700" y="99174"/>
                              </a:lnTo>
                              <a:lnTo>
                                <a:pt x="68160" y="99758"/>
                              </a:lnTo>
                              <a:lnTo>
                                <a:pt x="71526" y="99758"/>
                              </a:lnTo>
                              <a:lnTo>
                                <a:pt x="72986" y="99174"/>
                              </a:lnTo>
                              <a:lnTo>
                                <a:pt x="75425" y="96862"/>
                              </a:lnTo>
                              <a:lnTo>
                                <a:pt x="76085" y="95338"/>
                              </a:lnTo>
                              <a:lnTo>
                                <a:pt x="76174" y="21742"/>
                              </a:lnTo>
                              <a:lnTo>
                                <a:pt x="97116" y="42672"/>
                              </a:lnTo>
                              <a:lnTo>
                                <a:pt x="98183" y="43637"/>
                              </a:lnTo>
                              <a:lnTo>
                                <a:pt x="97917" y="43637"/>
                              </a:lnTo>
                              <a:lnTo>
                                <a:pt x="99593" y="44259"/>
                              </a:lnTo>
                              <a:lnTo>
                                <a:pt x="103200" y="44259"/>
                              </a:lnTo>
                              <a:lnTo>
                                <a:pt x="104648" y="43637"/>
                              </a:lnTo>
                              <a:lnTo>
                                <a:pt x="107035" y="41249"/>
                              </a:lnTo>
                              <a:lnTo>
                                <a:pt x="107645" y="39814"/>
                              </a:lnTo>
                              <a:lnTo>
                                <a:pt x="107746" y="36449"/>
                              </a:lnTo>
                              <a:close/>
                            </a:path>
                            <a:path w="139700" h="140335">
                              <a:moveTo>
                                <a:pt x="139674" y="92011"/>
                              </a:moveTo>
                              <a:lnTo>
                                <a:pt x="139052" y="90512"/>
                              </a:lnTo>
                              <a:lnTo>
                                <a:pt x="136575" y="88036"/>
                              </a:lnTo>
                              <a:lnTo>
                                <a:pt x="135089" y="87426"/>
                              </a:lnTo>
                              <a:lnTo>
                                <a:pt x="131584" y="87426"/>
                              </a:lnTo>
                              <a:lnTo>
                                <a:pt x="130098" y="88036"/>
                              </a:lnTo>
                              <a:lnTo>
                                <a:pt x="127622" y="90512"/>
                              </a:lnTo>
                              <a:lnTo>
                                <a:pt x="127000" y="92011"/>
                              </a:lnTo>
                              <a:lnTo>
                                <a:pt x="126974" y="107200"/>
                              </a:lnTo>
                              <a:lnTo>
                                <a:pt x="126492" y="113144"/>
                              </a:lnTo>
                              <a:lnTo>
                                <a:pt x="126123" y="114960"/>
                              </a:lnTo>
                              <a:lnTo>
                                <a:pt x="125996" y="115316"/>
                              </a:lnTo>
                              <a:lnTo>
                                <a:pt x="125641" y="116319"/>
                              </a:lnTo>
                              <a:lnTo>
                                <a:pt x="106718" y="127101"/>
                              </a:lnTo>
                              <a:lnTo>
                                <a:pt x="32969" y="127101"/>
                              </a:lnTo>
                              <a:lnTo>
                                <a:pt x="25806" y="126517"/>
                              </a:lnTo>
                              <a:lnTo>
                                <a:pt x="26301" y="126517"/>
                              </a:lnTo>
                              <a:lnTo>
                                <a:pt x="24828" y="126225"/>
                              </a:lnTo>
                              <a:lnTo>
                                <a:pt x="13766" y="115862"/>
                              </a:lnTo>
                              <a:lnTo>
                                <a:pt x="13271" y="114046"/>
                              </a:lnTo>
                              <a:lnTo>
                                <a:pt x="13195" y="113144"/>
                              </a:lnTo>
                              <a:lnTo>
                                <a:pt x="12712" y="107200"/>
                              </a:lnTo>
                              <a:lnTo>
                                <a:pt x="12674" y="92011"/>
                              </a:lnTo>
                              <a:lnTo>
                                <a:pt x="12052" y="90512"/>
                              </a:lnTo>
                              <a:lnTo>
                                <a:pt x="9588" y="88036"/>
                              </a:lnTo>
                              <a:lnTo>
                                <a:pt x="8089" y="87426"/>
                              </a:lnTo>
                              <a:lnTo>
                                <a:pt x="4597" y="87426"/>
                              </a:lnTo>
                              <a:lnTo>
                                <a:pt x="3098" y="88036"/>
                              </a:lnTo>
                              <a:lnTo>
                                <a:pt x="622" y="90512"/>
                              </a:lnTo>
                              <a:lnTo>
                                <a:pt x="0" y="92011"/>
                              </a:lnTo>
                              <a:lnTo>
                                <a:pt x="0" y="107200"/>
                              </a:lnTo>
                              <a:lnTo>
                                <a:pt x="24206" y="139065"/>
                              </a:lnTo>
                              <a:lnTo>
                                <a:pt x="23901" y="139065"/>
                              </a:lnTo>
                              <a:lnTo>
                                <a:pt x="32575" y="139776"/>
                              </a:lnTo>
                              <a:lnTo>
                                <a:pt x="107111" y="139776"/>
                              </a:lnTo>
                              <a:lnTo>
                                <a:pt x="134454" y="127101"/>
                              </a:lnTo>
                              <a:lnTo>
                                <a:pt x="136398" y="123317"/>
                              </a:lnTo>
                              <a:lnTo>
                                <a:pt x="137020" y="121958"/>
                              </a:lnTo>
                              <a:lnTo>
                                <a:pt x="138391" y="118757"/>
                              </a:lnTo>
                              <a:lnTo>
                                <a:pt x="139014" y="115316"/>
                              </a:lnTo>
                              <a:lnTo>
                                <a:pt x="139115" y="114046"/>
                              </a:lnTo>
                              <a:lnTo>
                                <a:pt x="139192" y="113144"/>
                              </a:lnTo>
                              <a:lnTo>
                                <a:pt x="139674" y="107200"/>
                              </a:lnTo>
                              <a:lnTo>
                                <a:pt x="139674" y="92011"/>
                              </a:lnTo>
                              <a:close/>
                            </a:path>
                          </a:pathLst>
                        </a:custGeom>
                        <a:solidFill>
                          <a:srgbClr val="5C5C5C"/>
                        </a:solidFill>
                      </wps:spPr>
                      <wps:bodyPr wrap="square" lIns="0" tIns="0" rIns="0" bIns="0" rtlCol="0">
                        <a:noAutofit/>
                      </wps:bodyPr>
                    </wps:wsp>
                  </a:graphicData>
                </a:graphic>
              </wp:anchor>
            </w:drawing>
          </mc:Choice>
          <mc:Fallback>
            <w:pict>
              <v:shape id="Graphic 735" o:spid="_x0000_s1026" o:spt="100" style="position:absolute;left:0pt;margin-left:140pt;margin-top:12.45pt;height:11.05pt;width:11pt;mso-position-horizontal-relative:page;mso-wrap-distance-bottom:0pt;mso-wrap-distance-top:0pt;z-index:-251527168;mso-width-relative:page;mso-height-relative:page;" fillcolor="#5C5C5C" filled="t" stroked="f" coordsize="139700,140335" o:gfxdata="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&#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" path="m107746,36449l73253,901,68961,0,67767,292,33616,33718,31877,36449,31927,39814,32512,41249,34848,43637,34696,43637,36156,44259,40271,44259,41871,43637,41554,43637,42570,42672,63512,21742,63601,95338,64262,96862,66700,99174,68160,99758,71526,99758,72986,99174,75425,96862,76085,95338,76174,21742,97116,42672,98183,43637,97917,43637,99593,44259,103200,44259,104648,43637,107035,41249,107645,39814,107746,36449xem139674,92011l139052,90512,136575,88036,135089,87426,131584,87426,130098,88036,127622,90512,127000,92011,126974,107200,126492,113144,126123,114960,125996,115316,125641,116319,106718,127101,32969,127101,25806,126517,26301,126517,24828,126225,13766,115862,13271,114046,13195,113144,12712,107200,12674,92011,12052,90512,9588,88036,8089,87426,4597,87426,3098,88036,622,90512,0,92011,0,107200,24206,139065,23901,139065,32575,139776,107111,139776,134454,127101,136398,123317,137020,121958,138391,118757,139014,115316,139115,114046,139192,113144,139674,107200,139674,92011xe">
                <v:fill on="t" focussize="0,0"/>
                <v:stroke on="f"/>
                <v:imagedata o:title=""/>
                <o:lock v:ext="edit" aspectratio="f"/>
                <v:textbox inset="0mm,0mm,0mm,0mm"/>
                <w10:wrap type="topAndBottom"/>
              </v:shape>
            </w:pict>
          </mc:Fallback>
        </mc:AlternateContent>
      </w:r>
      <w:r>
        <w:rPr>
          <w:rFonts w:ascii="Segoe UI Semibold"/>
          <w:sz w:val="16"/>
        </w:rPr>
        <mc:AlternateContent>
          <mc:Choice Requires="wps">
            <w:drawing>
              <wp:anchor distT="0" distB="0" distL="0" distR="0" simplePos="0" relativeHeight="251789312" behindDoc="1" locked="0" layoutInCell="1" allowOverlap="1">
                <wp:simplePos x="0" y="0"/>
                <wp:positionH relativeFrom="page">
                  <wp:posOffset>2082800</wp:posOffset>
                </wp:positionH>
                <wp:positionV relativeFrom="paragraph">
                  <wp:posOffset>158750</wp:posOffset>
                </wp:positionV>
                <wp:extent cx="139065" cy="139700"/>
                <wp:effectExtent l="0" t="0" r="0" b="0"/>
                <wp:wrapTopAndBottom/>
                <wp:docPr id="736" name="Graphic 736"/>
                <wp:cNvGraphicFramePr/>
                <a:graphic xmlns:a="http://schemas.openxmlformats.org/drawingml/2006/main">
                  <a:graphicData uri="http://schemas.microsoft.com/office/word/2010/wordprocessingShape">
                    <wps:wsp>
                      <wps:cNvSpPr/>
                      <wps:spPr>
                        <a:xfrm>
                          <a:off x="0" y="0"/>
                          <a:ext cx="139065" cy="139700"/>
                        </a:xfrm>
                        <a:custGeom>
                          <a:avLst/>
                          <a:gdLst/>
                          <a:ahLst/>
                          <a:cxnLst/>
                          <a:rect l="l" t="t" r="r" b="b"/>
                          <a:pathLst>
                            <a:path w="139065" h="139700">
                              <a:moveTo>
                                <a:pt x="131495" y="4597"/>
                              </a:moveTo>
                              <a:lnTo>
                                <a:pt x="130886" y="3098"/>
                              </a:lnTo>
                              <a:lnTo>
                                <a:pt x="128409" y="622"/>
                              </a:lnTo>
                              <a:lnTo>
                                <a:pt x="126911" y="0"/>
                              </a:lnTo>
                              <a:lnTo>
                                <a:pt x="123418" y="0"/>
                              </a:lnTo>
                              <a:lnTo>
                                <a:pt x="121920" y="622"/>
                              </a:lnTo>
                              <a:lnTo>
                                <a:pt x="119456" y="3098"/>
                              </a:lnTo>
                              <a:lnTo>
                                <a:pt x="118833" y="4597"/>
                              </a:lnTo>
                              <a:lnTo>
                                <a:pt x="118833" y="19964"/>
                              </a:lnTo>
                              <a:lnTo>
                                <a:pt x="109702" y="12674"/>
                              </a:lnTo>
                              <a:lnTo>
                                <a:pt x="108407" y="11633"/>
                              </a:lnTo>
                              <a:lnTo>
                                <a:pt x="96507" y="5359"/>
                              </a:lnTo>
                              <a:lnTo>
                                <a:pt x="83439" y="1409"/>
                              </a:lnTo>
                              <a:lnTo>
                                <a:pt x="69316" y="0"/>
                              </a:lnTo>
                              <a:lnTo>
                                <a:pt x="61010" y="0"/>
                              </a:lnTo>
                              <a:lnTo>
                                <a:pt x="53365" y="1409"/>
                              </a:lnTo>
                              <a:lnTo>
                                <a:pt x="53060" y="1409"/>
                              </a:lnTo>
                              <a:lnTo>
                                <a:pt x="16941" y="23101"/>
                              </a:lnTo>
                              <a:lnTo>
                                <a:pt x="215" y="61125"/>
                              </a:lnTo>
                              <a:lnTo>
                                <a:pt x="0" y="62865"/>
                              </a:lnTo>
                              <a:lnTo>
                                <a:pt x="431" y="64427"/>
                              </a:lnTo>
                              <a:lnTo>
                                <a:pt x="2578" y="67183"/>
                              </a:lnTo>
                              <a:lnTo>
                                <a:pt x="3987" y="67983"/>
                              </a:lnTo>
                              <a:lnTo>
                                <a:pt x="7454" y="68414"/>
                              </a:lnTo>
                              <a:lnTo>
                                <a:pt x="9017" y="67983"/>
                              </a:lnTo>
                              <a:lnTo>
                                <a:pt x="11772" y="65836"/>
                              </a:lnTo>
                              <a:lnTo>
                                <a:pt x="12573" y="64427"/>
                              </a:lnTo>
                              <a:lnTo>
                                <a:pt x="12788" y="62699"/>
                              </a:lnTo>
                              <a:lnTo>
                                <a:pt x="13665" y="55791"/>
                              </a:lnTo>
                              <a:lnTo>
                                <a:pt x="36918" y="22364"/>
                              </a:lnTo>
                              <a:lnTo>
                                <a:pt x="62547" y="12674"/>
                              </a:lnTo>
                              <a:lnTo>
                                <a:pt x="77698" y="12674"/>
                              </a:lnTo>
                              <a:lnTo>
                                <a:pt x="85572" y="14338"/>
                              </a:lnTo>
                              <a:lnTo>
                                <a:pt x="100584" y="20980"/>
                              </a:lnTo>
                              <a:lnTo>
                                <a:pt x="107099" y="25679"/>
                              </a:lnTo>
                              <a:lnTo>
                                <a:pt x="112610" y="31750"/>
                              </a:lnTo>
                              <a:lnTo>
                                <a:pt x="91668" y="31750"/>
                              </a:lnTo>
                              <a:lnTo>
                                <a:pt x="90182" y="32372"/>
                              </a:lnTo>
                              <a:lnTo>
                                <a:pt x="87706" y="34848"/>
                              </a:lnTo>
                              <a:lnTo>
                                <a:pt x="87083" y="36334"/>
                              </a:lnTo>
                              <a:lnTo>
                                <a:pt x="87083" y="39839"/>
                              </a:lnTo>
                              <a:lnTo>
                                <a:pt x="87706" y="41325"/>
                              </a:lnTo>
                              <a:lnTo>
                                <a:pt x="90182" y="43802"/>
                              </a:lnTo>
                              <a:lnTo>
                                <a:pt x="91668" y="44424"/>
                              </a:lnTo>
                              <a:lnTo>
                                <a:pt x="126911" y="44424"/>
                              </a:lnTo>
                              <a:lnTo>
                                <a:pt x="128409" y="43802"/>
                              </a:lnTo>
                              <a:lnTo>
                                <a:pt x="130886" y="41325"/>
                              </a:lnTo>
                              <a:lnTo>
                                <a:pt x="131495" y="39839"/>
                              </a:lnTo>
                              <a:lnTo>
                                <a:pt x="131495" y="19964"/>
                              </a:lnTo>
                              <a:lnTo>
                                <a:pt x="131495" y="4597"/>
                              </a:lnTo>
                              <a:close/>
                            </a:path>
                            <a:path w="139065" h="139700">
                              <a:moveTo>
                                <a:pt x="139014" y="76949"/>
                              </a:moveTo>
                              <a:lnTo>
                                <a:pt x="138645" y="75476"/>
                              </a:lnTo>
                              <a:lnTo>
                                <a:pt x="136779" y="72809"/>
                              </a:lnTo>
                              <a:lnTo>
                                <a:pt x="135521" y="71958"/>
                              </a:lnTo>
                              <a:lnTo>
                                <a:pt x="132346" y="71234"/>
                              </a:lnTo>
                              <a:lnTo>
                                <a:pt x="130848" y="71450"/>
                              </a:lnTo>
                              <a:lnTo>
                                <a:pt x="128003" y="73037"/>
                              </a:lnTo>
                              <a:lnTo>
                                <a:pt x="127038" y="74206"/>
                              </a:lnTo>
                              <a:lnTo>
                                <a:pt x="126517" y="75742"/>
                              </a:lnTo>
                              <a:lnTo>
                                <a:pt x="126250" y="76949"/>
                              </a:lnTo>
                              <a:lnTo>
                                <a:pt x="119989" y="96710"/>
                              </a:lnTo>
                              <a:lnTo>
                                <a:pt x="107480" y="112572"/>
                              </a:lnTo>
                              <a:lnTo>
                                <a:pt x="90182" y="123151"/>
                              </a:lnTo>
                              <a:lnTo>
                                <a:pt x="69532" y="127000"/>
                              </a:lnTo>
                              <a:lnTo>
                                <a:pt x="61302" y="127000"/>
                              </a:lnTo>
                              <a:lnTo>
                                <a:pt x="26301" y="107797"/>
                              </a:lnTo>
                              <a:lnTo>
                                <a:pt x="46977" y="107797"/>
                              </a:lnTo>
                              <a:lnTo>
                                <a:pt x="48450" y="107492"/>
                              </a:lnTo>
                              <a:lnTo>
                                <a:pt x="49669" y="106768"/>
                              </a:lnTo>
                              <a:lnTo>
                                <a:pt x="51562" y="104432"/>
                              </a:lnTo>
                              <a:lnTo>
                                <a:pt x="52044" y="103098"/>
                              </a:lnTo>
                              <a:lnTo>
                                <a:pt x="52044" y="100088"/>
                              </a:lnTo>
                              <a:lnTo>
                                <a:pt x="45694" y="95250"/>
                              </a:lnTo>
                              <a:lnTo>
                                <a:pt x="10452" y="95250"/>
                              </a:lnTo>
                              <a:lnTo>
                                <a:pt x="7620" y="98094"/>
                              </a:lnTo>
                              <a:lnTo>
                                <a:pt x="7620" y="135089"/>
                              </a:lnTo>
                              <a:lnTo>
                                <a:pt x="8242" y="136588"/>
                              </a:lnTo>
                              <a:lnTo>
                                <a:pt x="10718" y="139052"/>
                              </a:lnTo>
                              <a:lnTo>
                                <a:pt x="12204" y="139674"/>
                              </a:lnTo>
                              <a:lnTo>
                                <a:pt x="15697" y="139674"/>
                              </a:lnTo>
                              <a:lnTo>
                                <a:pt x="17195" y="139052"/>
                              </a:lnTo>
                              <a:lnTo>
                                <a:pt x="19672" y="136588"/>
                              </a:lnTo>
                              <a:lnTo>
                                <a:pt x="20281" y="135089"/>
                              </a:lnTo>
                              <a:lnTo>
                                <a:pt x="20281" y="119824"/>
                              </a:lnTo>
                              <a:lnTo>
                                <a:pt x="25425" y="124320"/>
                              </a:lnTo>
                              <a:lnTo>
                                <a:pt x="55549" y="138277"/>
                              </a:lnTo>
                              <a:lnTo>
                                <a:pt x="55232" y="138277"/>
                              </a:lnTo>
                              <a:lnTo>
                                <a:pt x="62687" y="139357"/>
                              </a:lnTo>
                              <a:lnTo>
                                <a:pt x="69418" y="139674"/>
                              </a:lnTo>
                              <a:lnTo>
                                <a:pt x="77787" y="139674"/>
                              </a:lnTo>
                              <a:lnTo>
                                <a:pt x="120789" y="117983"/>
                              </a:lnTo>
                              <a:lnTo>
                                <a:pt x="138328" y="81762"/>
                              </a:lnTo>
                              <a:lnTo>
                                <a:pt x="138811" y="78562"/>
                              </a:lnTo>
                              <a:lnTo>
                                <a:pt x="139014" y="76949"/>
                              </a:lnTo>
                              <a:close/>
                            </a:path>
                          </a:pathLst>
                        </a:custGeom>
                        <a:solidFill>
                          <a:srgbClr val="5C5C5C"/>
                        </a:solidFill>
                      </wps:spPr>
                      <wps:bodyPr wrap="square" lIns="0" tIns="0" rIns="0" bIns="0" rtlCol="0">
                        <a:noAutofit/>
                      </wps:bodyPr>
                    </wps:wsp>
                  </a:graphicData>
                </a:graphic>
              </wp:anchor>
            </w:drawing>
          </mc:Choice>
          <mc:Fallback>
            <w:pict>
              <v:shape id="Graphic 736" o:spid="_x0000_s1026" o:spt="100" style="position:absolute;left:0pt;margin-left:164pt;margin-top:12.5pt;height:11pt;width:10.95pt;mso-position-horizontal-relative:page;mso-wrap-distance-bottom:0pt;mso-wrap-distance-top:0pt;z-index:-251527168;mso-width-relative:page;mso-height-relative:page;" fillcolor="#5C5C5C" filled="t" stroked="f" coordsize="139065,139700" o:gfxdata="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" path="m131495,4597l130886,3098,128409,622,126911,0,123418,0,121920,622,119456,3098,118833,4597,118833,19964,109702,12674,108407,11633,96507,5359,83439,1409,69316,0,61010,0,53365,1409,53060,1409,16941,23101,215,61125,0,62865,431,64427,2578,67183,3987,67983,7454,68414,9017,67983,11772,65836,12573,64427,12788,62699,13665,55791,36918,22364,62547,12674,77698,12674,85572,14338,100584,20980,107099,25679,112610,31750,91668,31750,90182,32372,87706,34848,87083,36334,87083,39839,87706,41325,90182,43802,91668,44424,126911,44424,128409,43802,130886,41325,131495,39839,131495,19964,131495,4597xem139014,76949l138645,75476,136779,72809,135521,71958,132346,71234,130848,71450,128003,73037,127038,74206,126517,75742,126250,76949,119989,96710,107480,112572,90182,123151,69532,127000,61302,127000,26301,107797,46977,107797,48450,107492,49669,106768,51562,104432,52044,103098,52044,100088,45694,95250,10452,95250,7620,98094,7620,135089,8242,136588,10718,139052,12204,139674,15697,139674,17195,139052,19672,136588,20281,135089,20281,119824,25425,124320,55549,138277,55232,138277,62687,139357,69418,139674,77787,139674,120789,117983,138328,81762,138811,78562,139014,76949xe">
                <v:fill on="t" focussize="0,0"/>
                <v:stroke on="f"/>
                <v:imagedata o:title=""/>
                <o:lock v:ext="edit" aspectratio="f"/>
                <v:textbox inset="0mm,0mm,0mm,0mm"/>
                <w10:wrap type="topAndBottom"/>
              </v:shape>
            </w:pict>
          </mc:Fallback>
        </mc:AlternateContent>
      </w:r>
      <w:r>
        <w:rPr>
          <w:rFonts w:ascii="Segoe UI Semibold"/>
          <w:sz w:val="16"/>
        </w:rPr>
        <mc:AlternateContent>
          <mc:Choice Requires="wps">
            <w:drawing>
              <wp:anchor distT="0" distB="0" distL="0" distR="0" simplePos="0" relativeHeight="251790336" behindDoc="1" locked="0" layoutInCell="1" allowOverlap="1">
                <wp:simplePos x="0" y="0"/>
                <wp:positionH relativeFrom="page">
                  <wp:posOffset>2390140</wp:posOffset>
                </wp:positionH>
                <wp:positionV relativeFrom="paragraph">
                  <wp:posOffset>213995</wp:posOffset>
                </wp:positionV>
                <wp:extent cx="133350" cy="28575"/>
                <wp:effectExtent l="0" t="0" r="0" b="0"/>
                <wp:wrapTopAndBottom/>
                <wp:docPr id="737" name="Graphic 737"/>
                <wp:cNvGraphicFramePr/>
                <a:graphic xmlns:a="http://schemas.openxmlformats.org/drawingml/2006/main">
                  <a:graphicData uri="http://schemas.microsoft.com/office/word/2010/wordprocessingShape">
                    <wps:wsp>
                      <wps:cNvSpPr/>
                      <wps:spPr>
                        <a:xfrm>
                          <a:off x="0" y="0"/>
                          <a:ext cx="133350" cy="28575"/>
                        </a:xfrm>
                        <a:custGeom>
                          <a:avLst/>
                          <a:gdLst/>
                          <a:ahLst/>
                          <a:cxnLst/>
                          <a:rect l="l" t="t" r="r" b="b"/>
                          <a:pathLst>
                            <a:path w="133350" h="28575">
                              <a:moveTo>
                                <a:pt x="28549" y="12382"/>
                              </a:moveTo>
                              <a:lnTo>
                                <a:pt x="16167" y="0"/>
                              </a:lnTo>
                              <a:lnTo>
                                <a:pt x="12382" y="0"/>
                              </a:lnTo>
                              <a:lnTo>
                                <a:pt x="0" y="12382"/>
                              </a:lnTo>
                              <a:lnTo>
                                <a:pt x="0" y="16167"/>
                              </a:lnTo>
                              <a:lnTo>
                                <a:pt x="12382" y="28549"/>
                              </a:lnTo>
                              <a:lnTo>
                                <a:pt x="16167" y="28549"/>
                              </a:lnTo>
                              <a:lnTo>
                                <a:pt x="28549" y="16167"/>
                              </a:lnTo>
                              <a:lnTo>
                                <a:pt x="28549" y="12382"/>
                              </a:lnTo>
                              <a:close/>
                            </a:path>
                            <a:path w="133350" h="28575">
                              <a:moveTo>
                                <a:pt x="80949" y="12382"/>
                              </a:moveTo>
                              <a:lnTo>
                                <a:pt x="68567" y="0"/>
                              </a:lnTo>
                              <a:lnTo>
                                <a:pt x="64795" y="0"/>
                              </a:lnTo>
                              <a:lnTo>
                                <a:pt x="52412" y="12382"/>
                              </a:lnTo>
                              <a:lnTo>
                                <a:pt x="52412" y="16154"/>
                              </a:lnTo>
                              <a:lnTo>
                                <a:pt x="64795" y="28536"/>
                              </a:lnTo>
                              <a:lnTo>
                                <a:pt x="68567" y="28536"/>
                              </a:lnTo>
                              <a:lnTo>
                                <a:pt x="80949" y="16154"/>
                              </a:lnTo>
                              <a:lnTo>
                                <a:pt x="80949" y="12382"/>
                              </a:lnTo>
                              <a:close/>
                            </a:path>
                            <a:path w="133350" h="28575">
                              <a:moveTo>
                                <a:pt x="133311" y="12382"/>
                              </a:moveTo>
                              <a:lnTo>
                                <a:pt x="120942" y="0"/>
                              </a:lnTo>
                              <a:lnTo>
                                <a:pt x="117157" y="0"/>
                              </a:lnTo>
                              <a:lnTo>
                                <a:pt x="104775" y="12382"/>
                              </a:lnTo>
                              <a:lnTo>
                                <a:pt x="104775" y="16154"/>
                              </a:lnTo>
                              <a:lnTo>
                                <a:pt x="117157" y="28536"/>
                              </a:lnTo>
                              <a:lnTo>
                                <a:pt x="120942" y="28536"/>
                              </a:lnTo>
                              <a:lnTo>
                                <a:pt x="133311" y="16154"/>
                              </a:lnTo>
                              <a:lnTo>
                                <a:pt x="133311" y="12382"/>
                              </a:lnTo>
                              <a:close/>
                            </a:path>
                          </a:pathLst>
                        </a:custGeom>
                        <a:solidFill>
                          <a:srgbClr val="5C5C5C"/>
                        </a:solidFill>
                      </wps:spPr>
                      <wps:bodyPr wrap="square" lIns="0" tIns="0" rIns="0" bIns="0" rtlCol="0">
                        <a:noAutofit/>
                      </wps:bodyPr>
                    </wps:wsp>
                  </a:graphicData>
                </a:graphic>
              </wp:anchor>
            </w:drawing>
          </mc:Choice>
          <mc:Fallback>
            <w:pict>
              <v:shape id="Graphic 737" o:spid="_x0000_s1026" o:spt="100" style="position:absolute;left:0pt;margin-left:188.2pt;margin-top:16.85pt;height:2.25pt;width:10.5pt;mso-position-horizontal-relative:page;mso-wrap-distance-bottom:0pt;mso-wrap-distance-top:0pt;z-index:-251526144;mso-width-relative:page;mso-height-relative:page;" fillcolor="#5C5C5C" filled="t" stroked="f" coordsize="133350,28575" o:gfxdata="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AQhFfzaAAAACQEAAA8A&#10;AAAAAAAAAQAgAAAAIgAAAGRycy9kb3ducmV2LnhtbFBLAQIUABQAAAAIAIdO4kAZzZyJwAIAAAkJ&#10;AAAOAAAAAAAAAAEAIAAAACkBAABkcnMvZTJvRG9jLnhtbFBLBQYAAAAABgAGAFkBAABbBgAAAAA=&#10;" path="m28549,12382l16167,0,12382,0,0,12382,0,16167,12382,28549,16167,28549,28549,16167,28549,12382xem80949,12382l68567,0,64795,0,52412,12382,52412,16154,64795,28536,68567,28536,80949,16154,80949,12382xem133311,12382l120942,0,117157,0,104775,12382,104775,16154,117157,28536,120942,28536,133311,16154,133311,12382xe">
                <v:fill on="t" focussize="0,0"/>
                <v:stroke on="f"/>
                <v:imagedata o:title=""/>
                <o:lock v:ext="edit" aspectratio="f"/>
                <v:textbox inset="0mm,0mm,0mm,0mm"/>
                <w10:wrap type="topAndBottom"/>
              </v:shape>
            </w:pict>
          </mc:Fallback>
        </mc:AlternateContent>
      </w:r>
    </w:p>
    <w:p w14:paraId="1595282B">
      <w:pPr>
        <w:pStyle w:val="7"/>
        <w:rPr>
          <w:rFonts w:ascii="Segoe UI Semibold"/>
          <w:sz w:val="20"/>
        </w:rPr>
      </w:pPr>
    </w:p>
    <w:p w14:paraId="799329CC">
      <w:pPr>
        <w:pStyle w:val="7"/>
        <w:rPr>
          <w:rFonts w:ascii="Segoe UI Semibold"/>
          <w:sz w:val="20"/>
        </w:rPr>
      </w:pPr>
    </w:p>
    <w:p w14:paraId="0022074C">
      <w:pPr>
        <w:pStyle w:val="7"/>
        <w:rPr>
          <w:rFonts w:ascii="Segoe UI Semibold"/>
          <w:sz w:val="20"/>
        </w:rPr>
      </w:pPr>
    </w:p>
    <w:p w14:paraId="246AA1B5">
      <w:pPr>
        <w:pStyle w:val="7"/>
        <w:rPr>
          <w:rFonts w:ascii="Segoe UI Semibold"/>
          <w:sz w:val="20"/>
        </w:rPr>
      </w:pPr>
    </w:p>
    <w:p w14:paraId="19B62F12">
      <w:pPr>
        <w:pStyle w:val="7"/>
        <w:rPr>
          <w:rFonts w:ascii="Segoe UI Semibold"/>
          <w:sz w:val="20"/>
        </w:rPr>
      </w:pPr>
    </w:p>
    <w:p w14:paraId="20439424">
      <w:pPr>
        <w:pStyle w:val="7"/>
        <w:rPr>
          <w:rFonts w:ascii="Segoe UI Semibold"/>
          <w:sz w:val="20"/>
        </w:rPr>
      </w:pPr>
    </w:p>
    <w:p w14:paraId="5AB3F374">
      <w:pPr>
        <w:pStyle w:val="3"/>
        <w:spacing w:before="71"/>
        <w:rPr>
          <w:b w:val="0"/>
        </w:rPr>
      </w:pPr>
      <w:r>
        <w:rPr>
          <w:b w:val="0"/>
        </w:rPr>
        <mc:AlternateContent>
          <mc:Choice Requires="wpg">
            <w:drawing>
              <wp:anchor distT="0" distB="0" distL="0" distR="0" simplePos="0" relativeHeight="251693056" behindDoc="0" locked="0" layoutInCell="1" allowOverlap="1">
                <wp:simplePos x="0" y="0"/>
                <wp:positionH relativeFrom="page">
                  <wp:posOffset>6931025</wp:posOffset>
                </wp:positionH>
                <wp:positionV relativeFrom="page">
                  <wp:posOffset>3215640</wp:posOffset>
                </wp:positionV>
                <wp:extent cx="484505" cy="768350"/>
                <wp:effectExtent l="0" t="0" r="3175" b="8890"/>
                <wp:wrapNone/>
                <wp:docPr id="747" name="Group 747"/>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748" name="Graphic 49"/>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749" name="Graphic 50"/>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750" name="Image 51"/>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751" name="Image 52"/>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752" name="Image 53"/>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753" name="Image 54"/>
                          <pic:cNvPicPr/>
                        </pic:nvPicPr>
                        <pic:blipFill>
                          <a:blip r:embed="rId11" cstate="print"/>
                          <a:stretch>
                            <a:fillRect/>
                          </a:stretch>
                        </pic:blipFill>
                        <pic:spPr>
                          <a:xfrm>
                            <a:off x="469772" y="213359"/>
                            <a:ext cx="9524" cy="9524"/>
                          </a:xfrm>
                          <a:prstGeom prst="rect">
                            <a:avLst/>
                          </a:prstGeom>
                        </pic:spPr>
                      </pic:pic>
                      <wps:wsp>
                        <wps:cNvPr id="754" name="Graphic 55"/>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755" name="Image 56"/>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253.2pt;height:60.5pt;width:38.15pt;mso-position-horizontal-relative:page;mso-position-vertical-relative:page;z-index:251693056;mso-width-relative:page;mso-height-relative:page;" coordsize="484505,768350" o:gfxdata="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">
                <o:lock v:ext="edit" aspectratio="f"/>
                <v:shape id="Graphic 49" o:spid="_x0000_s1026" o:spt="100" style="position:absolute;left:0;top:0;height:768350;width:484505;" fillcolor="#000000" filled="t" stroked="f" coordsize="484505,768350" o:gfxdata="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HBBJugAAANwA&#10;AAAPAAAAAAAAAAEAIAAAACIAAABkcnMvZG93bnJldi54bWxQSwECFAAUAAAACACHTuJAMy8FnjsA&#10;AAA5AAAAEAAAAAAAAAABACAAAAAJAQAAZHJzL3NoYXBleG1sLnhtbFBLBQYAAAAABgAGAFsBAACz&#10;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50" o:spid="_x0000_s1026" o:spt="100" style="position:absolute;left:117347;top:213359;height:342900;width:361950;" fillcolor="#FFFFFF" filled="t" stroked="f" coordsize="361950,342900" o:gfxdata="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YA&#10;L1/CAAAA3AAAAA8AAAAAAAAAAQAgAAAAIgAAAGRycy9kb3ducmV2LnhtbFBLAQIUABQAAAAIAIdO&#10;4kAzLwWeOwAAADkAAAAQAAAAAAAAAAEAIAAAABEBAABkcnMvc2hhcGV4bWwueG1sUEsFBgAAAAAG&#10;AAYAWwEAALs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51" o:spid="_x0000_s1026" o:spt="75" type="#_x0000_t75" style="position:absolute;left:117347;top:546734;height:9524;width:9524;" filled="f" o:preferrelative="t" stroked="f" coordsize="21600,21600" o:gfxdata="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pnS1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52" o:spid="_x0000_s1026" o:spt="75" type="#_x0000_t75" style="position:absolute;left:469772;top:546734;height:9524;width:9524;" filled="f" o:preferrelative="t" stroked="f" coordsize="21600,21600" o:gfxdata="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rRL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53" o:spid="_x0000_s1026" o:spt="75" type="#_x0000_t75" style="position:absolute;left:117347;top:213359;height:9524;width:9524;" filled="f" o:preferrelative="t" stroked="f" coordsize="21600,21600" o:gfxdata="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OE9Z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54" o:spid="_x0000_s1026" o:spt="75" type="#_x0000_t75" style="position:absolute;left:469772;top:213359;height:9524;width:9524;" filled="f" o:preferrelative="t" stroked="f" coordsize="21600,21600" o:gfxdata="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06sK/&#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55" o:spid="_x0000_s1026" o:spt="100" style="position:absolute;left:164972;top:251459;height:266700;width:266700;" fillcolor="#FFFFFF" filled="t" stroked="f" coordsize="266700,266700" o:gfxdata="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1UbRb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56" o:spid="_x0000_s1026" o:spt="75" type="#_x0000_t75" style="position:absolute;left:228076;top:308133;height:146923;width:143676;" filled="f" o:preferrelative="t" stroked="f" coordsize="21600,21600" o:gfxdata="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fF1/vQAA&#10;ANw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b w:val="0"/>
          <w:color w:val="0D0D0D"/>
        </w:rPr>
        <w:t xml:space="preserve">Practical – </w:t>
      </w:r>
      <w:r>
        <w:rPr>
          <w:b w:val="0"/>
          <w:color w:val="0D0D0D"/>
          <w:spacing w:val="-10"/>
        </w:rPr>
        <w:t>1</w:t>
      </w:r>
    </w:p>
    <w:p w14:paraId="53DD7607">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72" w:name="_Toc27553"/>
      <w:r>
        <w:rPr>
          <w:rFonts w:hint="default" w:ascii="Bahnschrift" w:hAnsi="Bahnschrift" w:cs="Bahnschrift"/>
          <w:i/>
          <w:iCs/>
          <w:sz w:val="44"/>
          <w:szCs w:val="44"/>
          <w:u w:val="single"/>
          <w:lang w:val="en-US"/>
          <w14:glow w14:rad="139700">
            <w14:schemeClr w14:val="accent3">
              <w14:satMod w14:val="175000"/>
              <w14:alpha w14:val="60000"/>
            </w14:schemeClr>
          </w14:glow>
        </w:rPr>
        <w:t>14.</w:t>
      </w:r>
      <w:r>
        <w:rPr>
          <w:rFonts w:hint="default" w:ascii="Bahnschrift" w:hAnsi="Bahnschrift" w:cs="Bahnschrift"/>
          <w:i/>
          <w:iCs/>
          <w:sz w:val="44"/>
          <w:szCs w:val="44"/>
          <w:u w:val="single"/>
          <w14:glow w14:rad="139700">
            <w14:schemeClr w14:val="accent3">
              <w14:satMod w14:val="175000"/>
              <w14:alpha w14:val="60000"/>
            </w14:schemeClr>
          </w14:glow>
        </w:rPr>
        <w:t>Descriptive Statistics using MS-EXCEL</w:t>
      </w:r>
      <w:bookmarkEnd w:id="272"/>
    </w:p>
    <w:p w14:paraId="27C35655">
      <w:pPr>
        <w:pStyle w:val="4"/>
        <w:rPr>
          <w:b w:val="0"/>
        </w:rPr>
      </w:pPr>
      <w:r>
        <w:rPr>
          <w:b w:val="0"/>
          <w:color w:val="0D0D0D"/>
        </w:rPr>
        <w:t>Sample</w:t>
      </w:r>
      <w:r>
        <w:rPr>
          <w:b w:val="0"/>
          <w:color w:val="0D0D0D"/>
          <w:spacing w:val="-2"/>
        </w:rPr>
        <w:t xml:space="preserve"> </w:t>
      </w:r>
      <w:r>
        <w:rPr>
          <w:b w:val="0"/>
          <w:color w:val="0D0D0D"/>
        </w:rPr>
        <w:t>of</w:t>
      </w:r>
      <w:r>
        <w:rPr>
          <w:b w:val="0"/>
          <w:color w:val="0D0D0D"/>
          <w:spacing w:val="-2"/>
        </w:rPr>
        <w:t xml:space="preserve"> </w:t>
      </w:r>
      <w:r>
        <w:rPr>
          <w:b w:val="0"/>
          <w:color w:val="0D0D0D"/>
        </w:rPr>
        <w:t>Daily</w:t>
      </w:r>
      <w:r>
        <w:rPr>
          <w:b w:val="0"/>
          <w:color w:val="0D0D0D"/>
          <w:spacing w:val="-1"/>
        </w:rPr>
        <w:t xml:space="preserve"> </w:t>
      </w:r>
      <w:r>
        <w:rPr>
          <w:b w:val="0"/>
          <w:color w:val="0D0D0D"/>
        </w:rPr>
        <w:t>Production</w:t>
      </w:r>
      <w:r>
        <w:rPr>
          <w:b w:val="0"/>
          <w:color w:val="0D0D0D"/>
          <w:spacing w:val="-2"/>
        </w:rPr>
        <w:t xml:space="preserve"> </w:t>
      </w:r>
      <w:r>
        <w:rPr>
          <w:b w:val="0"/>
          <w:color w:val="0D0D0D"/>
        </w:rPr>
        <w:t>in</w:t>
      </w:r>
      <w:r>
        <w:rPr>
          <w:b w:val="0"/>
          <w:color w:val="0D0D0D"/>
          <w:spacing w:val="-1"/>
        </w:rPr>
        <w:t xml:space="preserve"> </w:t>
      </w:r>
      <w:r>
        <w:rPr>
          <w:b w:val="0"/>
          <w:color w:val="0D0D0D"/>
        </w:rPr>
        <w:t>Meters</w:t>
      </w:r>
      <w:r>
        <w:rPr>
          <w:b w:val="0"/>
          <w:color w:val="0D0D0D"/>
          <w:spacing w:val="-2"/>
        </w:rPr>
        <w:t xml:space="preserve"> </w:t>
      </w:r>
      <w:r>
        <w:rPr>
          <w:b w:val="0"/>
          <w:color w:val="0D0D0D"/>
        </w:rPr>
        <w:t>of</w:t>
      </w:r>
      <w:r>
        <w:rPr>
          <w:b w:val="0"/>
          <w:color w:val="0D0D0D"/>
          <w:spacing w:val="-1"/>
        </w:rPr>
        <w:t xml:space="preserve"> </w:t>
      </w:r>
      <w:r>
        <w:rPr>
          <w:b w:val="0"/>
          <w:color w:val="0D0D0D"/>
        </w:rPr>
        <w:t>30</w:t>
      </w:r>
      <w:r>
        <w:rPr>
          <w:b w:val="0"/>
          <w:color w:val="0D0D0D"/>
          <w:spacing w:val="-2"/>
        </w:rPr>
        <w:t xml:space="preserve"> </w:t>
      </w:r>
      <w:r>
        <w:rPr>
          <w:b w:val="0"/>
          <w:color w:val="0D0D0D"/>
        </w:rPr>
        <w:t>Carpet</w:t>
      </w:r>
      <w:r>
        <w:rPr>
          <w:b w:val="0"/>
          <w:color w:val="0D0D0D"/>
          <w:spacing w:val="-1"/>
        </w:rPr>
        <w:t xml:space="preserve"> </w:t>
      </w:r>
      <w:r>
        <w:rPr>
          <w:b w:val="0"/>
          <w:color w:val="0D0D0D"/>
          <w:spacing w:val="-2"/>
        </w:rPr>
        <w:t>Looms</w:t>
      </w:r>
    </w:p>
    <w:p w14:paraId="0CA10C05">
      <w:pPr>
        <w:pStyle w:val="7"/>
        <w:spacing w:before="4"/>
        <w:rPr>
          <w:rFonts w:ascii="Segoe UI Semibold"/>
          <w:sz w:val="12"/>
        </w:rPr>
      </w:pPr>
    </w:p>
    <w:tbl>
      <w:tblPr>
        <w:tblStyle w:val="6"/>
        <w:tblW w:w="0" w:type="auto"/>
        <w:tblInd w:w="2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52"/>
        <w:gridCol w:w="1659"/>
        <w:gridCol w:w="1599"/>
        <w:gridCol w:w="1599"/>
        <w:gridCol w:w="1599"/>
        <w:gridCol w:w="2087"/>
      </w:tblGrid>
      <w:tr w14:paraId="3EC93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1052" w:type="dxa"/>
            <w:tcBorders>
              <w:bottom w:val="single" w:color="000000" w:sz="6" w:space="0"/>
            </w:tcBorders>
          </w:tcPr>
          <w:p w14:paraId="2EFDA55E">
            <w:pPr>
              <w:pStyle w:val="11"/>
              <w:spacing w:before="0"/>
              <w:rPr>
                <w:rFonts w:ascii="Segoe UI Semibold"/>
                <w:sz w:val="21"/>
              </w:rPr>
            </w:pPr>
            <w:r>
              <w:rPr>
                <w:rFonts w:ascii="Segoe UI Semibold"/>
                <w:color w:val="0D0D0D"/>
                <w:spacing w:val="-4"/>
                <w:sz w:val="21"/>
              </w:rPr>
              <w:t>16.2</w:t>
            </w:r>
          </w:p>
        </w:tc>
        <w:tc>
          <w:tcPr>
            <w:tcW w:w="1659" w:type="dxa"/>
            <w:tcBorders>
              <w:bottom w:val="single" w:color="000000" w:sz="6" w:space="0"/>
            </w:tcBorders>
          </w:tcPr>
          <w:p w14:paraId="4E60D1A3">
            <w:pPr>
              <w:pStyle w:val="11"/>
              <w:spacing w:before="0"/>
              <w:ind w:left="61" w:right="16"/>
              <w:jc w:val="center"/>
              <w:rPr>
                <w:rFonts w:ascii="Segoe UI Semibold"/>
                <w:sz w:val="21"/>
              </w:rPr>
            </w:pPr>
            <w:r>
              <w:rPr>
                <w:rFonts w:ascii="Segoe UI Semibold"/>
                <w:color w:val="0D0D0D"/>
                <w:spacing w:val="-4"/>
                <w:sz w:val="21"/>
              </w:rPr>
              <w:t>16.8</w:t>
            </w:r>
          </w:p>
        </w:tc>
        <w:tc>
          <w:tcPr>
            <w:tcW w:w="1599" w:type="dxa"/>
            <w:tcBorders>
              <w:bottom w:val="single" w:color="000000" w:sz="6" w:space="0"/>
            </w:tcBorders>
          </w:tcPr>
          <w:p w14:paraId="7E0F2821">
            <w:pPr>
              <w:pStyle w:val="11"/>
              <w:spacing w:before="0"/>
              <w:ind w:left="6" w:right="16"/>
              <w:jc w:val="center"/>
              <w:rPr>
                <w:rFonts w:ascii="Segoe UI Semibold"/>
                <w:sz w:val="21"/>
              </w:rPr>
            </w:pPr>
            <w:r>
              <w:rPr>
                <w:rFonts w:ascii="Segoe UI Semibold"/>
                <w:color w:val="0D0D0D"/>
                <w:spacing w:val="-4"/>
                <w:sz w:val="21"/>
              </w:rPr>
              <w:t>15.9</w:t>
            </w:r>
          </w:p>
        </w:tc>
        <w:tc>
          <w:tcPr>
            <w:tcW w:w="1599" w:type="dxa"/>
            <w:tcBorders>
              <w:bottom w:val="single" w:color="000000" w:sz="6" w:space="0"/>
            </w:tcBorders>
          </w:tcPr>
          <w:p w14:paraId="2E3FFF15">
            <w:pPr>
              <w:pStyle w:val="11"/>
              <w:spacing w:before="0"/>
              <w:ind w:left="6" w:right="15"/>
              <w:jc w:val="center"/>
              <w:rPr>
                <w:rFonts w:ascii="Segoe UI Semibold"/>
                <w:sz w:val="21"/>
              </w:rPr>
            </w:pPr>
            <w:r>
              <w:rPr>
                <w:rFonts w:ascii="Segoe UI Semibold"/>
                <w:color w:val="0D0D0D"/>
                <w:spacing w:val="-4"/>
                <w:sz w:val="21"/>
              </w:rPr>
              <w:t>15.6</w:t>
            </w:r>
          </w:p>
        </w:tc>
        <w:tc>
          <w:tcPr>
            <w:tcW w:w="1599" w:type="dxa"/>
            <w:tcBorders>
              <w:bottom w:val="single" w:color="000000" w:sz="6" w:space="0"/>
            </w:tcBorders>
          </w:tcPr>
          <w:p w14:paraId="77486CB7">
            <w:pPr>
              <w:pStyle w:val="11"/>
              <w:spacing w:before="0"/>
              <w:ind w:left="6" w:right="13"/>
              <w:jc w:val="center"/>
              <w:rPr>
                <w:rFonts w:ascii="Segoe UI Semibold"/>
                <w:sz w:val="21"/>
              </w:rPr>
            </w:pPr>
            <w:r>
              <w:rPr>
                <w:rFonts w:ascii="Segoe UI Semibold"/>
                <w:color w:val="0D0D0D"/>
                <w:spacing w:val="-4"/>
                <w:sz w:val="21"/>
              </w:rPr>
              <w:t>15.9</w:t>
            </w:r>
          </w:p>
        </w:tc>
        <w:tc>
          <w:tcPr>
            <w:tcW w:w="2087" w:type="dxa"/>
            <w:tcBorders>
              <w:bottom w:val="single" w:color="000000" w:sz="6" w:space="0"/>
            </w:tcBorders>
          </w:tcPr>
          <w:p w14:paraId="6EED727C">
            <w:pPr>
              <w:pStyle w:val="11"/>
              <w:spacing w:before="0"/>
              <w:ind w:left="611"/>
              <w:rPr>
                <w:rFonts w:ascii="Segoe UI Semibold"/>
                <w:sz w:val="21"/>
              </w:rPr>
            </w:pPr>
            <w:r>
              <w:rPr>
                <w:rFonts w:ascii="Segoe UI Semibold"/>
                <w:color w:val="0D0D0D"/>
                <w:spacing w:val="-4"/>
                <w:sz w:val="21"/>
              </w:rPr>
              <w:t>16.6</w:t>
            </w:r>
          </w:p>
        </w:tc>
      </w:tr>
      <w:tr w14:paraId="2178E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1052" w:type="dxa"/>
            <w:tcBorders>
              <w:top w:val="single" w:color="000000" w:sz="6" w:space="0"/>
              <w:bottom w:val="single" w:color="0D0D0D" w:sz="6" w:space="0"/>
            </w:tcBorders>
          </w:tcPr>
          <w:p w14:paraId="4C6C39AD">
            <w:pPr>
              <w:pStyle w:val="11"/>
              <w:rPr>
                <w:sz w:val="21"/>
              </w:rPr>
            </w:pPr>
            <w:r>
              <w:rPr>
                <w:color w:val="0D0D0D"/>
                <w:spacing w:val="-4"/>
                <w:sz w:val="21"/>
              </w:rPr>
              <w:t>15.8</w:t>
            </w:r>
          </w:p>
        </w:tc>
        <w:tc>
          <w:tcPr>
            <w:tcW w:w="1659" w:type="dxa"/>
            <w:tcBorders>
              <w:top w:val="single" w:color="000000" w:sz="6" w:space="0"/>
              <w:bottom w:val="single" w:color="0D0D0D" w:sz="6" w:space="0"/>
            </w:tcBorders>
          </w:tcPr>
          <w:p w14:paraId="1F7FE7D5">
            <w:pPr>
              <w:pStyle w:val="11"/>
              <w:ind w:left="61"/>
              <w:jc w:val="center"/>
              <w:rPr>
                <w:sz w:val="21"/>
              </w:rPr>
            </w:pPr>
            <w:r>
              <w:rPr>
                <w:color w:val="0D0D0D"/>
                <w:spacing w:val="-4"/>
                <w:sz w:val="21"/>
              </w:rPr>
              <w:t>16.0</w:t>
            </w:r>
          </w:p>
        </w:tc>
        <w:tc>
          <w:tcPr>
            <w:tcW w:w="1599" w:type="dxa"/>
            <w:tcBorders>
              <w:top w:val="single" w:color="000000" w:sz="6" w:space="0"/>
              <w:bottom w:val="single" w:color="0D0D0D" w:sz="6" w:space="0"/>
            </w:tcBorders>
          </w:tcPr>
          <w:p w14:paraId="31E9197B">
            <w:pPr>
              <w:pStyle w:val="11"/>
              <w:ind w:left="13" w:right="10"/>
              <w:jc w:val="center"/>
              <w:rPr>
                <w:sz w:val="21"/>
              </w:rPr>
            </w:pPr>
            <w:r>
              <w:rPr>
                <w:color w:val="0D0D0D"/>
                <w:spacing w:val="-4"/>
                <w:sz w:val="21"/>
              </w:rPr>
              <w:t>16.0</w:t>
            </w:r>
          </w:p>
        </w:tc>
        <w:tc>
          <w:tcPr>
            <w:tcW w:w="1599" w:type="dxa"/>
            <w:tcBorders>
              <w:top w:val="single" w:color="000000" w:sz="6" w:space="0"/>
              <w:bottom w:val="single" w:color="0D0D0D" w:sz="6" w:space="0"/>
            </w:tcBorders>
          </w:tcPr>
          <w:p w14:paraId="31870E53">
            <w:pPr>
              <w:pStyle w:val="11"/>
              <w:ind w:left="15" w:right="10"/>
              <w:jc w:val="center"/>
              <w:rPr>
                <w:sz w:val="21"/>
              </w:rPr>
            </w:pPr>
            <w:r>
              <w:rPr>
                <w:color w:val="0D0D0D"/>
                <w:spacing w:val="-4"/>
                <w:sz w:val="21"/>
              </w:rPr>
              <w:t>15.7</w:t>
            </w:r>
          </w:p>
        </w:tc>
        <w:tc>
          <w:tcPr>
            <w:tcW w:w="1599" w:type="dxa"/>
            <w:tcBorders>
              <w:top w:val="single" w:color="000000" w:sz="6" w:space="0"/>
              <w:bottom w:val="single" w:color="0D0D0D" w:sz="6" w:space="0"/>
            </w:tcBorders>
          </w:tcPr>
          <w:p w14:paraId="3E24C8CF">
            <w:pPr>
              <w:pStyle w:val="11"/>
              <w:ind w:left="16" w:right="10"/>
              <w:jc w:val="center"/>
              <w:rPr>
                <w:sz w:val="21"/>
              </w:rPr>
            </w:pPr>
            <w:r>
              <w:rPr>
                <w:color w:val="0D0D0D"/>
                <w:spacing w:val="-4"/>
                <w:sz w:val="21"/>
              </w:rPr>
              <w:t>15.9</w:t>
            </w:r>
          </w:p>
        </w:tc>
        <w:tc>
          <w:tcPr>
            <w:tcW w:w="2087" w:type="dxa"/>
            <w:tcBorders>
              <w:top w:val="single" w:color="000000" w:sz="6" w:space="0"/>
              <w:bottom w:val="single" w:color="0D0D0D" w:sz="6" w:space="0"/>
            </w:tcBorders>
          </w:tcPr>
          <w:p w14:paraId="68A6B45B">
            <w:pPr>
              <w:pStyle w:val="11"/>
              <w:ind w:left="611"/>
              <w:rPr>
                <w:sz w:val="21"/>
              </w:rPr>
            </w:pPr>
            <w:r>
              <w:rPr>
                <w:color w:val="0D0D0D"/>
                <w:spacing w:val="-4"/>
                <w:sz w:val="21"/>
              </w:rPr>
              <w:t>15.6</w:t>
            </w:r>
          </w:p>
        </w:tc>
      </w:tr>
      <w:tr w14:paraId="482E3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1052" w:type="dxa"/>
            <w:tcBorders>
              <w:top w:val="single" w:color="0D0D0D" w:sz="6" w:space="0"/>
              <w:bottom w:val="single" w:color="0D0D0D" w:sz="6" w:space="0"/>
            </w:tcBorders>
          </w:tcPr>
          <w:p w14:paraId="597644D5">
            <w:pPr>
              <w:pStyle w:val="11"/>
              <w:rPr>
                <w:sz w:val="21"/>
              </w:rPr>
            </w:pPr>
            <w:r>
              <w:rPr>
                <w:color w:val="0D0D0D"/>
                <w:spacing w:val="-4"/>
                <w:sz w:val="21"/>
              </w:rPr>
              <w:t>15.8</w:t>
            </w:r>
          </w:p>
        </w:tc>
        <w:tc>
          <w:tcPr>
            <w:tcW w:w="1659" w:type="dxa"/>
            <w:tcBorders>
              <w:top w:val="single" w:color="0D0D0D" w:sz="6" w:space="0"/>
              <w:bottom w:val="single" w:color="0D0D0D" w:sz="6" w:space="0"/>
            </w:tcBorders>
          </w:tcPr>
          <w:p w14:paraId="514D90D5">
            <w:pPr>
              <w:pStyle w:val="11"/>
              <w:ind w:left="61"/>
              <w:jc w:val="center"/>
              <w:rPr>
                <w:sz w:val="21"/>
              </w:rPr>
            </w:pPr>
            <w:r>
              <w:rPr>
                <w:color w:val="0D0D0D"/>
                <w:spacing w:val="-4"/>
                <w:sz w:val="21"/>
              </w:rPr>
              <w:t>16.4</w:t>
            </w:r>
          </w:p>
        </w:tc>
        <w:tc>
          <w:tcPr>
            <w:tcW w:w="1599" w:type="dxa"/>
            <w:tcBorders>
              <w:top w:val="single" w:color="0D0D0D" w:sz="6" w:space="0"/>
              <w:bottom w:val="single" w:color="0D0D0D" w:sz="6" w:space="0"/>
            </w:tcBorders>
          </w:tcPr>
          <w:p w14:paraId="42351AD0">
            <w:pPr>
              <w:pStyle w:val="11"/>
              <w:ind w:left="13" w:right="10"/>
              <w:jc w:val="center"/>
              <w:rPr>
                <w:sz w:val="21"/>
              </w:rPr>
            </w:pPr>
            <w:r>
              <w:rPr>
                <w:color w:val="0D0D0D"/>
                <w:spacing w:val="-4"/>
                <w:sz w:val="21"/>
              </w:rPr>
              <w:t>16.3</w:t>
            </w:r>
          </w:p>
        </w:tc>
        <w:tc>
          <w:tcPr>
            <w:tcW w:w="1599" w:type="dxa"/>
            <w:tcBorders>
              <w:top w:val="single" w:color="0D0D0D" w:sz="6" w:space="0"/>
              <w:bottom w:val="single" w:color="0D0D0D" w:sz="6" w:space="0"/>
            </w:tcBorders>
          </w:tcPr>
          <w:p w14:paraId="2E4CEB1D">
            <w:pPr>
              <w:pStyle w:val="11"/>
              <w:ind w:left="15" w:right="10"/>
              <w:jc w:val="center"/>
              <w:rPr>
                <w:sz w:val="21"/>
              </w:rPr>
            </w:pPr>
            <w:r>
              <w:rPr>
                <w:color w:val="0D0D0D"/>
                <w:spacing w:val="-4"/>
                <w:sz w:val="21"/>
              </w:rPr>
              <w:t>16.0</w:t>
            </w:r>
          </w:p>
        </w:tc>
        <w:tc>
          <w:tcPr>
            <w:tcW w:w="1599" w:type="dxa"/>
            <w:tcBorders>
              <w:top w:val="single" w:color="0D0D0D" w:sz="6" w:space="0"/>
              <w:bottom w:val="single" w:color="0D0D0D" w:sz="6" w:space="0"/>
            </w:tcBorders>
          </w:tcPr>
          <w:p w14:paraId="34CE7040">
            <w:pPr>
              <w:pStyle w:val="11"/>
              <w:ind w:left="16" w:right="10"/>
              <w:jc w:val="center"/>
              <w:rPr>
                <w:sz w:val="21"/>
              </w:rPr>
            </w:pPr>
            <w:r>
              <w:rPr>
                <w:color w:val="0D0D0D"/>
                <w:spacing w:val="-4"/>
                <w:sz w:val="21"/>
              </w:rPr>
              <w:t>16.8</w:t>
            </w:r>
          </w:p>
        </w:tc>
        <w:tc>
          <w:tcPr>
            <w:tcW w:w="2087" w:type="dxa"/>
            <w:tcBorders>
              <w:top w:val="single" w:color="0D0D0D" w:sz="6" w:space="0"/>
              <w:bottom w:val="single" w:color="0D0D0D" w:sz="6" w:space="0"/>
            </w:tcBorders>
          </w:tcPr>
          <w:p w14:paraId="23E62916">
            <w:pPr>
              <w:pStyle w:val="11"/>
              <w:ind w:left="611"/>
              <w:rPr>
                <w:sz w:val="21"/>
              </w:rPr>
            </w:pPr>
            <w:r>
              <w:rPr>
                <w:color w:val="0D0D0D"/>
                <w:spacing w:val="-4"/>
                <w:sz w:val="21"/>
              </w:rPr>
              <w:t>15.6</w:t>
            </w:r>
          </w:p>
        </w:tc>
      </w:tr>
      <w:tr w14:paraId="371E0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1052" w:type="dxa"/>
            <w:tcBorders>
              <w:top w:val="single" w:color="0D0D0D" w:sz="6" w:space="0"/>
              <w:bottom w:val="single" w:color="0D0D0D" w:sz="6" w:space="0"/>
            </w:tcBorders>
          </w:tcPr>
          <w:p w14:paraId="60F376E4">
            <w:pPr>
              <w:pStyle w:val="11"/>
              <w:rPr>
                <w:sz w:val="21"/>
              </w:rPr>
            </w:pPr>
            <w:r>
              <w:rPr>
                <w:color w:val="0D0D0D"/>
                <w:spacing w:val="-4"/>
                <w:sz w:val="21"/>
              </w:rPr>
              <w:t>15.8</w:t>
            </w:r>
          </w:p>
        </w:tc>
        <w:tc>
          <w:tcPr>
            <w:tcW w:w="1659" w:type="dxa"/>
            <w:tcBorders>
              <w:top w:val="single" w:color="0D0D0D" w:sz="6" w:space="0"/>
              <w:bottom w:val="single" w:color="0D0D0D" w:sz="6" w:space="0"/>
            </w:tcBorders>
          </w:tcPr>
          <w:p w14:paraId="35DB77FB">
            <w:pPr>
              <w:pStyle w:val="11"/>
              <w:ind w:left="61"/>
              <w:jc w:val="center"/>
              <w:rPr>
                <w:sz w:val="21"/>
              </w:rPr>
            </w:pPr>
            <w:r>
              <w:rPr>
                <w:color w:val="0D0D0D"/>
                <w:spacing w:val="-4"/>
                <w:sz w:val="21"/>
              </w:rPr>
              <w:t>15.2</w:t>
            </w:r>
          </w:p>
        </w:tc>
        <w:tc>
          <w:tcPr>
            <w:tcW w:w="1599" w:type="dxa"/>
            <w:tcBorders>
              <w:top w:val="single" w:color="0D0D0D" w:sz="6" w:space="0"/>
              <w:bottom w:val="single" w:color="0D0D0D" w:sz="6" w:space="0"/>
            </w:tcBorders>
          </w:tcPr>
          <w:p w14:paraId="399E3F32">
            <w:pPr>
              <w:pStyle w:val="11"/>
              <w:ind w:left="13" w:right="10"/>
              <w:jc w:val="center"/>
              <w:rPr>
                <w:sz w:val="21"/>
              </w:rPr>
            </w:pPr>
            <w:r>
              <w:rPr>
                <w:color w:val="0D0D0D"/>
                <w:spacing w:val="-4"/>
                <w:sz w:val="21"/>
              </w:rPr>
              <w:t>16.0</w:t>
            </w:r>
          </w:p>
        </w:tc>
        <w:tc>
          <w:tcPr>
            <w:tcW w:w="1599" w:type="dxa"/>
            <w:tcBorders>
              <w:top w:val="single" w:color="0D0D0D" w:sz="6" w:space="0"/>
              <w:bottom w:val="single" w:color="0D0D0D" w:sz="6" w:space="0"/>
            </w:tcBorders>
          </w:tcPr>
          <w:p w14:paraId="4951A0DC">
            <w:pPr>
              <w:pStyle w:val="11"/>
              <w:ind w:left="15" w:right="10"/>
              <w:jc w:val="center"/>
              <w:rPr>
                <w:sz w:val="21"/>
              </w:rPr>
            </w:pPr>
            <w:r>
              <w:rPr>
                <w:color w:val="0D0D0D"/>
                <w:spacing w:val="-4"/>
                <w:sz w:val="21"/>
              </w:rPr>
              <w:t>16.2</w:t>
            </w:r>
          </w:p>
        </w:tc>
        <w:tc>
          <w:tcPr>
            <w:tcW w:w="1599" w:type="dxa"/>
            <w:tcBorders>
              <w:top w:val="single" w:color="0D0D0D" w:sz="6" w:space="0"/>
              <w:bottom w:val="single" w:color="0D0D0D" w:sz="6" w:space="0"/>
            </w:tcBorders>
          </w:tcPr>
          <w:p w14:paraId="4F376195">
            <w:pPr>
              <w:pStyle w:val="11"/>
              <w:ind w:left="16" w:right="10"/>
              <w:jc w:val="center"/>
              <w:rPr>
                <w:sz w:val="21"/>
              </w:rPr>
            </w:pPr>
            <w:r>
              <w:rPr>
                <w:color w:val="0D0D0D"/>
                <w:spacing w:val="-4"/>
                <w:sz w:val="21"/>
              </w:rPr>
              <w:t>15.4</w:t>
            </w:r>
          </w:p>
        </w:tc>
        <w:tc>
          <w:tcPr>
            <w:tcW w:w="2087" w:type="dxa"/>
            <w:tcBorders>
              <w:top w:val="single" w:color="0D0D0D" w:sz="6" w:space="0"/>
              <w:bottom w:val="single" w:color="0D0D0D" w:sz="6" w:space="0"/>
            </w:tcBorders>
          </w:tcPr>
          <w:p w14:paraId="401E116B">
            <w:pPr>
              <w:pStyle w:val="11"/>
              <w:ind w:left="611"/>
              <w:rPr>
                <w:sz w:val="21"/>
              </w:rPr>
            </w:pPr>
            <w:r>
              <w:rPr>
                <w:color w:val="0D0D0D"/>
                <w:spacing w:val="-4"/>
                <w:sz w:val="21"/>
              </w:rPr>
              <w:t>16.9</w:t>
            </w:r>
          </w:p>
        </w:tc>
      </w:tr>
      <w:tr w14:paraId="259C0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atLeast"/>
        </w:trPr>
        <w:tc>
          <w:tcPr>
            <w:tcW w:w="1052" w:type="dxa"/>
            <w:tcBorders>
              <w:top w:val="single" w:color="0D0D0D" w:sz="6" w:space="0"/>
            </w:tcBorders>
          </w:tcPr>
          <w:p w14:paraId="354049CB">
            <w:pPr>
              <w:pStyle w:val="11"/>
              <w:spacing w:line="259" w:lineRule="exact"/>
              <w:rPr>
                <w:sz w:val="21"/>
              </w:rPr>
            </w:pPr>
            <w:r>
              <w:rPr>
                <w:color w:val="0D0D0D"/>
                <w:spacing w:val="-4"/>
                <w:sz w:val="21"/>
              </w:rPr>
              <w:t>16.3</w:t>
            </w:r>
          </w:p>
        </w:tc>
        <w:tc>
          <w:tcPr>
            <w:tcW w:w="1659" w:type="dxa"/>
            <w:tcBorders>
              <w:top w:val="single" w:color="0D0D0D" w:sz="6" w:space="0"/>
            </w:tcBorders>
          </w:tcPr>
          <w:p w14:paraId="308B4877">
            <w:pPr>
              <w:pStyle w:val="11"/>
              <w:spacing w:line="259" w:lineRule="exact"/>
              <w:ind w:left="61"/>
              <w:jc w:val="center"/>
              <w:rPr>
                <w:sz w:val="21"/>
              </w:rPr>
            </w:pPr>
            <w:r>
              <w:rPr>
                <w:color w:val="0D0D0D"/>
                <w:spacing w:val="-4"/>
                <w:sz w:val="21"/>
              </w:rPr>
              <w:t>15.9</w:t>
            </w:r>
          </w:p>
        </w:tc>
        <w:tc>
          <w:tcPr>
            <w:tcW w:w="1599" w:type="dxa"/>
            <w:tcBorders>
              <w:top w:val="single" w:color="0D0D0D" w:sz="6" w:space="0"/>
            </w:tcBorders>
          </w:tcPr>
          <w:p w14:paraId="374BEF52">
            <w:pPr>
              <w:pStyle w:val="11"/>
              <w:spacing w:line="259" w:lineRule="exact"/>
              <w:ind w:left="13" w:right="10"/>
              <w:jc w:val="center"/>
              <w:rPr>
                <w:sz w:val="21"/>
              </w:rPr>
            </w:pPr>
            <w:r>
              <w:rPr>
                <w:color w:val="0D0D0D"/>
                <w:spacing w:val="-4"/>
                <w:sz w:val="21"/>
              </w:rPr>
              <w:t>16.4</w:t>
            </w:r>
          </w:p>
        </w:tc>
        <w:tc>
          <w:tcPr>
            <w:tcW w:w="1599" w:type="dxa"/>
            <w:tcBorders>
              <w:top w:val="single" w:color="0D0D0D" w:sz="6" w:space="0"/>
            </w:tcBorders>
          </w:tcPr>
          <w:p w14:paraId="265A6460">
            <w:pPr>
              <w:pStyle w:val="11"/>
              <w:spacing w:line="259" w:lineRule="exact"/>
              <w:ind w:left="15" w:right="10"/>
              <w:jc w:val="center"/>
              <w:rPr>
                <w:sz w:val="21"/>
              </w:rPr>
            </w:pPr>
            <w:r>
              <w:rPr>
                <w:color w:val="0D0D0D"/>
                <w:spacing w:val="-4"/>
                <w:sz w:val="21"/>
              </w:rPr>
              <w:t>16.1</w:t>
            </w:r>
          </w:p>
        </w:tc>
        <w:tc>
          <w:tcPr>
            <w:tcW w:w="1599" w:type="dxa"/>
            <w:tcBorders>
              <w:top w:val="single" w:color="0D0D0D" w:sz="6" w:space="0"/>
            </w:tcBorders>
          </w:tcPr>
          <w:p w14:paraId="007FDD36">
            <w:pPr>
              <w:pStyle w:val="11"/>
              <w:spacing w:line="259" w:lineRule="exact"/>
              <w:ind w:left="16" w:right="10"/>
              <w:jc w:val="center"/>
              <w:rPr>
                <w:sz w:val="21"/>
              </w:rPr>
            </w:pPr>
            <w:r>
              <w:rPr>
                <w:color w:val="0D0D0D"/>
                <w:spacing w:val="-4"/>
                <w:sz w:val="21"/>
              </w:rPr>
              <w:t>15.7</w:t>
            </w:r>
          </w:p>
        </w:tc>
        <w:tc>
          <w:tcPr>
            <w:tcW w:w="2087" w:type="dxa"/>
            <w:tcBorders>
              <w:top w:val="single" w:color="0D0D0D" w:sz="6" w:space="0"/>
            </w:tcBorders>
          </w:tcPr>
          <w:p w14:paraId="2A923551">
            <w:pPr>
              <w:pStyle w:val="11"/>
              <w:spacing w:line="259" w:lineRule="exact"/>
              <w:ind w:left="611"/>
              <w:rPr>
                <w:sz w:val="21"/>
              </w:rPr>
            </w:pPr>
            <w:r>
              <w:rPr>
                <w:color w:val="0D0D0D"/>
                <w:spacing w:val="-4"/>
                <w:sz w:val="21"/>
              </w:rPr>
              <w:t>16.3</w:t>
            </w:r>
          </w:p>
        </w:tc>
      </w:tr>
    </w:tbl>
    <w:p w14:paraId="40A8015F">
      <w:pPr>
        <w:pStyle w:val="7"/>
        <w:rPr>
          <w:rFonts w:ascii="Segoe UI Semibold"/>
          <w:sz w:val="20"/>
        </w:rPr>
      </w:pPr>
    </w:p>
    <w:p w14:paraId="013083A2">
      <w:pPr>
        <w:pStyle w:val="7"/>
        <w:rPr>
          <w:rFonts w:ascii="Segoe UI Semibold"/>
          <w:sz w:val="20"/>
        </w:rPr>
      </w:pPr>
    </w:p>
    <w:p w14:paraId="14AE2B87">
      <w:pPr>
        <w:pStyle w:val="7"/>
        <w:spacing w:before="14"/>
        <w:rPr>
          <w:rFonts w:ascii="Segoe UI Semibold"/>
          <w:sz w:val="20"/>
        </w:rPr>
      </w:pPr>
      <w:r>
        <w:rPr>
          <w:rFonts w:ascii="Segoe UI Semibold"/>
          <w:sz w:val="20"/>
        </w:rPr>
        <mc:AlternateContent>
          <mc:Choice Requires="wps">
            <w:drawing>
              <wp:anchor distT="0" distB="0" distL="0" distR="0" simplePos="0" relativeHeight="251803648" behindDoc="1" locked="0" layoutInCell="1" allowOverlap="1">
                <wp:simplePos x="0" y="0"/>
                <wp:positionH relativeFrom="page">
                  <wp:posOffset>837565</wp:posOffset>
                </wp:positionH>
                <wp:positionV relativeFrom="paragraph">
                  <wp:posOffset>193040</wp:posOffset>
                </wp:positionV>
                <wp:extent cx="6096000" cy="9525"/>
                <wp:effectExtent l="0" t="0" r="0" b="0"/>
                <wp:wrapTopAndBottom/>
                <wp:docPr id="756" name="Graphic 5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7" o:spid="_x0000_s1026" o:spt="100" style="position:absolute;left:0pt;margin-left:65.95pt;margin-top:15.2pt;height:0.75pt;width:480pt;mso-position-horizontal-relative:page;mso-wrap-distance-bottom:0pt;mso-wrap-distance-top:0pt;z-index:-251512832;mso-width-relative:page;mso-height-relative:page;" fillcolor="#000000" filled="t" stroked="f" coordsize="6096000,9525" o:gfxdata="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Q64SW1wAAAAoBAAAPAAAAAAAAAAEAIAAAACIAAABkcnMvZG93bnJldi54&#10;bWxQSwECFAAUAAAACACHTuJAv+c1PDQCAAAD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1C7075C6">
      <w:pPr>
        <w:pStyle w:val="7"/>
        <w:spacing w:before="155"/>
        <w:rPr>
          <w:rFonts w:ascii="Segoe UI Semibold"/>
          <w:sz w:val="20"/>
        </w:rPr>
      </w:pPr>
    </w:p>
    <w:tbl>
      <w:tblPr>
        <w:tblStyle w:val="6"/>
        <w:tblW w:w="0" w:type="auto"/>
        <w:tblInd w:w="2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71"/>
        <w:gridCol w:w="5130"/>
      </w:tblGrid>
      <w:tr w14:paraId="549F5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2" w:hRule="atLeast"/>
        </w:trPr>
        <w:tc>
          <w:tcPr>
            <w:tcW w:w="4471" w:type="dxa"/>
          </w:tcPr>
          <w:p w14:paraId="03F58615">
            <w:pPr>
              <w:pStyle w:val="11"/>
              <w:spacing w:before="0"/>
              <w:rPr>
                <w:rFonts w:ascii="Segoe UI Semibold"/>
                <w:sz w:val="36"/>
              </w:rPr>
            </w:pPr>
            <w:r>
              <w:rPr>
                <w:rFonts w:ascii="Segoe UI Semibold"/>
                <w:color w:val="0D0D0D"/>
                <w:sz w:val="36"/>
              </w:rPr>
              <w:t>Descriptive</w:t>
            </w:r>
            <w:r>
              <w:rPr>
                <w:rFonts w:ascii="Segoe UI Semibold"/>
                <w:color w:val="0D0D0D"/>
                <w:spacing w:val="-3"/>
                <w:sz w:val="36"/>
              </w:rPr>
              <w:t xml:space="preserve"> </w:t>
            </w:r>
            <w:r>
              <w:rPr>
                <w:rFonts w:ascii="Segoe UI Semibold"/>
                <w:color w:val="0D0D0D"/>
                <w:spacing w:val="-2"/>
                <w:sz w:val="36"/>
              </w:rPr>
              <w:t>Statistics</w:t>
            </w:r>
          </w:p>
        </w:tc>
        <w:tc>
          <w:tcPr>
            <w:tcW w:w="5130" w:type="dxa"/>
          </w:tcPr>
          <w:p w14:paraId="63BFA4A0">
            <w:pPr>
              <w:pStyle w:val="11"/>
              <w:spacing w:before="0"/>
              <w:rPr>
                <w:rFonts w:ascii="Times New Roman"/>
                <w:sz w:val="24"/>
              </w:rPr>
            </w:pPr>
          </w:p>
        </w:tc>
      </w:tr>
      <w:tr w14:paraId="0C92F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5" w:hRule="atLeast"/>
        </w:trPr>
        <w:tc>
          <w:tcPr>
            <w:tcW w:w="4471" w:type="dxa"/>
            <w:tcBorders>
              <w:bottom w:val="single" w:color="000000" w:sz="6" w:space="0"/>
            </w:tcBorders>
          </w:tcPr>
          <w:p w14:paraId="4235BE75">
            <w:pPr>
              <w:pStyle w:val="11"/>
              <w:spacing w:before="104"/>
              <w:rPr>
                <w:rFonts w:ascii="Segoe UI Semibold"/>
                <w:sz w:val="21"/>
              </w:rPr>
            </w:pPr>
            <w:r>
              <w:rPr>
                <w:rFonts w:ascii="Segoe UI Semibold"/>
                <w:color w:val="0D0D0D"/>
                <w:spacing w:val="-2"/>
                <w:sz w:val="21"/>
              </w:rPr>
              <w:t>Statistic</w:t>
            </w:r>
          </w:p>
        </w:tc>
        <w:tc>
          <w:tcPr>
            <w:tcW w:w="5130" w:type="dxa"/>
            <w:tcBorders>
              <w:bottom w:val="single" w:color="000000" w:sz="6" w:space="0"/>
            </w:tcBorders>
          </w:tcPr>
          <w:p w14:paraId="3CE6419C">
            <w:pPr>
              <w:pStyle w:val="11"/>
              <w:spacing w:before="104"/>
              <w:ind w:left="1126"/>
              <w:rPr>
                <w:rFonts w:ascii="Segoe UI Semibold"/>
                <w:sz w:val="21"/>
              </w:rPr>
            </w:pPr>
            <w:r>
              <w:rPr>
                <w:rFonts w:ascii="Segoe UI Semibold"/>
                <w:color w:val="0D0D0D"/>
                <w:spacing w:val="-2"/>
                <w:sz w:val="21"/>
              </w:rPr>
              <w:t>Value</w:t>
            </w:r>
          </w:p>
        </w:tc>
      </w:tr>
      <w:tr w14:paraId="05E18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4471" w:type="dxa"/>
            <w:tcBorders>
              <w:top w:val="single" w:color="000000" w:sz="6" w:space="0"/>
              <w:bottom w:val="single" w:color="0D0D0D" w:sz="6" w:space="0"/>
            </w:tcBorders>
          </w:tcPr>
          <w:p w14:paraId="04DB4C48">
            <w:pPr>
              <w:pStyle w:val="11"/>
              <w:rPr>
                <w:sz w:val="21"/>
              </w:rPr>
            </w:pPr>
            <w:r>
              <w:rPr>
                <w:color w:val="0D0D0D"/>
                <w:spacing w:val="-4"/>
                <w:sz w:val="21"/>
              </w:rPr>
              <w:t>Mean</w:t>
            </w:r>
          </w:p>
        </w:tc>
        <w:tc>
          <w:tcPr>
            <w:tcW w:w="5130" w:type="dxa"/>
            <w:tcBorders>
              <w:top w:val="single" w:color="000000" w:sz="6" w:space="0"/>
              <w:bottom w:val="single" w:color="0D0D0D" w:sz="6" w:space="0"/>
            </w:tcBorders>
          </w:tcPr>
          <w:p w14:paraId="6523D6A7">
            <w:pPr>
              <w:pStyle w:val="11"/>
              <w:ind w:left="1126"/>
              <w:rPr>
                <w:sz w:val="21"/>
              </w:rPr>
            </w:pPr>
            <w:r>
              <w:rPr>
                <w:color w:val="0D0D0D"/>
                <w:spacing w:val="-2"/>
                <w:sz w:val="21"/>
              </w:rPr>
              <w:t>16.03</w:t>
            </w:r>
          </w:p>
        </w:tc>
      </w:tr>
      <w:tr w14:paraId="15D2A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4471" w:type="dxa"/>
            <w:tcBorders>
              <w:top w:val="single" w:color="0D0D0D" w:sz="6" w:space="0"/>
              <w:bottom w:val="single" w:color="0D0D0D" w:sz="6" w:space="0"/>
            </w:tcBorders>
          </w:tcPr>
          <w:p w14:paraId="7D1B57C1">
            <w:pPr>
              <w:pStyle w:val="11"/>
              <w:rPr>
                <w:sz w:val="21"/>
              </w:rPr>
            </w:pPr>
            <w:r>
              <w:rPr>
                <w:color w:val="0D0D0D"/>
                <w:spacing w:val="-2"/>
                <w:sz w:val="21"/>
              </w:rPr>
              <w:t>Median</w:t>
            </w:r>
          </w:p>
        </w:tc>
        <w:tc>
          <w:tcPr>
            <w:tcW w:w="5130" w:type="dxa"/>
            <w:tcBorders>
              <w:top w:val="single" w:color="0D0D0D" w:sz="6" w:space="0"/>
              <w:bottom w:val="single" w:color="0D0D0D" w:sz="6" w:space="0"/>
            </w:tcBorders>
          </w:tcPr>
          <w:p w14:paraId="6B917B38">
            <w:pPr>
              <w:pStyle w:val="11"/>
              <w:ind w:left="1126"/>
              <w:rPr>
                <w:sz w:val="21"/>
              </w:rPr>
            </w:pPr>
            <w:r>
              <w:rPr>
                <w:color w:val="0D0D0D"/>
                <w:spacing w:val="-2"/>
                <w:sz w:val="21"/>
              </w:rPr>
              <w:t>16.00</w:t>
            </w:r>
          </w:p>
        </w:tc>
      </w:tr>
      <w:tr w14:paraId="6354A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4471" w:type="dxa"/>
            <w:tcBorders>
              <w:top w:val="single" w:color="0D0D0D" w:sz="6" w:space="0"/>
              <w:bottom w:val="single" w:color="0D0D0D" w:sz="6" w:space="0"/>
            </w:tcBorders>
          </w:tcPr>
          <w:p w14:paraId="5F4CE6E4">
            <w:pPr>
              <w:pStyle w:val="11"/>
              <w:rPr>
                <w:sz w:val="21"/>
              </w:rPr>
            </w:pPr>
            <w:r>
              <w:rPr>
                <w:color w:val="0D0D0D"/>
                <w:spacing w:val="-4"/>
                <w:sz w:val="21"/>
              </w:rPr>
              <w:t>Mode</w:t>
            </w:r>
          </w:p>
        </w:tc>
        <w:tc>
          <w:tcPr>
            <w:tcW w:w="5130" w:type="dxa"/>
            <w:tcBorders>
              <w:top w:val="single" w:color="0D0D0D" w:sz="6" w:space="0"/>
              <w:bottom w:val="single" w:color="0D0D0D" w:sz="6" w:space="0"/>
            </w:tcBorders>
          </w:tcPr>
          <w:p w14:paraId="45B26F38">
            <w:pPr>
              <w:pStyle w:val="11"/>
              <w:ind w:left="1126"/>
              <w:rPr>
                <w:sz w:val="21"/>
              </w:rPr>
            </w:pPr>
            <w:r>
              <w:rPr>
                <w:color w:val="0D0D0D"/>
                <w:sz w:val="21"/>
              </w:rPr>
              <w:t xml:space="preserve">15.8, 15.9, </w:t>
            </w:r>
            <w:r>
              <w:rPr>
                <w:color w:val="0D0D0D"/>
                <w:spacing w:val="-4"/>
                <w:sz w:val="21"/>
              </w:rPr>
              <w:t>16.0</w:t>
            </w:r>
          </w:p>
        </w:tc>
      </w:tr>
      <w:tr w14:paraId="42BEA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4471" w:type="dxa"/>
            <w:tcBorders>
              <w:top w:val="single" w:color="0D0D0D" w:sz="6" w:space="0"/>
              <w:bottom w:val="single" w:color="0D0D0D" w:sz="6" w:space="0"/>
            </w:tcBorders>
          </w:tcPr>
          <w:p w14:paraId="696A3A42">
            <w:pPr>
              <w:pStyle w:val="11"/>
              <w:rPr>
                <w:sz w:val="21"/>
              </w:rPr>
            </w:pPr>
            <w:r>
              <w:rPr>
                <w:color w:val="0D0D0D"/>
                <w:sz w:val="21"/>
              </w:rPr>
              <w:t>Standard</w:t>
            </w:r>
            <w:r>
              <w:rPr>
                <w:color w:val="0D0D0D"/>
                <w:spacing w:val="-7"/>
                <w:sz w:val="21"/>
              </w:rPr>
              <w:t xml:space="preserve"> </w:t>
            </w:r>
            <w:r>
              <w:rPr>
                <w:color w:val="0D0D0D"/>
                <w:spacing w:val="-2"/>
                <w:sz w:val="21"/>
              </w:rPr>
              <w:t>Deviation</w:t>
            </w:r>
          </w:p>
        </w:tc>
        <w:tc>
          <w:tcPr>
            <w:tcW w:w="5130" w:type="dxa"/>
            <w:tcBorders>
              <w:top w:val="single" w:color="0D0D0D" w:sz="6" w:space="0"/>
              <w:bottom w:val="single" w:color="0D0D0D" w:sz="6" w:space="0"/>
            </w:tcBorders>
          </w:tcPr>
          <w:p w14:paraId="745A138C">
            <w:pPr>
              <w:pStyle w:val="11"/>
              <w:ind w:left="1126"/>
              <w:rPr>
                <w:sz w:val="21"/>
              </w:rPr>
            </w:pPr>
            <w:r>
              <w:rPr>
                <w:color w:val="0D0D0D"/>
                <w:spacing w:val="-4"/>
                <w:sz w:val="21"/>
              </w:rPr>
              <w:t>0.44</w:t>
            </w:r>
          </w:p>
        </w:tc>
      </w:tr>
      <w:tr w14:paraId="4E499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4471" w:type="dxa"/>
            <w:tcBorders>
              <w:top w:val="single" w:color="0D0D0D" w:sz="6" w:space="0"/>
              <w:bottom w:val="single" w:color="0D0D0D" w:sz="6" w:space="0"/>
            </w:tcBorders>
          </w:tcPr>
          <w:p w14:paraId="1F1AC5C0">
            <w:pPr>
              <w:pStyle w:val="11"/>
              <w:rPr>
                <w:sz w:val="21"/>
              </w:rPr>
            </w:pPr>
            <w:r>
              <w:rPr>
                <w:color w:val="0D0D0D"/>
                <w:spacing w:val="-2"/>
                <w:sz w:val="21"/>
              </w:rPr>
              <w:t>Variance</w:t>
            </w:r>
          </w:p>
        </w:tc>
        <w:tc>
          <w:tcPr>
            <w:tcW w:w="5130" w:type="dxa"/>
            <w:tcBorders>
              <w:top w:val="single" w:color="0D0D0D" w:sz="6" w:space="0"/>
              <w:bottom w:val="single" w:color="0D0D0D" w:sz="6" w:space="0"/>
            </w:tcBorders>
          </w:tcPr>
          <w:p w14:paraId="5FD3FFD0">
            <w:pPr>
              <w:pStyle w:val="11"/>
              <w:ind w:left="1126"/>
              <w:rPr>
                <w:sz w:val="21"/>
              </w:rPr>
            </w:pPr>
            <w:r>
              <w:rPr>
                <w:color w:val="0D0D0D"/>
                <w:spacing w:val="-4"/>
                <w:sz w:val="21"/>
              </w:rPr>
              <w:t>0.19</w:t>
            </w:r>
          </w:p>
        </w:tc>
      </w:tr>
      <w:tr w14:paraId="07DE5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4471" w:type="dxa"/>
            <w:tcBorders>
              <w:top w:val="single" w:color="0D0D0D" w:sz="6" w:space="0"/>
              <w:bottom w:val="single" w:color="0D0D0D" w:sz="6" w:space="0"/>
            </w:tcBorders>
          </w:tcPr>
          <w:p w14:paraId="2AEE397A">
            <w:pPr>
              <w:pStyle w:val="11"/>
              <w:rPr>
                <w:sz w:val="21"/>
              </w:rPr>
            </w:pPr>
            <w:r>
              <w:rPr>
                <w:color w:val="0D0D0D"/>
                <w:spacing w:val="-2"/>
                <w:sz w:val="21"/>
              </w:rPr>
              <w:t>Minimum</w:t>
            </w:r>
          </w:p>
        </w:tc>
        <w:tc>
          <w:tcPr>
            <w:tcW w:w="5130" w:type="dxa"/>
            <w:tcBorders>
              <w:top w:val="single" w:color="0D0D0D" w:sz="6" w:space="0"/>
              <w:bottom w:val="single" w:color="0D0D0D" w:sz="6" w:space="0"/>
            </w:tcBorders>
          </w:tcPr>
          <w:p w14:paraId="10B29EAA">
            <w:pPr>
              <w:pStyle w:val="11"/>
              <w:ind w:left="1126"/>
              <w:rPr>
                <w:sz w:val="21"/>
              </w:rPr>
            </w:pPr>
            <w:r>
              <w:rPr>
                <w:color w:val="0D0D0D"/>
                <w:spacing w:val="-4"/>
                <w:sz w:val="21"/>
              </w:rPr>
              <w:t>15.2</w:t>
            </w:r>
          </w:p>
        </w:tc>
      </w:tr>
      <w:tr w14:paraId="44900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4471" w:type="dxa"/>
            <w:tcBorders>
              <w:top w:val="single" w:color="0D0D0D" w:sz="6" w:space="0"/>
              <w:bottom w:val="single" w:color="0D0D0D" w:sz="6" w:space="0"/>
            </w:tcBorders>
          </w:tcPr>
          <w:p w14:paraId="1AA7D8C7">
            <w:pPr>
              <w:pStyle w:val="11"/>
              <w:rPr>
                <w:sz w:val="21"/>
              </w:rPr>
            </w:pPr>
            <w:r>
              <w:rPr>
                <w:color w:val="0D0D0D"/>
                <w:spacing w:val="-2"/>
                <w:sz w:val="21"/>
              </w:rPr>
              <w:t>Maximum</w:t>
            </w:r>
          </w:p>
        </w:tc>
        <w:tc>
          <w:tcPr>
            <w:tcW w:w="5130" w:type="dxa"/>
            <w:tcBorders>
              <w:top w:val="single" w:color="0D0D0D" w:sz="6" w:space="0"/>
              <w:bottom w:val="single" w:color="0D0D0D" w:sz="6" w:space="0"/>
            </w:tcBorders>
          </w:tcPr>
          <w:p w14:paraId="301A23AE">
            <w:pPr>
              <w:pStyle w:val="11"/>
              <w:ind w:left="1126"/>
              <w:rPr>
                <w:sz w:val="21"/>
              </w:rPr>
            </w:pPr>
            <w:r>
              <w:rPr>
                <w:color w:val="0D0D0D"/>
                <w:spacing w:val="-4"/>
                <w:sz w:val="21"/>
              </w:rPr>
              <w:t>16.9</w:t>
            </w:r>
          </w:p>
        </w:tc>
      </w:tr>
      <w:tr w14:paraId="4DC6D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9" w:hRule="atLeast"/>
        </w:trPr>
        <w:tc>
          <w:tcPr>
            <w:tcW w:w="4471" w:type="dxa"/>
            <w:tcBorders>
              <w:top w:val="single" w:color="0D0D0D" w:sz="6" w:space="0"/>
              <w:bottom w:val="single" w:color="0D0D0D" w:sz="6" w:space="0"/>
            </w:tcBorders>
          </w:tcPr>
          <w:p w14:paraId="0866F6AC">
            <w:pPr>
              <w:pStyle w:val="11"/>
              <w:rPr>
                <w:sz w:val="21"/>
              </w:rPr>
            </w:pPr>
            <w:r>
              <w:rPr>
                <w:color w:val="0D0D0D"/>
                <w:spacing w:val="-2"/>
                <w:sz w:val="21"/>
              </w:rPr>
              <w:t>Range</w:t>
            </w:r>
          </w:p>
        </w:tc>
        <w:tc>
          <w:tcPr>
            <w:tcW w:w="5130" w:type="dxa"/>
            <w:tcBorders>
              <w:top w:val="single" w:color="0D0D0D" w:sz="6" w:space="0"/>
              <w:bottom w:val="single" w:color="0D0D0D" w:sz="6" w:space="0"/>
            </w:tcBorders>
          </w:tcPr>
          <w:p w14:paraId="36105CA8">
            <w:pPr>
              <w:pStyle w:val="11"/>
              <w:ind w:left="1126"/>
              <w:rPr>
                <w:sz w:val="21"/>
              </w:rPr>
            </w:pPr>
            <w:r>
              <w:rPr>
                <w:color w:val="0D0D0D"/>
                <w:spacing w:val="-5"/>
                <w:sz w:val="21"/>
              </w:rPr>
              <w:t>1.7</w:t>
            </w:r>
          </w:p>
        </w:tc>
      </w:tr>
      <w:tr w14:paraId="35DB4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atLeast"/>
        </w:trPr>
        <w:tc>
          <w:tcPr>
            <w:tcW w:w="4471" w:type="dxa"/>
            <w:tcBorders>
              <w:top w:val="single" w:color="0D0D0D" w:sz="6" w:space="0"/>
            </w:tcBorders>
          </w:tcPr>
          <w:p w14:paraId="04A3ECFA">
            <w:pPr>
              <w:pStyle w:val="11"/>
              <w:spacing w:line="259" w:lineRule="exact"/>
              <w:rPr>
                <w:sz w:val="21"/>
              </w:rPr>
            </w:pPr>
            <w:r>
              <w:rPr>
                <w:color w:val="0D0D0D"/>
                <w:spacing w:val="-2"/>
                <w:sz w:val="21"/>
              </w:rPr>
              <w:t>Count</w:t>
            </w:r>
          </w:p>
        </w:tc>
        <w:tc>
          <w:tcPr>
            <w:tcW w:w="5130" w:type="dxa"/>
            <w:tcBorders>
              <w:top w:val="single" w:color="0D0D0D" w:sz="6" w:space="0"/>
            </w:tcBorders>
          </w:tcPr>
          <w:p w14:paraId="7B28DF4F">
            <w:pPr>
              <w:pStyle w:val="11"/>
              <w:spacing w:line="259" w:lineRule="exact"/>
              <w:ind w:left="1126"/>
              <w:rPr>
                <w:sz w:val="21"/>
              </w:rPr>
            </w:pPr>
            <w:r>
              <w:rPr>
                <w:color w:val="0D0D0D"/>
                <w:spacing w:val="-5"/>
                <w:sz w:val="21"/>
              </w:rPr>
              <w:t>30</w:t>
            </w:r>
          </w:p>
        </w:tc>
      </w:tr>
    </w:tbl>
    <w:p w14:paraId="78E4642B">
      <w:pPr>
        <w:pStyle w:val="7"/>
        <w:rPr>
          <w:rFonts w:ascii="Segoe UI Semibold"/>
          <w:sz w:val="20"/>
        </w:rPr>
      </w:pPr>
    </w:p>
    <w:p w14:paraId="6E6EE2ED">
      <w:pPr>
        <w:pStyle w:val="7"/>
        <w:rPr>
          <w:rFonts w:ascii="Segoe UI Semibold"/>
          <w:sz w:val="20"/>
        </w:rPr>
      </w:pPr>
    </w:p>
    <w:p w14:paraId="0A7FC463">
      <w:pPr>
        <w:pStyle w:val="7"/>
        <w:spacing w:before="20"/>
        <w:rPr>
          <w:rFonts w:ascii="Segoe UI Semibold"/>
          <w:sz w:val="20"/>
        </w:rPr>
      </w:pPr>
      <w:r>
        <w:rPr>
          <w:rFonts w:ascii="Segoe UI Semibold"/>
          <w:sz w:val="20"/>
        </w:rPr>
        <mc:AlternateContent>
          <mc:Choice Requires="wps">
            <w:drawing>
              <wp:anchor distT="0" distB="0" distL="0" distR="0" simplePos="0" relativeHeight="251803648" behindDoc="1" locked="0" layoutInCell="1" allowOverlap="1">
                <wp:simplePos x="0" y="0"/>
                <wp:positionH relativeFrom="page">
                  <wp:posOffset>837565</wp:posOffset>
                </wp:positionH>
                <wp:positionV relativeFrom="paragraph">
                  <wp:posOffset>196850</wp:posOffset>
                </wp:positionV>
                <wp:extent cx="6096000" cy="9525"/>
                <wp:effectExtent l="0" t="0" r="0" b="0"/>
                <wp:wrapTopAndBottom/>
                <wp:docPr id="757" name="Graphic 5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58" o:spid="_x0000_s1026" o:spt="100" style="position:absolute;left:0pt;margin-left:65.95pt;margin-top:15.5pt;height:0.75pt;width:480pt;mso-position-horizontal-relative:page;mso-wrap-distance-bottom:0pt;mso-wrap-distance-top:0pt;z-index:-251512832;mso-width-relative:page;mso-height-relative:page;" fillcolor="#000000" filled="t" stroked="f" coordsize="6096000,9525" o:gfxdata="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gHT861wAAAAoBAAAPAAAAAAAAAAEAIAAAACIAAABkcnMvZG93bnJldi54&#10;bWxQSwECFAAUAAAACACHTuJACL/iDDQCAAAD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3D7C2F16">
      <w:pPr>
        <w:pStyle w:val="7"/>
        <w:spacing w:after="0"/>
        <w:rPr>
          <w:rFonts w:ascii="Segoe UI Semibold"/>
          <w:sz w:val="20"/>
        </w:rPr>
        <w:sectPr>
          <w:pgSz w:w="12240" w:h="15840"/>
          <w:pgMar w:top="1100" w:right="360" w:bottom="280" w:left="1080" w:header="720" w:footer="720" w:gutter="0"/>
          <w:cols w:space="720" w:num="1"/>
        </w:sectPr>
      </w:pPr>
    </w:p>
    <w:p w14:paraId="59F6055C">
      <w:pPr>
        <w:pStyle w:val="3"/>
        <w:spacing w:before="71"/>
        <w:rPr>
          <w:b w:val="0"/>
        </w:rPr>
      </w:pPr>
      <w:r>
        <w:rPr>
          <w:b w:val="0"/>
          <w:color w:val="0D0D0D"/>
        </w:rPr>
        <w:t>R</w:t>
      </w:r>
      <w:r>
        <w:rPr>
          <w:b w:val="0"/>
          <w:color w:val="0D0D0D"/>
          <w:spacing w:val="-2"/>
        </w:rPr>
        <w:t xml:space="preserve"> </w:t>
      </w:r>
      <w:r>
        <w:rPr>
          <w:b w:val="0"/>
          <w:color w:val="0D0D0D"/>
        </w:rPr>
        <w:t>Program</w:t>
      </w:r>
      <w:r>
        <w:rPr>
          <w:b w:val="0"/>
          <w:color w:val="0D0D0D"/>
          <w:spacing w:val="-2"/>
        </w:rPr>
        <w:t xml:space="preserve"> </w:t>
      </w:r>
      <w:r>
        <w:rPr>
          <w:b w:val="0"/>
          <w:color w:val="0D0D0D"/>
        </w:rPr>
        <w:t>for</w:t>
      </w:r>
      <w:r>
        <w:rPr>
          <w:b w:val="0"/>
          <w:color w:val="0D0D0D"/>
          <w:spacing w:val="-2"/>
        </w:rPr>
        <w:t xml:space="preserve"> </w:t>
      </w:r>
      <w:r>
        <w:rPr>
          <w:b w:val="0"/>
          <w:color w:val="0D0D0D"/>
        </w:rPr>
        <w:t>Descriptive</w:t>
      </w:r>
      <w:r>
        <w:rPr>
          <w:b w:val="0"/>
          <w:color w:val="0D0D0D"/>
          <w:spacing w:val="-1"/>
        </w:rPr>
        <w:t xml:space="preserve"> </w:t>
      </w:r>
      <w:r>
        <w:rPr>
          <w:b w:val="0"/>
          <w:color w:val="0D0D0D"/>
          <w:spacing w:val="-2"/>
        </w:rPr>
        <w:t>Statistics</w:t>
      </w:r>
    </w:p>
    <w:p w14:paraId="187D5461">
      <w:pPr>
        <w:pStyle w:val="7"/>
        <w:spacing w:before="3"/>
        <w:rPr>
          <w:rFonts w:ascii="Segoe UI Semibold"/>
          <w:sz w:val="16"/>
        </w:rPr>
      </w:pPr>
      <w:r>
        <w:rPr>
          <w:rFonts w:ascii="Segoe UI Semibold"/>
          <w:sz w:val="16"/>
        </w:rPr>
        <mc:AlternateContent>
          <mc:Choice Requires="wpg">
            <w:drawing>
              <wp:anchor distT="0" distB="0" distL="0" distR="0" simplePos="0" relativeHeight="251804672" behindDoc="1" locked="0" layoutInCell="1" allowOverlap="1">
                <wp:simplePos x="0" y="0"/>
                <wp:positionH relativeFrom="page">
                  <wp:posOffset>837565</wp:posOffset>
                </wp:positionH>
                <wp:positionV relativeFrom="paragraph">
                  <wp:posOffset>152400</wp:posOffset>
                </wp:positionV>
                <wp:extent cx="6577330" cy="4781550"/>
                <wp:effectExtent l="0" t="0" r="6350" b="3810"/>
                <wp:wrapTopAndBottom/>
                <wp:docPr id="758" name="Group 758"/>
                <wp:cNvGraphicFramePr/>
                <a:graphic xmlns:a="http://schemas.openxmlformats.org/drawingml/2006/main">
                  <a:graphicData uri="http://schemas.microsoft.com/office/word/2010/wordprocessingGroup">
                    <wpg:wgp>
                      <wpg:cNvGrpSpPr/>
                      <wpg:grpSpPr>
                        <a:xfrm>
                          <a:off x="0" y="0"/>
                          <a:ext cx="6577330" cy="4781550"/>
                          <a:chOff x="0" y="0"/>
                          <a:chExt cx="6577330" cy="4781550"/>
                        </a:xfrm>
                      </wpg:grpSpPr>
                      <wps:wsp>
                        <wps:cNvPr id="759" name="Graphic 60"/>
                        <wps:cNvSpPr/>
                        <wps:spPr>
                          <a:xfrm>
                            <a:off x="-12" y="0"/>
                            <a:ext cx="6096000" cy="4781550"/>
                          </a:xfrm>
                          <a:custGeom>
                            <a:avLst/>
                            <a:gdLst/>
                            <a:ahLst/>
                            <a:cxnLst/>
                            <a:rect l="l" t="t" r="r" b="b"/>
                            <a:pathLst>
                              <a:path w="6096000" h="4781550">
                                <a:moveTo>
                                  <a:pt x="6096000" y="228600"/>
                                </a:moveTo>
                                <a:lnTo>
                                  <a:pt x="6093815" y="192900"/>
                                </a:lnTo>
                                <a:lnTo>
                                  <a:pt x="6086475" y="158216"/>
                                </a:lnTo>
                                <a:lnTo>
                                  <a:pt x="6086475" y="224586"/>
                                </a:lnTo>
                                <a:lnTo>
                                  <a:pt x="6086475" y="4556988"/>
                                </a:lnTo>
                                <a:lnTo>
                                  <a:pt x="6074765" y="4630369"/>
                                </a:lnTo>
                                <a:lnTo>
                                  <a:pt x="6056414" y="4671580"/>
                                </a:lnTo>
                                <a:lnTo>
                                  <a:pt x="6025731" y="4711281"/>
                                </a:lnTo>
                                <a:lnTo>
                                  <a:pt x="5986030" y="4741964"/>
                                </a:lnTo>
                                <a:lnTo>
                                  <a:pt x="5944819" y="4760315"/>
                                </a:lnTo>
                                <a:lnTo>
                                  <a:pt x="5905487" y="4769345"/>
                                </a:lnTo>
                                <a:lnTo>
                                  <a:pt x="5871438" y="4772025"/>
                                </a:lnTo>
                                <a:lnTo>
                                  <a:pt x="224574" y="4772025"/>
                                </a:lnTo>
                                <a:lnTo>
                                  <a:pt x="151193" y="4760315"/>
                                </a:lnTo>
                                <a:lnTo>
                                  <a:pt x="109982" y="4741964"/>
                                </a:lnTo>
                                <a:lnTo>
                                  <a:pt x="70269" y="4711281"/>
                                </a:lnTo>
                                <a:lnTo>
                                  <a:pt x="39598" y="4671580"/>
                                </a:lnTo>
                                <a:lnTo>
                                  <a:pt x="21247" y="4630369"/>
                                </a:lnTo>
                                <a:lnTo>
                                  <a:pt x="12217" y="4591037"/>
                                </a:lnTo>
                                <a:lnTo>
                                  <a:pt x="9525" y="224586"/>
                                </a:lnTo>
                                <a:lnTo>
                                  <a:pt x="12217" y="190525"/>
                                </a:lnTo>
                                <a:lnTo>
                                  <a:pt x="21247" y="151206"/>
                                </a:lnTo>
                                <a:lnTo>
                                  <a:pt x="39598" y="109994"/>
                                </a:lnTo>
                                <a:lnTo>
                                  <a:pt x="70269" y="70269"/>
                                </a:lnTo>
                                <a:lnTo>
                                  <a:pt x="109994" y="39598"/>
                                </a:lnTo>
                                <a:lnTo>
                                  <a:pt x="151206" y="21247"/>
                                </a:lnTo>
                                <a:lnTo>
                                  <a:pt x="190525"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4552950"/>
                                </a:lnTo>
                                <a:lnTo>
                                  <a:pt x="11112" y="4630788"/>
                                </a:lnTo>
                                <a:lnTo>
                                  <a:pt x="30264" y="4675352"/>
                                </a:lnTo>
                                <a:lnTo>
                                  <a:pt x="63169" y="4718393"/>
                                </a:lnTo>
                                <a:lnTo>
                                  <a:pt x="106210" y="4751298"/>
                                </a:lnTo>
                                <a:lnTo>
                                  <a:pt x="150774" y="4770450"/>
                                </a:lnTo>
                                <a:lnTo>
                                  <a:pt x="192900" y="4779365"/>
                                </a:lnTo>
                                <a:lnTo>
                                  <a:pt x="228600" y="4781550"/>
                                </a:lnTo>
                                <a:lnTo>
                                  <a:pt x="5867400" y="4781550"/>
                                </a:lnTo>
                                <a:lnTo>
                                  <a:pt x="5903112" y="4779365"/>
                                </a:lnTo>
                                <a:lnTo>
                                  <a:pt x="5937770" y="4772025"/>
                                </a:lnTo>
                                <a:lnTo>
                                  <a:pt x="5945238" y="4770450"/>
                                </a:lnTo>
                                <a:lnTo>
                                  <a:pt x="5989802" y="4751298"/>
                                </a:lnTo>
                                <a:lnTo>
                                  <a:pt x="6032843" y="4718393"/>
                                </a:lnTo>
                                <a:lnTo>
                                  <a:pt x="6065748" y="4675352"/>
                                </a:lnTo>
                                <a:lnTo>
                                  <a:pt x="6084900" y="4630788"/>
                                </a:lnTo>
                                <a:lnTo>
                                  <a:pt x="6093815" y="4588662"/>
                                </a:lnTo>
                                <a:lnTo>
                                  <a:pt x="6096000" y="4552950"/>
                                </a:lnTo>
                                <a:lnTo>
                                  <a:pt x="6096000" y="228600"/>
                                </a:lnTo>
                                <a:close/>
                              </a:path>
                            </a:pathLst>
                          </a:custGeom>
                          <a:solidFill>
                            <a:srgbClr val="0D0D0D">
                              <a:alpha val="5099"/>
                            </a:srgbClr>
                          </a:solidFill>
                        </wps:spPr>
                        <wps:bodyPr wrap="square" lIns="0" tIns="0" rIns="0" bIns="0" rtlCol="0">
                          <a:noAutofit/>
                        </wps:bodyPr>
                      </wps:wsp>
                      <wps:wsp>
                        <wps:cNvPr id="760" name="Graphic 61"/>
                        <wps:cNvSpPr/>
                        <wps:spPr>
                          <a:xfrm>
                            <a:off x="9512" y="9524"/>
                            <a:ext cx="6076950" cy="4762500"/>
                          </a:xfrm>
                          <a:custGeom>
                            <a:avLst/>
                            <a:gdLst/>
                            <a:ahLst/>
                            <a:cxnLst/>
                            <a:rect l="l" t="t" r="r" b="b"/>
                            <a:pathLst>
                              <a:path w="6076950" h="4762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4533900"/>
                                </a:lnTo>
                                <a:lnTo>
                                  <a:pt x="11112" y="4611738"/>
                                </a:lnTo>
                                <a:lnTo>
                                  <a:pt x="30264" y="4656302"/>
                                </a:lnTo>
                                <a:lnTo>
                                  <a:pt x="63169" y="4699343"/>
                                </a:lnTo>
                                <a:lnTo>
                                  <a:pt x="106210" y="4732248"/>
                                </a:lnTo>
                                <a:lnTo>
                                  <a:pt x="150774" y="4751400"/>
                                </a:lnTo>
                                <a:lnTo>
                                  <a:pt x="192900" y="4760315"/>
                                </a:lnTo>
                                <a:lnTo>
                                  <a:pt x="228600" y="4762500"/>
                                </a:lnTo>
                                <a:lnTo>
                                  <a:pt x="5848350" y="4762500"/>
                                </a:lnTo>
                                <a:lnTo>
                                  <a:pt x="5926188" y="4751400"/>
                                </a:lnTo>
                                <a:lnTo>
                                  <a:pt x="5970752" y="4732248"/>
                                </a:lnTo>
                                <a:lnTo>
                                  <a:pt x="6013793" y="4699343"/>
                                </a:lnTo>
                                <a:lnTo>
                                  <a:pt x="6046698" y="4656302"/>
                                </a:lnTo>
                                <a:lnTo>
                                  <a:pt x="6065850" y="4611738"/>
                                </a:lnTo>
                                <a:lnTo>
                                  <a:pt x="6074765" y="4569612"/>
                                </a:lnTo>
                                <a:lnTo>
                                  <a:pt x="6076950" y="4533900"/>
                                </a:lnTo>
                                <a:lnTo>
                                  <a:pt x="6076950" y="228600"/>
                                </a:lnTo>
                                <a:close/>
                              </a:path>
                            </a:pathLst>
                          </a:custGeom>
                          <a:solidFill>
                            <a:srgbClr val="FFFFFF"/>
                          </a:solidFill>
                        </wps:spPr>
                        <wps:bodyPr wrap="square" lIns="0" tIns="0" rIns="0" bIns="0" rtlCol="0">
                          <a:noAutofit/>
                        </wps:bodyPr>
                      </wps:wsp>
                      <wps:wsp>
                        <wps:cNvPr id="761" name="Graphic 62"/>
                        <wps:cNvSpPr/>
                        <wps:spPr>
                          <a:xfrm>
                            <a:off x="6092951" y="23964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762" name="Graphic 63"/>
                        <wps:cNvSpPr/>
                        <wps:spPr>
                          <a:xfrm>
                            <a:off x="6210299" y="26098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763" name="Image 64"/>
                          <pic:cNvPicPr/>
                        </pic:nvPicPr>
                        <pic:blipFill>
                          <a:blip r:embed="rId11" cstate="print"/>
                          <a:stretch>
                            <a:fillRect/>
                          </a:stretch>
                        </pic:blipFill>
                        <pic:spPr>
                          <a:xfrm>
                            <a:off x="6210299" y="2943225"/>
                            <a:ext cx="9524" cy="9524"/>
                          </a:xfrm>
                          <a:prstGeom prst="rect">
                            <a:avLst/>
                          </a:prstGeom>
                        </pic:spPr>
                      </pic:pic>
                      <pic:pic xmlns:pic="http://schemas.openxmlformats.org/drawingml/2006/picture">
                        <pic:nvPicPr>
                          <pic:cNvPr id="764" name="Image 65"/>
                          <pic:cNvPicPr/>
                        </pic:nvPicPr>
                        <pic:blipFill>
                          <a:blip r:embed="rId11" cstate="print"/>
                          <a:stretch>
                            <a:fillRect/>
                          </a:stretch>
                        </pic:blipFill>
                        <pic:spPr>
                          <a:xfrm>
                            <a:off x="6562725" y="2943225"/>
                            <a:ext cx="9524" cy="9524"/>
                          </a:xfrm>
                          <a:prstGeom prst="rect">
                            <a:avLst/>
                          </a:prstGeom>
                        </pic:spPr>
                      </pic:pic>
                      <pic:pic xmlns:pic="http://schemas.openxmlformats.org/drawingml/2006/picture">
                        <pic:nvPicPr>
                          <pic:cNvPr id="765" name="Image 66"/>
                          <pic:cNvPicPr/>
                        </pic:nvPicPr>
                        <pic:blipFill>
                          <a:blip r:embed="rId11" cstate="print"/>
                          <a:stretch>
                            <a:fillRect/>
                          </a:stretch>
                        </pic:blipFill>
                        <pic:spPr>
                          <a:xfrm>
                            <a:off x="6210299" y="2609850"/>
                            <a:ext cx="9524" cy="9524"/>
                          </a:xfrm>
                          <a:prstGeom prst="rect">
                            <a:avLst/>
                          </a:prstGeom>
                        </pic:spPr>
                      </pic:pic>
                      <pic:pic xmlns:pic="http://schemas.openxmlformats.org/drawingml/2006/picture">
                        <pic:nvPicPr>
                          <pic:cNvPr id="766" name="Image 67"/>
                          <pic:cNvPicPr/>
                        </pic:nvPicPr>
                        <pic:blipFill>
                          <a:blip r:embed="rId11" cstate="print"/>
                          <a:stretch>
                            <a:fillRect/>
                          </a:stretch>
                        </pic:blipFill>
                        <pic:spPr>
                          <a:xfrm>
                            <a:off x="6562725" y="2609850"/>
                            <a:ext cx="9524" cy="9524"/>
                          </a:xfrm>
                          <a:prstGeom prst="rect">
                            <a:avLst/>
                          </a:prstGeom>
                        </pic:spPr>
                      </pic:pic>
                      <wps:wsp>
                        <wps:cNvPr id="767" name="Graphic 68"/>
                        <wps:cNvSpPr/>
                        <wps:spPr>
                          <a:xfrm>
                            <a:off x="6257924" y="26479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768" name="Image 69"/>
                          <pic:cNvPicPr/>
                        </pic:nvPicPr>
                        <pic:blipFill>
                          <a:blip r:embed="rId12" cstate="print"/>
                          <a:stretch>
                            <a:fillRect/>
                          </a:stretch>
                        </pic:blipFill>
                        <pic:spPr>
                          <a:xfrm>
                            <a:off x="6321027" y="2704623"/>
                            <a:ext cx="143676" cy="146923"/>
                          </a:xfrm>
                          <a:prstGeom prst="rect">
                            <a:avLst/>
                          </a:prstGeom>
                        </pic:spPr>
                      </pic:pic>
                      <wps:wsp>
                        <wps:cNvPr id="769" name="Textbox 70"/>
                        <wps:cNvSpPr txBox="1"/>
                        <wps:spPr>
                          <a:xfrm>
                            <a:off x="0" y="0"/>
                            <a:ext cx="6577330" cy="4781550"/>
                          </a:xfrm>
                          <a:prstGeom prst="rect">
                            <a:avLst/>
                          </a:prstGeom>
                        </wps:spPr>
                        <wps:txbx>
                          <w:txbxContent>
                            <w:p w14:paraId="04485A0F">
                              <w:pPr>
                                <w:spacing w:before="0" w:line="240" w:lineRule="auto"/>
                                <w:rPr>
                                  <w:rFonts w:ascii="Segoe UI Semibold"/>
                                  <w:sz w:val="18"/>
                                </w:rPr>
                              </w:pPr>
                            </w:p>
                            <w:p w14:paraId="0968BAAA">
                              <w:pPr>
                                <w:spacing w:before="0" w:line="240" w:lineRule="auto"/>
                                <w:rPr>
                                  <w:rFonts w:ascii="Segoe UI Semibold"/>
                                  <w:sz w:val="18"/>
                                </w:rPr>
                              </w:pPr>
                            </w:p>
                            <w:p w14:paraId="5E14496A">
                              <w:pPr>
                                <w:spacing w:before="61" w:line="240" w:lineRule="auto"/>
                                <w:rPr>
                                  <w:rFonts w:ascii="Segoe UI Semibold"/>
                                  <w:sz w:val="18"/>
                                </w:rPr>
                              </w:pPr>
                            </w:p>
                            <w:p w14:paraId="2F275621">
                              <w:pPr>
                                <w:spacing w:before="0"/>
                                <w:ind w:left="255"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Daily</w:t>
                              </w:r>
                              <w:r>
                                <w:rPr>
                                  <w:rFonts w:ascii="Consolas"/>
                                  <w:i/>
                                  <w:color w:val="2D2D2D"/>
                                  <w:spacing w:val="10"/>
                                  <w:sz w:val="18"/>
                                </w:rPr>
                                <w:t xml:space="preserve"> </w:t>
                              </w:r>
                              <w:r>
                                <w:rPr>
                                  <w:rFonts w:ascii="Consolas"/>
                                  <w:i/>
                                  <w:color w:val="2D2D2D"/>
                                  <w:sz w:val="18"/>
                                </w:rPr>
                                <w:t>production</w:t>
                              </w:r>
                              <w:r>
                                <w:rPr>
                                  <w:rFonts w:ascii="Consolas"/>
                                  <w:i/>
                                  <w:color w:val="2D2D2D"/>
                                  <w:spacing w:val="11"/>
                                  <w:sz w:val="18"/>
                                </w:rPr>
                                <w:t xml:space="preserve"> </w:t>
                              </w:r>
                              <w:r>
                                <w:rPr>
                                  <w:rFonts w:ascii="Consolas"/>
                                  <w:i/>
                                  <w:color w:val="2D2D2D"/>
                                  <w:sz w:val="18"/>
                                </w:rPr>
                                <w:t>data</w:t>
                              </w:r>
                              <w:r>
                                <w:rPr>
                                  <w:rFonts w:ascii="Consolas"/>
                                  <w:i/>
                                  <w:color w:val="2D2D2D"/>
                                  <w:spacing w:val="10"/>
                                  <w:sz w:val="18"/>
                                </w:rPr>
                                <w:t xml:space="preserve"> </w:t>
                              </w:r>
                              <w:r>
                                <w:rPr>
                                  <w:rFonts w:ascii="Consolas"/>
                                  <w:i/>
                                  <w:color w:val="2D2D2D"/>
                                  <w:sz w:val="18"/>
                                </w:rPr>
                                <w:t>of</w:t>
                              </w:r>
                              <w:r>
                                <w:rPr>
                                  <w:rFonts w:ascii="Consolas"/>
                                  <w:i/>
                                  <w:color w:val="2D2D2D"/>
                                  <w:spacing w:val="11"/>
                                  <w:sz w:val="18"/>
                                </w:rPr>
                                <w:t xml:space="preserve"> </w:t>
                              </w:r>
                              <w:r>
                                <w:rPr>
                                  <w:rFonts w:ascii="Consolas"/>
                                  <w:i/>
                                  <w:color w:val="2D2D2D"/>
                                  <w:sz w:val="18"/>
                                </w:rPr>
                                <w:t>30</w:t>
                              </w:r>
                              <w:r>
                                <w:rPr>
                                  <w:rFonts w:ascii="Consolas"/>
                                  <w:i/>
                                  <w:color w:val="2D2D2D"/>
                                  <w:spacing w:val="10"/>
                                  <w:sz w:val="18"/>
                                </w:rPr>
                                <w:t xml:space="preserve"> </w:t>
                              </w:r>
                              <w:r>
                                <w:rPr>
                                  <w:rFonts w:ascii="Consolas"/>
                                  <w:i/>
                                  <w:color w:val="2D2D2D"/>
                                  <w:sz w:val="18"/>
                                </w:rPr>
                                <w:t>carpet</w:t>
                              </w:r>
                              <w:r>
                                <w:rPr>
                                  <w:rFonts w:ascii="Consolas"/>
                                  <w:i/>
                                  <w:color w:val="2D2D2D"/>
                                  <w:spacing w:val="11"/>
                                  <w:sz w:val="18"/>
                                </w:rPr>
                                <w:t xml:space="preserve"> </w:t>
                              </w:r>
                              <w:r>
                                <w:rPr>
                                  <w:rFonts w:ascii="Consolas"/>
                                  <w:i/>
                                  <w:color w:val="2D2D2D"/>
                                  <w:spacing w:val="-2"/>
                                  <w:sz w:val="18"/>
                                </w:rPr>
                                <w:t>looms</w:t>
                              </w:r>
                            </w:p>
                            <w:p w14:paraId="5E6876A1">
                              <w:pPr>
                                <w:spacing w:before="178" w:line="240" w:lineRule="auto"/>
                                <w:rPr>
                                  <w:rFonts w:ascii="Consolas"/>
                                  <w:i/>
                                  <w:sz w:val="18"/>
                                </w:rPr>
                              </w:pPr>
                            </w:p>
                            <w:p w14:paraId="6D337618">
                              <w:pPr>
                                <w:spacing w:before="0"/>
                                <w:ind w:left="0" w:right="6358" w:firstLine="0"/>
                                <w:jc w:val="right"/>
                                <w:rPr>
                                  <w:rFonts w:ascii="Consolas"/>
                                  <w:sz w:val="18"/>
                                </w:rPr>
                              </w:pPr>
                              <w:r>
                                <w:rPr>
                                  <w:rFonts w:ascii="Consolas"/>
                                  <w:color w:val="6A3AB4"/>
                                  <w:sz w:val="18"/>
                                </w:rPr>
                                <w:t>x</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6A3AB4"/>
                                  <w:spacing w:val="-2"/>
                                  <w:sz w:val="18"/>
                                </w:rPr>
                                <w:t>c</w:t>
                              </w:r>
                              <w:r>
                                <w:rPr>
                                  <w:rFonts w:ascii="Consolas"/>
                                  <w:color w:val="0D0D0D"/>
                                  <w:spacing w:val="-2"/>
                                  <w:sz w:val="18"/>
                                </w:rPr>
                                <w:t>(</w:t>
                              </w:r>
                              <w:r>
                                <w:rPr>
                                  <w:rFonts w:ascii="Consolas"/>
                                  <w:color w:val="B9480D"/>
                                  <w:spacing w:val="-2"/>
                                  <w:sz w:val="18"/>
                                </w:rPr>
                                <w:t>16.2</w:t>
                              </w:r>
                              <w:r>
                                <w:rPr>
                                  <w:rFonts w:ascii="Consolas"/>
                                  <w:color w:val="0D0D0D"/>
                                  <w:spacing w:val="-2"/>
                                  <w:sz w:val="18"/>
                                </w:rPr>
                                <w:t>,</w:t>
                              </w:r>
                              <w:r>
                                <w:rPr>
                                  <w:rFonts w:ascii="Consolas"/>
                                  <w:color w:val="B9480D"/>
                                  <w:spacing w:val="-2"/>
                                  <w:sz w:val="18"/>
                                </w:rPr>
                                <w:t>16.8</w:t>
                              </w:r>
                              <w:r>
                                <w:rPr>
                                  <w:rFonts w:ascii="Consolas"/>
                                  <w:color w:val="0D0D0D"/>
                                  <w:spacing w:val="-2"/>
                                  <w:sz w:val="18"/>
                                </w:rPr>
                                <w:t>,</w:t>
                              </w:r>
                              <w:r>
                                <w:rPr>
                                  <w:rFonts w:ascii="Consolas"/>
                                  <w:color w:val="B9480D"/>
                                  <w:spacing w:val="-2"/>
                                  <w:sz w:val="18"/>
                                </w:rPr>
                                <w:t>15.9</w:t>
                              </w:r>
                              <w:r>
                                <w:rPr>
                                  <w:rFonts w:ascii="Consolas"/>
                                  <w:color w:val="0D0D0D"/>
                                  <w:spacing w:val="-2"/>
                                  <w:sz w:val="18"/>
                                </w:rPr>
                                <w:t>,</w:t>
                              </w:r>
                              <w:r>
                                <w:rPr>
                                  <w:rFonts w:ascii="Consolas"/>
                                  <w:color w:val="B9480D"/>
                                  <w:spacing w:val="-2"/>
                                  <w:sz w:val="18"/>
                                </w:rPr>
                                <w:t>15.6</w:t>
                              </w:r>
                              <w:r>
                                <w:rPr>
                                  <w:rFonts w:ascii="Consolas"/>
                                  <w:color w:val="0D0D0D"/>
                                  <w:spacing w:val="-2"/>
                                  <w:sz w:val="18"/>
                                </w:rPr>
                                <w:t>,</w:t>
                              </w:r>
                              <w:r>
                                <w:rPr>
                                  <w:rFonts w:ascii="Consolas"/>
                                  <w:color w:val="B9480D"/>
                                  <w:spacing w:val="-2"/>
                                  <w:sz w:val="18"/>
                                </w:rPr>
                                <w:t>15.9</w:t>
                              </w:r>
                              <w:r>
                                <w:rPr>
                                  <w:rFonts w:ascii="Consolas"/>
                                  <w:color w:val="0D0D0D"/>
                                  <w:spacing w:val="-2"/>
                                  <w:sz w:val="18"/>
                                </w:rPr>
                                <w:t>,</w:t>
                              </w:r>
                              <w:r>
                                <w:rPr>
                                  <w:rFonts w:ascii="Consolas"/>
                                  <w:color w:val="B9480D"/>
                                  <w:spacing w:val="-2"/>
                                  <w:sz w:val="18"/>
                                </w:rPr>
                                <w:t>16.6</w:t>
                              </w:r>
                              <w:r>
                                <w:rPr>
                                  <w:rFonts w:ascii="Consolas"/>
                                  <w:color w:val="0D0D0D"/>
                                  <w:spacing w:val="-2"/>
                                  <w:sz w:val="18"/>
                                </w:rPr>
                                <w:t>,</w:t>
                              </w:r>
                            </w:p>
                            <w:p w14:paraId="3F12160D">
                              <w:pPr>
                                <w:spacing w:before="90"/>
                                <w:ind w:left="0" w:right="6360" w:firstLine="0"/>
                                <w:jc w:val="right"/>
                                <w:rPr>
                                  <w:rFonts w:ascii="Consolas"/>
                                  <w:sz w:val="18"/>
                                </w:rPr>
                              </w:pPr>
                              <w:r>
                                <w:rPr>
                                  <w:rFonts w:ascii="Consolas"/>
                                  <w:color w:val="B9480D"/>
                                  <w:spacing w:val="-2"/>
                                  <w:sz w:val="18"/>
                                </w:rPr>
                                <w:t>15.8</w:t>
                              </w:r>
                              <w:r>
                                <w:rPr>
                                  <w:rFonts w:ascii="Consolas"/>
                                  <w:color w:val="0D0D0D"/>
                                  <w:spacing w:val="-2"/>
                                  <w:sz w:val="18"/>
                                </w:rPr>
                                <w:t>,</w:t>
                              </w:r>
                              <w:r>
                                <w:rPr>
                                  <w:rFonts w:ascii="Consolas"/>
                                  <w:color w:val="B9480D"/>
                                  <w:spacing w:val="-2"/>
                                  <w:sz w:val="18"/>
                                </w:rPr>
                                <w:t>16.0</w:t>
                              </w:r>
                              <w:r>
                                <w:rPr>
                                  <w:rFonts w:ascii="Consolas"/>
                                  <w:color w:val="0D0D0D"/>
                                  <w:spacing w:val="-2"/>
                                  <w:sz w:val="18"/>
                                </w:rPr>
                                <w:t>,</w:t>
                              </w:r>
                              <w:r>
                                <w:rPr>
                                  <w:rFonts w:ascii="Consolas"/>
                                  <w:color w:val="B9480D"/>
                                  <w:spacing w:val="-2"/>
                                  <w:sz w:val="18"/>
                                </w:rPr>
                                <w:t>16.0</w:t>
                              </w:r>
                              <w:r>
                                <w:rPr>
                                  <w:rFonts w:ascii="Consolas"/>
                                  <w:color w:val="0D0D0D"/>
                                  <w:spacing w:val="-2"/>
                                  <w:sz w:val="18"/>
                                </w:rPr>
                                <w:t>,</w:t>
                              </w:r>
                              <w:r>
                                <w:rPr>
                                  <w:rFonts w:ascii="Consolas"/>
                                  <w:color w:val="B9480D"/>
                                  <w:spacing w:val="-2"/>
                                  <w:sz w:val="18"/>
                                </w:rPr>
                                <w:t>15.7</w:t>
                              </w:r>
                              <w:r>
                                <w:rPr>
                                  <w:rFonts w:ascii="Consolas"/>
                                  <w:color w:val="0D0D0D"/>
                                  <w:spacing w:val="-2"/>
                                  <w:sz w:val="18"/>
                                </w:rPr>
                                <w:t>,</w:t>
                              </w:r>
                              <w:r>
                                <w:rPr>
                                  <w:rFonts w:ascii="Consolas"/>
                                  <w:color w:val="B9480D"/>
                                  <w:spacing w:val="-2"/>
                                  <w:sz w:val="18"/>
                                </w:rPr>
                                <w:t>15.9</w:t>
                              </w:r>
                              <w:r>
                                <w:rPr>
                                  <w:rFonts w:ascii="Consolas"/>
                                  <w:color w:val="0D0D0D"/>
                                  <w:spacing w:val="-2"/>
                                  <w:sz w:val="18"/>
                                </w:rPr>
                                <w:t>,</w:t>
                              </w:r>
                              <w:r>
                                <w:rPr>
                                  <w:rFonts w:ascii="Consolas"/>
                                  <w:color w:val="B9480D"/>
                                  <w:spacing w:val="-2"/>
                                  <w:sz w:val="18"/>
                                </w:rPr>
                                <w:t>15.6</w:t>
                              </w:r>
                              <w:r>
                                <w:rPr>
                                  <w:rFonts w:ascii="Consolas"/>
                                  <w:color w:val="0D0D0D"/>
                                  <w:spacing w:val="-2"/>
                                  <w:sz w:val="18"/>
                                </w:rPr>
                                <w:t>,</w:t>
                              </w:r>
                            </w:p>
                            <w:p w14:paraId="6E1B442F">
                              <w:pPr>
                                <w:spacing w:before="89"/>
                                <w:ind w:left="0" w:right="6360" w:firstLine="0"/>
                                <w:jc w:val="right"/>
                                <w:rPr>
                                  <w:rFonts w:ascii="Consolas"/>
                                  <w:sz w:val="18"/>
                                </w:rPr>
                              </w:pPr>
                              <w:r>
                                <w:rPr>
                                  <w:rFonts w:ascii="Consolas"/>
                                  <w:color w:val="B9480D"/>
                                  <w:spacing w:val="-2"/>
                                  <w:sz w:val="18"/>
                                </w:rPr>
                                <w:t>15.8</w:t>
                              </w:r>
                              <w:r>
                                <w:rPr>
                                  <w:rFonts w:ascii="Consolas"/>
                                  <w:color w:val="0D0D0D"/>
                                  <w:spacing w:val="-2"/>
                                  <w:sz w:val="18"/>
                                </w:rPr>
                                <w:t>,</w:t>
                              </w:r>
                              <w:r>
                                <w:rPr>
                                  <w:rFonts w:ascii="Consolas"/>
                                  <w:color w:val="B9480D"/>
                                  <w:spacing w:val="-2"/>
                                  <w:sz w:val="18"/>
                                </w:rPr>
                                <w:t>16.4</w:t>
                              </w:r>
                              <w:r>
                                <w:rPr>
                                  <w:rFonts w:ascii="Consolas"/>
                                  <w:color w:val="0D0D0D"/>
                                  <w:spacing w:val="-2"/>
                                  <w:sz w:val="18"/>
                                </w:rPr>
                                <w:t>,</w:t>
                              </w:r>
                              <w:r>
                                <w:rPr>
                                  <w:rFonts w:ascii="Consolas"/>
                                  <w:color w:val="B9480D"/>
                                  <w:spacing w:val="-2"/>
                                  <w:sz w:val="18"/>
                                </w:rPr>
                                <w:t>16.3</w:t>
                              </w:r>
                              <w:r>
                                <w:rPr>
                                  <w:rFonts w:ascii="Consolas"/>
                                  <w:color w:val="0D0D0D"/>
                                  <w:spacing w:val="-2"/>
                                  <w:sz w:val="18"/>
                                </w:rPr>
                                <w:t>,</w:t>
                              </w:r>
                              <w:r>
                                <w:rPr>
                                  <w:rFonts w:ascii="Consolas"/>
                                  <w:color w:val="B9480D"/>
                                  <w:spacing w:val="-2"/>
                                  <w:sz w:val="18"/>
                                </w:rPr>
                                <w:t>16.0</w:t>
                              </w:r>
                              <w:r>
                                <w:rPr>
                                  <w:rFonts w:ascii="Consolas"/>
                                  <w:color w:val="0D0D0D"/>
                                  <w:spacing w:val="-2"/>
                                  <w:sz w:val="18"/>
                                </w:rPr>
                                <w:t>,</w:t>
                              </w:r>
                              <w:r>
                                <w:rPr>
                                  <w:rFonts w:ascii="Consolas"/>
                                  <w:color w:val="B9480D"/>
                                  <w:spacing w:val="-2"/>
                                  <w:sz w:val="18"/>
                                </w:rPr>
                                <w:t>16.8</w:t>
                              </w:r>
                              <w:r>
                                <w:rPr>
                                  <w:rFonts w:ascii="Consolas"/>
                                  <w:color w:val="0D0D0D"/>
                                  <w:spacing w:val="-2"/>
                                  <w:sz w:val="18"/>
                                </w:rPr>
                                <w:t>,</w:t>
                              </w:r>
                              <w:r>
                                <w:rPr>
                                  <w:rFonts w:ascii="Consolas"/>
                                  <w:color w:val="B9480D"/>
                                  <w:spacing w:val="-2"/>
                                  <w:sz w:val="18"/>
                                </w:rPr>
                                <w:t>15.6</w:t>
                              </w:r>
                              <w:r>
                                <w:rPr>
                                  <w:rFonts w:ascii="Consolas"/>
                                  <w:color w:val="0D0D0D"/>
                                  <w:spacing w:val="-2"/>
                                  <w:sz w:val="18"/>
                                </w:rPr>
                                <w:t>,</w:t>
                              </w:r>
                            </w:p>
                            <w:p w14:paraId="7668586D">
                              <w:pPr>
                                <w:spacing w:before="89"/>
                                <w:ind w:left="0" w:right="6360" w:firstLine="0"/>
                                <w:jc w:val="right"/>
                                <w:rPr>
                                  <w:rFonts w:ascii="Consolas"/>
                                  <w:sz w:val="18"/>
                                </w:rPr>
                              </w:pPr>
                              <w:r>
                                <w:rPr>
                                  <w:rFonts w:ascii="Consolas"/>
                                  <w:color w:val="B9480D"/>
                                  <w:spacing w:val="-2"/>
                                  <w:sz w:val="18"/>
                                </w:rPr>
                                <w:t>15.8</w:t>
                              </w:r>
                              <w:r>
                                <w:rPr>
                                  <w:rFonts w:ascii="Consolas"/>
                                  <w:color w:val="0D0D0D"/>
                                  <w:spacing w:val="-2"/>
                                  <w:sz w:val="18"/>
                                </w:rPr>
                                <w:t>,</w:t>
                              </w:r>
                              <w:r>
                                <w:rPr>
                                  <w:rFonts w:ascii="Consolas"/>
                                  <w:color w:val="B9480D"/>
                                  <w:spacing w:val="-2"/>
                                  <w:sz w:val="18"/>
                                </w:rPr>
                                <w:t>15.2</w:t>
                              </w:r>
                              <w:r>
                                <w:rPr>
                                  <w:rFonts w:ascii="Consolas"/>
                                  <w:color w:val="0D0D0D"/>
                                  <w:spacing w:val="-2"/>
                                  <w:sz w:val="18"/>
                                </w:rPr>
                                <w:t>,</w:t>
                              </w:r>
                              <w:r>
                                <w:rPr>
                                  <w:rFonts w:ascii="Consolas"/>
                                  <w:color w:val="B9480D"/>
                                  <w:spacing w:val="-2"/>
                                  <w:sz w:val="18"/>
                                </w:rPr>
                                <w:t>16.0</w:t>
                              </w:r>
                              <w:r>
                                <w:rPr>
                                  <w:rFonts w:ascii="Consolas"/>
                                  <w:color w:val="0D0D0D"/>
                                  <w:spacing w:val="-2"/>
                                  <w:sz w:val="18"/>
                                </w:rPr>
                                <w:t>,</w:t>
                              </w:r>
                              <w:r>
                                <w:rPr>
                                  <w:rFonts w:ascii="Consolas"/>
                                  <w:color w:val="B9480D"/>
                                  <w:spacing w:val="-2"/>
                                  <w:sz w:val="18"/>
                                </w:rPr>
                                <w:t>16.2</w:t>
                              </w:r>
                              <w:r>
                                <w:rPr>
                                  <w:rFonts w:ascii="Consolas"/>
                                  <w:color w:val="0D0D0D"/>
                                  <w:spacing w:val="-2"/>
                                  <w:sz w:val="18"/>
                                </w:rPr>
                                <w:t>,</w:t>
                              </w:r>
                              <w:r>
                                <w:rPr>
                                  <w:rFonts w:ascii="Consolas"/>
                                  <w:color w:val="B9480D"/>
                                  <w:spacing w:val="-2"/>
                                  <w:sz w:val="18"/>
                                </w:rPr>
                                <w:t>15.4</w:t>
                              </w:r>
                              <w:r>
                                <w:rPr>
                                  <w:rFonts w:ascii="Consolas"/>
                                  <w:color w:val="0D0D0D"/>
                                  <w:spacing w:val="-2"/>
                                  <w:sz w:val="18"/>
                                </w:rPr>
                                <w:t>,</w:t>
                              </w:r>
                              <w:r>
                                <w:rPr>
                                  <w:rFonts w:ascii="Consolas"/>
                                  <w:color w:val="B9480D"/>
                                  <w:spacing w:val="-2"/>
                                  <w:sz w:val="18"/>
                                </w:rPr>
                                <w:t>16.9</w:t>
                              </w:r>
                              <w:r>
                                <w:rPr>
                                  <w:rFonts w:ascii="Consolas"/>
                                  <w:color w:val="0D0D0D"/>
                                  <w:spacing w:val="-2"/>
                                  <w:sz w:val="18"/>
                                </w:rPr>
                                <w:t>,</w:t>
                              </w:r>
                            </w:p>
                            <w:p w14:paraId="6823E607">
                              <w:pPr>
                                <w:spacing w:before="89"/>
                                <w:ind w:left="0" w:right="6360" w:firstLine="0"/>
                                <w:jc w:val="right"/>
                                <w:rPr>
                                  <w:rFonts w:ascii="Consolas"/>
                                  <w:sz w:val="18"/>
                                </w:rPr>
                              </w:pPr>
                              <w:r>
                                <w:rPr>
                                  <w:rFonts w:ascii="Consolas"/>
                                  <w:color w:val="B9480D"/>
                                  <w:spacing w:val="-2"/>
                                  <w:sz w:val="18"/>
                                </w:rPr>
                                <w:t>16.3</w:t>
                              </w:r>
                              <w:r>
                                <w:rPr>
                                  <w:rFonts w:ascii="Consolas"/>
                                  <w:color w:val="0D0D0D"/>
                                  <w:spacing w:val="-2"/>
                                  <w:sz w:val="18"/>
                                </w:rPr>
                                <w:t>,</w:t>
                              </w:r>
                              <w:r>
                                <w:rPr>
                                  <w:rFonts w:ascii="Consolas"/>
                                  <w:color w:val="B9480D"/>
                                  <w:spacing w:val="-2"/>
                                  <w:sz w:val="18"/>
                                </w:rPr>
                                <w:t>15.9</w:t>
                              </w:r>
                              <w:r>
                                <w:rPr>
                                  <w:rFonts w:ascii="Consolas"/>
                                  <w:color w:val="0D0D0D"/>
                                  <w:spacing w:val="-2"/>
                                  <w:sz w:val="18"/>
                                </w:rPr>
                                <w:t>,</w:t>
                              </w:r>
                              <w:r>
                                <w:rPr>
                                  <w:rFonts w:ascii="Consolas"/>
                                  <w:color w:val="B9480D"/>
                                  <w:spacing w:val="-2"/>
                                  <w:sz w:val="18"/>
                                </w:rPr>
                                <w:t>16.4</w:t>
                              </w:r>
                              <w:r>
                                <w:rPr>
                                  <w:rFonts w:ascii="Consolas"/>
                                  <w:color w:val="0D0D0D"/>
                                  <w:spacing w:val="-2"/>
                                  <w:sz w:val="18"/>
                                </w:rPr>
                                <w:t>,</w:t>
                              </w:r>
                              <w:r>
                                <w:rPr>
                                  <w:rFonts w:ascii="Consolas"/>
                                  <w:color w:val="B9480D"/>
                                  <w:spacing w:val="-2"/>
                                  <w:sz w:val="18"/>
                                </w:rPr>
                                <w:t>16.1</w:t>
                              </w:r>
                              <w:r>
                                <w:rPr>
                                  <w:rFonts w:ascii="Consolas"/>
                                  <w:color w:val="0D0D0D"/>
                                  <w:spacing w:val="-2"/>
                                  <w:sz w:val="18"/>
                                </w:rPr>
                                <w:t>,</w:t>
                              </w:r>
                              <w:r>
                                <w:rPr>
                                  <w:rFonts w:ascii="Consolas"/>
                                  <w:color w:val="B9480D"/>
                                  <w:spacing w:val="-2"/>
                                  <w:sz w:val="18"/>
                                </w:rPr>
                                <w:t>15.7</w:t>
                              </w:r>
                              <w:r>
                                <w:rPr>
                                  <w:rFonts w:ascii="Consolas"/>
                                  <w:color w:val="0D0D0D"/>
                                  <w:spacing w:val="-2"/>
                                  <w:sz w:val="18"/>
                                </w:rPr>
                                <w:t>,</w:t>
                              </w:r>
                              <w:r>
                                <w:rPr>
                                  <w:rFonts w:ascii="Consolas"/>
                                  <w:color w:val="B9480D"/>
                                  <w:spacing w:val="-2"/>
                                  <w:sz w:val="18"/>
                                </w:rPr>
                                <w:t>16.3</w:t>
                              </w:r>
                              <w:r>
                                <w:rPr>
                                  <w:rFonts w:ascii="Consolas"/>
                                  <w:color w:val="0D0D0D"/>
                                  <w:spacing w:val="-2"/>
                                  <w:sz w:val="18"/>
                                </w:rPr>
                                <w:t>)</w:t>
                              </w:r>
                            </w:p>
                            <w:p w14:paraId="55746FE0">
                              <w:pPr>
                                <w:spacing w:before="179" w:line="240" w:lineRule="auto"/>
                                <w:rPr>
                                  <w:rFonts w:ascii="Consolas"/>
                                  <w:sz w:val="18"/>
                                </w:rPr>
                              </w:pPr>
                            </w:p>
                            <w:p w14:paraId="45D4FDBF">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Descriptive</w:t>
                              </w:r>
                              <w:r>
                                <w:rPr>
                                  <w:rFonts w:ascii="Consolas"/>
                                  <w:i/>
                                  <w:color w:val="2D2D2D"/>
                                  <w:spacing w:val="14"/>
                                  <w:sz w:val="18"/>
                                </w:rPr>
                                <w:t xml:space="preserve"> </w:t>
                              </w:r>
                              <w:r>
                                <w:rPr>
                                  <w:rFonts w:ascii="Consolas"/>
                                  <w:i/>
                                  <w:color w:val="2D2D2D"/>
                                  <w:spacing w:val="-2"/>
                                  <w:sz w:val="18"/>
                                </w:rPr>
                                <w:t>statistics</w:t>
                              </w:r>
                            </w:p>
                            <w:p w14:paraId="1DEE1618">
                              <w:pPr>
                                <w:spacing w:before="178" w:line="240" w:lineRule="auto"/>
                                <w:rPr>
                                  <w:rFonts w:ascii="Consolas"/>
                                  <w:i/>
                                  <w:sz w:val="18"/>
                                </w:rPr>
                              </w:pPr>
                            </w:p>
                            <w:p w14:paraId="64FDC173">
                              <w:pPr>
                                <w:spacing w:before="0" w:line="340" w:lineRule="auto"/>
                                <w:ind w:left="255" w:right="8765" w:firstLine="0"/>
                                <w:jc w:val="left"/>
                                <w:rPr>
                                  <w:rFonts w:ascii="Consolas"/>
                                  <w:sz w:val="18"/>
                                </w:rPr>
                              </w:pPr>
                              <w:r>
                                <w:rPr>
                                  <w:rFonts w:ascii="Consolas"/>
                                  <w:color w:val="6A3AB4"/>
                                  <w:spacing w:val="-2"/>
                                  <w:sz w:val="18"/>
                                </w:rPr>
                                <w:t>mean</w:t>
                              </w:r>
                              <w:r>
                                <w:rPr>
                                  <w:rFonts w:ascii="Consolas"/>
                                  <w:color w:val="0D0D0D"/>
                                  <w:spacing w:val="-2"/>
                                  <w:sz w:val="18"/>
                                </w:rPr>
                                <w:t>(</w:t>
                              </w:r>
                              <w:r>
                                <w:rPr>
                                  <w:rFonts w:ascii="Consolas"/>
                                  <w:color w:val="6A3AB4"/>
                                  <w:spacing w:val="-2"/>
                                  <w:sz w:val="18"/>
                                </w:rPr>
                                <w:t>x</w:t>
                              </w:r>
                              <w:r>
                                <w:rPr>
                                  <w:rFonts w:ascii="Consolas"/>
                                  <w:color w:val="0D0D0D"/>
                                  <w:spacing w:val="-2"/>
                                  <w:sz w:val="18"/>
                                </w:rPr>
                                <w:t xml:space="preserve">) </w:t>
                              </w:r>
                              <w:r>
                                <w:rPr>
                                  <w:rFonts w:ascii="Consolas"/>
                                  <w:color w:val="6A3AB4"/>
                                  <w:spacing w:val="-2"/>
                                  <w:sz w:val="18"/>
                                </w:rPr>
                                <w:t>median</w:t>
                              </w:r>
                              <w:r>
                                <w:rPr>
                                  <w:rFonts w:ascii="Consolas"/>
                                  <w:color w:val="0D0D0D"/>
                                  <w:spacing w:val="-2"/>
                                  <w:sz w:val="18"/>
                                </w:rPr>
                                <w:t>(</w:t>
                              </w:r>
                              <w:r>
                                <w:rPr>
                                  <w:rFonts w:ascii="Consolas"/>
                                  <w:color w:val="6A3AB4"/>
                                  <w:spacing w:val="-2"/>
                                  <w:sz w:val="18"/>
                                </w:rPr>
                                <w:t>x</w:t>
                              </w:r>
                              <w:r>
                                <w:rPr>
                                  <w:rFonts w:ascii="Consolas"/>
                                  <w:color w:val="0D0D0D"/>
                                  <w:spacing w:val="-2"/>
                                  <w:sz w:val="18"/>
                                </w:rPr>
                                <w:t xml:space="preserve">) </w:t>
                              </w:r>
                              <w:r>
                                <w:rPr>
                                  <w:rFonts w:ascii="Consolas"/>
                                  <w:color w:val="6A3AB4"/>
                                  <w:spacing w:val="-2"/>
                                  <w:sz w:val="18"/>
                                </w:rPr>
                                <w:t>sd</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3B2AB56E">
                              <w:pPr>
                                <w:spacing w:before="2"/>
                                <w:ind w:left="255" w:right="0" w:firstLine="0"/>
                                <w:jc w:val="left"/>
                                <w:rPr>
                                  <w:rFonts w:ascii="Consolas"/>
                                  <w:sz w:val="18"/>
                                </w:rPr>
                              </w:pPr>
                              <w:r>
                                <w:rPr>
                                  <w:rFonts w:ascii="Consolas"/>
                                  <w:color w:val="6A3AB4"/>
                                  <w:spacing w:val="-2"/>
                                  <w:sz w:val="18"/>
                                </w:rPr>
                                <w:t>var</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0EE6A3F9">
                              <w:pPr>
                                <w:spacing w:before="90"/>
                                <w:ind w:left="255" w:right="0" w:firstLine="0"/>
                                <w:jc w:val="left"/>
                                <w:rPr>
                                  <w:rFonts w:ascii="Consolas"/>
                                  <w:sz w:val="18"/>
                                </w:rPr>
                              </w:pPr>
                              <w:r>
                                <w:rPr>
                                  <w:rFonts w:ascii="Consolas"/>
                                  <w:color w:val="6A3AB4"/>
                                  <w:spacing w:val="-2"/>
                                  <w:sz w:val="18"/>
                                </w:rPr>
                                <w:t>min</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71F5E7BD">
                              <w:pPr>
                                <w:spacing w:before="89" w:line="340" w:lineRule="auto"/>
                                <w:ind w:left="255" w:right="8765" w:firstLine="0"/>
                                <w:jc w:val="left"/>
                                <w:rPr>
                                  <w:rFonts w:ascii="Consolas"/>
                                  <w:sz w:val="18"/>
                                </w:rPr>
                              </w:pPr>
                              <w:r>
                                <w:rPr>
                                  <w:rFonts w:ascii="Consolas"/>
                                  <w:color w:val="6A3AB4"/>
                                  <w:spacing w:val="-2"/>
                                  <w:sz w:val="18"/>
                                </w:rPr>
                                <w:t>max</w:t>
                              </w:r>
                              <w:r>
                                <w:rPr>
                                  <w:rFonts w:ascii="Consolas"/>
                                  <w:color w:val="0D0D0D"/>
                                  <w:spacing w:val="-2"/>
                                  <w:sz w:val="18"/>
                                </w:rPr>
                                <w:t>(</w:t>
                              </w:r>
                              <w:r>
                                <w:rPr>
                                  <w:rFonts w:ascii="Consolas"/>
                                  <w:color w:val="6A3AB4"/>
                                  <w:spacing w:val="-2"/>
                                  <w:sz w:val="18"/>
                                </w:rPr>
                                <w:t>x</w:t>
                              </w:r>
                              <w:r>
                                <w:rPr>
                                  <w:rFonts w:ascii="Consolas"/>
                                  <w:color w:val="0D0D0D"/>
                                  <w:spacing w:val="-2"/>
                                  <w:sz w:val="18"/>
                                </w:rPr>
                                <w:t xml:space="preserve">) </w:t>
                              </w:r>
                              <w:r>
                                <w:rPr>
                                  <w:rFonts w:ascii="Consolas"/>
                                  <w:color w:val="6A3AB4"/>
                                  <w:spacing w:val="-2"/>
                                  <w:sz w:val="18"/>
                                </w:rPr>
                                <w:t>range</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66F187F0">
                              <w:pPr>
                                <w:spacing w:before="1"/>
                                <w:ind w:left="255" w:right="0" w:firstLine="0"/>
                                <w:jc w:val="left"/>
                                <w:rPr>
                                  <w:rFonts w:ascii="Consolas"/>
                                  <w:sz w:val="18"/>
                                </w:rPr>
                              </w:pPr>
                              <w:r>
                                <w:rPr>
                                  <w:rFonts w:ascii="Consolas"/>
                                  <w:color w:val="6A3AB4"/>
                                  <w:spacing w:val="-2"/>
                                  <w:sz w:val="18"/>
                                </w:rPr>
                                <w:t>length</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149E7434">
                              <w:pPr>
                                <w:spacing w:before="179" w:line="240" w:lineRule="auto"/>
                                <w:rPr>
                                  <w:rFonts w:ascii="Consolas"/>
                                  <w:sz w:val="18"/>
                                </w:rPr>
                              </w:pPr>
                            </w:p>
                            <w:p w14:paraId="20C7EA45">
                              <w:pPr>
                                <w:spacing w:before="0"/>
                                <w:ind w:left="255"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Frequency</w:t>
                              </w:r>
                              <w:r>
                                <w:rPr>
                                  <w:rFonts w:ascii="Consolas"/>
                                  <w:i/>
                                  <w:color w:val="2D2D2D"/>
                                  <w:spacing w:val="11"/>
                                  <w:sz w:val="18"/>
                                </w:rPr>
                                <w:t xml:space="preserve"> </w:t>
                              </w:r>
                              <w:r>
                                <w:rPr>
                                  <w:rFonts w:ascii="Consolas"/>
                                  <w:i/>
                                  <w:color w:val="2D2D2D"/>
                                  <w:sz w:val="18"/>
                                </w:rPr>
                                <w:t>table</w:t>
                              </w:r>
                              <w:r>
                                <w:rPr>
                                  <w:rFonts w:ascii="Consolas"/>
                                  <w:i/>
                                  <w:color w:val="2D2D2D"/>
                                  <w:spacing w:val="11"/>
                                  <w:sz w:val="18"/>
                                </w:rPr>
                                <w:t xml:space="preserve"> </w:t>
                              </w:r>
                              <w:r>
                                <w:rPr>
                                  <w:rFonts w:ascii="Consolas"/>
                                  <w:i/>
                                  <w:color w:val="2D2D2D"/>
                                  <w:sz w:val="18"/>
                                </w:rPr>
                                <w:t>for</w:t>
                              </w:r>
                              <w:r>
                                <w:rPr>
                                  <w:rFonts w:ascii="Consolas"/>
                                  <w:i/>
                                  <w:color w:val="2D2D2D"/>
                                  <w:spacing w:val="11"/>
                                  <w:sz w:val="18"/>
                                </w:rPr>
                                <w:t xml:space="preserve"> </w:t>
                              </w:r>
                              <w:r>
                                <w:rPr>
                                  <w:rFonts w:ascii="Consolas"/>
                                  <w:i/>
                                  <w:color w:val="2D2D2D"/>
                                  <w:spacing w:val="-4"/>
                                  <w:sz w:val="18"/>
                                </w:rPr>
                                <w:t>mode</w:t>
                              </w:r>
                            </w:p>
                            <w:p w14:paraId="57244889">
                              <w:pPr>
                                <w:spacing w:before="178" w:line="240" w:lineRule="auto"/>
                                <w:rPr>
                                  <w:rFonts w:ascii="Consolas"/>
                                  <w:i/>
                                  <w:sz w:val="18"/>
                                </w:rPr>
                              </w:pPr>
                            </w:p>
                            <w:p w14:paraId="63CC91BC">
                              <w:pPr>
                                <w:spacing w:before="0"/>
                                <w:ind w:left="255" w:right="0" w:firstLine="0"/>
                                <w:jc w:val="left"/>
                                <w:rPr>
                                  <w:rFonts w:ascii="Consolas"/>
                                  <w:sz w:val="18"/>
                                </w:rPr>
                              </w:pPr>
                              <w:r>
                                <w:rPr>
                                  <w:rFonts w:ascii="Consolas"/>
                                  <w:color w:val="6A3AB4"/>
                                  <w:spacing w:val="-2"/>
                                  <w:sz w:val="18"/>
                                </w:rPr>
                                <w:t>table</w:t>
                              </w:r>
                              <w:r>
                                <w:rPr>
                                  <w:rFonts w:ascii="Consolas"/>
                                  <w:color w:val="0D0D0D"/>
                                  <w:spacing w:val="-2"/>
                                  <w:sz w:val="18"/>
                                </w:rPr>
                                <w:t>(</w:t>
                              </w:r>
                              <w:r>
                                <w:rPr>
                                  <w:rFonts w:ascii="Consolas"/>
                                  <w:color w:val="6A3AB4"/>
                                  <w:spacing w:val="-2"/>
                                  <w:sz w:val="18"/>
                                </w:rPr>
                                <w:t>x</w:t>
                              </w:r>
                              <w:r>
                                <w:rPr>
                                  <w:rFonts w:ascii="Consolas"/>
                                  <w:color w:val="0D0D0D"/>
                                  <w:spacing w:val="-2"/>
                                  <w:sz w:val="18"/>
                                </w:rPr>
                                <w:t>)</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376.5pt;width:517.9pt;mso-position-horizontal-relative:page;mso-wrap-distance-bottom:0pt;mso-wrap-distance-top:0pt;z-index:-251511808;mso-width-relative:page;mso-height-relative:page;" coordsize="6577330,4781550" o:gfxdata="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">
                <o:lock v:ext="edit" aspectratio="f"/>
                <v:shape id="Graphic 60" o:spid="_x0000_s1026" o:spt="100" style="position:absolute;left:-12;top:0;height:4781550;width:6096000;" fillcolor="#0D0D0D" filled="t" stroked="f" coordsize="6096000,4781550" o:gfxdata="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Bn8b4A&#10;AADcAAAADwAAAAAAAAABACAAAAAiAAAAZHJzL2Rvd25yZXYueG1sUEsBAhQAFAAAAAgAh07iQDMv&#10;BZ47AAAAOQAAABAAAAAAAAAAAQAgAAAADQEAAGRycy9zaGFwZXhtbC54bWxQSwUGAAAAAAYABgBb&#10;AQAAtwMAAAAA&#10;" path="m6096000,228600l6093815,192900,6086475,158216,6086475,224586,6086475,4556988,6074765,4630369,6056414,4671580,6025731,4711281,5986030,4741964,5944819,4760315,5905487,4769345,5871438,4772025,224574,4772025,151193,4760315,109982,4741964,70269,4711281,39598,4671580,21247,4630369,12217,4591037,9525,224586,12217,190525,21247,151206,39598,109994,70269,70269,109994,39598,151206,21247,190525,12217,224586,9525,5871426,9525,5944806,21247,5986018,39598,6025731,70269,6056414,109994,6074765,151206,6083795,190525,6086475,224586,6086475,158216,6065748,106210,6032843,63169,5989802,30264,5945238,11112,5903112,2197,5867400,0,228600,0,150774,11112,106210,30264,63169,63169,30264,106210,11112,150774,2197,192900,0,228600,0,4552950,11112,4630788,30264,4675352,63169,4718393,106210,4751298,150774,4770450,192900,4779365,228600,4781550,5867400,4781550,5903112,4779365,5937770,4772025,5945238,4770450,5989802,4751298,6032843,4718393,6065748,4675352,6084900,4630788,6093815,4588662,6096000,4552950,6096000,228600xe">
                  <v:fill on="t" opacity="3341f" focussize="0,0"/>
                  <v:stroke on="f"/>
                  <v:imagedata o:title=""/>
                  <o:lock v:ext="edit" aspectratio="f"/>
                  <v:textbox inset="0mm,0mm,0mm,0mm"/>
                </v:shape>
                <v:shape id="Graphic 61" o:spid="_x0000_s1026" o:spt="100" style="position:absolute;left:9512;top:9524;height:4762500;width:6076950;" fillcolor="#FFFFFF" filled="t" stroked="f" coordsize="6076950,4762500" o:gfxdata="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eedy8AAAA&#10;3A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4533900,11112,4611738,30264,4656302,63169,4699343,106210,4732248,150774,4751400,192900,4760315,228600,4762500,5848350,4762500,5926188,4751400,5970752,4732248,6013793,4699343,6046698,4656302,6065850,4611738,6074765,4569612,6076950,4533900,6076950,228600xe">
                  <v:fill on="t" focussize="0,0"/>
                  <v:stroke on="f"/>
                  <v:imagedata o:title=""/>
                  <o:lock v:ext="edit" aspectratio="f"/>
                  <v:textbox inset="0mm,0mm,0mm,0mm"/>
                </v:shape>
                <v:shape id="Graphic 62" o:spid="_x0000_s1026" o:spt="100" style="position:absolute;left:6092951;top:2396490;height:768350;width:484505;" fillcolor="#000000" filled="t" stroked="f" coordsize="484505,768350" o:gfxdata="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k+W0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63" o:spid="_x0000_s1026" o:spt="100" style="position:absolute;left:6210299;top:2609850;height:342900;width:361950;" fillcolor="#FFFFFF" filled="t" stroked="f" coordsize="361950,342900" o:gfxdata="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xHh&#10;T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64" o:spid="_x0000_s1026" o:spt="75" type="#_x0000_t75" style="position:absolute;left:6210299;top:2943225;height:9524;width:9524;" filled="f" o:preferrelative="t" stroked="f" coordsize="21600,21600" o:gfxdata="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GCB/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65" o:spid="_x0000_s1026" o:spt="75" type="#_x0000_t75" style="position:absolute;left:6562725;top:2943225;height:9524;width:9524;" filled="f" o:preferrelative="t" stroked="f" coordsize="21600,21600" o:gfxdata="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8bgL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66" o:spid="_x0000_s1026" o:spt="75" type="#_x0000_t75" style="position:absolute;left:6210299;top:2609850;height:9524;width:9524;" filled="f" o:preferrelative="t" stroked="f" coordsize="21600,21600" o:gfxdata="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vR2Q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67" o:spid="_x0000_s1026" o:spt="75" type="#_x0000_t75" style="position:absolute;left:6562725;top:2609850;height:9524;width:9524;" filled="f" o:preferrelative="t" stroked="f" coordsize="21600,21600" o:gfxdata="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vg+e/&#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68" o:spid="_x0000_s1026" o:spt="100" style="position:absolute;left:6257924;top:2647950;height:266700;width:266700;" fillcolor="#FFFFFF" filled="t" stroked="f" coordsize="266700,266700" o:gfxdata="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60+PvQAA&#10;ANw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69" o:spid="_x0000_s1026" o:spt="75" type="#_x0000_t75" style="position:absolute;left:6321027;top:2704623;height:146923;width:143676;" filled="f" o:preferrelative="t" stroked="f" coordsize="21600,21600" o:gfxdata="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EROFy2AAAA3AAAAA8A&#10;AAAAAAAAAQAgAAAAIgAAAGRycy9kb3ducmV2LnhtbFBLAQIUABQAAAAIAIdO4kAzLwWeOwAAADkA&#10;AAAQAAAAAAAAAAEAIAAAAAUBAABkcnMvc2hhcGV4bWwueG1sUEsFBgAAAAAGAAYAWwEAAK8DAAAA&#10;AA==&#10;">
                  <v:fill on="f" focussize="0,0"/>
                  <v:stroke on="f"/>
                  <v:imagedata r:id="rId12" o:title=""/>
                  <o:lock v:ext="edit" aspectratio="f"/>
                </v:shape>
                <v:shape id="Textbox 70" o:spid="_x0000_s1026" o:spt="202" type="#_x0000_t202" style="position:absolute;left:0;top:0;height:4781550;width:6577330;" filled="f" stroked="f" coordsize="21600,21600" o:gfxdata="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u2K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4485A0F">
                        <w:pPr>
                          <w:spacing w:before="0" w:line="240" w:lineRule="auto"/>
                          <w:rPr>
                            <w:rFonts w:ascii="Segoe UI Semibold"/>
                            <w:sz w:val="18"/>
                          </w:rPr>
                        </w:pPr>
                      </w:p>
                      <w:p w14:paraId="0968BAAA">
                        <w:pPr>
                          <w:spacing w:before="0" w:line="240" w:lineRule="auto"/>
                          <w:rPr>
                            <w:rFonts w:ascii="Segoe UI Semibold"/>
                            <w:sz w:val="18"/>
                          </w:rPr>
                        </w:pPr>
                      </w:p>
                      <w:p w14:paraId="5E14496A">
                        <w:pPr>
                          <w:spacing w:before="61" w:line="240" w:lineRule="auto"/>
                          <w:rPr>
                            <w:rFonts w:ascii="Segoe UI Semibold"/>
                            <w:sz w:val="18"/>
                          </w:rPr>
                        </w:pPr>
                      </w:p>
                      <w:p w14:paraId="2F275621">
                        <w:pPr>
                          <w:spacing w:before="0"/>
                          <w:ind w:left="255"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Daily</w:t>
                        </w:r>
                        <w:r>
                          <w:rPr>
                            <w:rFonts w:ascii="Consolas"/>
                            <w:i/>
                            <w:color w:val="2D2D2D"/>
                            <w:spacing w:val="10"/>
                            <w:sz w:val="18"/>
                          </w:rPr>
                          <w:t xml:space="preserve"> </w:t>
                        </w:r>
                        <w:r>
                          <w:rPr>
                            <w:rFonts w:ascii="Consolas"/>
                            <w:i/>
                            <w:color w:val="2D2D2D"/>
                            <w:sz w:val="18"/>
                          </w:rPr>
                          <w:t>production</w:t>
                        </w:r>
                        <w:r>
                          <w:rPr>
                            <w:rFonts w:ascii="Consolas"/>
                            <w:i/>
                            <w:color w:val="2D2D2D"/>
                            <w:spacing w:val="11"/>
                            <w:sz w:val="18"/>
                          </w:rPr>
                          <w:t xml:space="preserve"> </w:t>
                        </w:r>
                        <w:r>
                          <w:rPr>
                            <w:rFonts w:ascii="Consolas"/>
                            <w:i/>
                            <w:color w:val="2D2D2D"/>
                            <w:sz w:val="18"/>
                          </w:rPr>
                          <w:t>data</w:t>
                        </w:r>
                        <w:r>
                          <w:rPr>
                            <w:rFonts w:ascii="Consolas"/>
                            <w:i/>
                            <w:color w:val="2D2D2D"/>
                            <w:spacing w:val="10"/>
                            <w:sz w:val="18"/>
                          </w:rPr>
                          <w:t xml:space="preserve"> </w:t>
                        </w:r>
                        <w:r>
                          <w:rPr>
                            <w:rFonts w:ascii="Consolas"/>
                            <w:i/>
                            <w:color w:val="2D2D2D"/>
                            <w:sz w:val="18"/>
                          </w:rPr>
                          <w:t>of</w:t>
                        </w:r>
                        <w:r>
                          <w:rPr>
                            <w:rFonts w:ascii="Consolas"/>
                            <w:i/>
                            <w:color w:val="2D2D2D"/>
                            <w:spacing w:val="11"/>
                            <w:sz w:val="18"/>
                          </w:rPr>
                          <w:t xml:space="preserve"> </w:t>
                        </w:r>
                        <w:r>
                          <w:rPr>
                            <w:rFonts w:ascii="Consolas"/>
                            <w:i/>
                            <w:color w:val="2D2D2D"/>
                            <w:sz w:val="18"/>
                          </w:rPr>
                          <w:t>30</w:t>
                        </w:r>
                        <w:r>
                          <w:rPr>
                            <w:rFonts w:ascii="Consolas"/>
                            <w:i/>
                            <w:color w:val="2D2D2D"/>
                            <w:spacing w:val="10"/>
                            <w:sz w:val="18"/>
                          </w:rPr>
                          <w:t xml:space="preserve"> </w:t>
                        </w:r>
                        <w:r>
                          <w:rPr>
                            <w:rFonts w:ascii="Consolas"/>
                            <w:i/>
                            <w:color w:val="2D2D2D"/>
                            <w:sz w:val="18"/>
                          </w:rPr>
                          <w:t>carpet</w:t>
                        </w:r>
                        <w:r>
                          <w:rPr>
                            <w:rFonts w:ascii="Consolas"/>
                            <w:i/>
                            <w:color w:val="2D2D2D"/>
                            <w:spacing w:val="11"/>
                            <w:sz w:val="18"/>
                          </w:rPr>
                          <w:t xml:space="preserve"> </w:t>
                        </w:r>
                        <w:r>
                          <w:rPr>
                            <w:rFonts w:ascii="Consolas"/>
                            <w:i/>
                            <w:color w:val="2D2D2D"/>
                            <w:spacing w:val="-2"/>
                            <w:sz w:val="18"/>
                          </w:rPr>
                          <w:t>looms</w:t>
                        </w:r>
                      </w:p>
                      <w:p w14:paraId="5E6876A1">
                        <w:pPr>
                          <w:spacing w:before="178" w:line="240" w:lineRule="auto"/>
                          <w:rPr>
                            <w:rFonts w:ascii="Consolas"/>
                            <w:i/>
                            <w:sz w:val="18"/>
                          </w:rPr>
                        </w:pPr>
                      </w:p>
                      <w:p w14:paraId="6D337618">
                        <w:pPr>
                          <w:spacing w:before="0"/>
                          <w:ind w:left="0" w:right="6358" w:firstLine="0"/>
                          <w:jc w:val="right"/>
                          <w:rPr>
                            <w:rFonts w:ascii="Consolas"/>
                            <w:sz w:val="18"/>
                          </w:rPr>
                        </w:pPr>
                        <w:r>
                          <w:rPr>
                            <w:rFonts w:ascii="Consolas"/>
                            <w:color w:val="6A3AB4"/>
                            <w:sz w:val="18"/>
                          </w:rPr>
                          <w:t>x</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6A3AB4"/>
                            <w:spacing w:val="-2"/>
                            <w:sz w:val="18"/>
                          </w:rPr>
                          <w:t>c</w:t>
                        </w:r>
                        <w:r>
                          <w:rPr>
                            <w:rFonts w:ascii="Consolas"/>
                            <w:color w:val="0D0D0D"/>
                            <w:spacing w:val="-2"/>
                            <w:sz w:val="18"/>
                          </w:rPr>
                          <w:t>(</w:t>
                        </w:r>
                        <w:r>
                          <w:rPr>
                            <w:rFonts w:ascii="Consolas"/>
                            <w:color w:val="B9480D"/>
                            <w:spacing w:val="-2"/>
                            <w:sz w:val="18"/>
                          </w:rPr>
                          <w:t>16.2</w:t>
                        </w:r>
                        <w:r>
                          <w:rPr>
                            <w:rFonts w:ascii="Consolas"/>
                            <w:color w:val="0D0D0D"/>
                            <w:spacing w:val="-2"/>
                            <w:sz w:val="18"/>
                          </w:rPr>
                          <w:t>,</w:t>
                        </w:r>
                        <w:r>
                          <w:rPr>
                            <w:rFonts w:ascii="Consolas"/>
                            <w:color w:val="B9480D"/>
                            <w:spacing w:val="-2"/>
                            <w:sz w:val="18"/>
                          </w:rPr>
                          <w:t>16.8</w:t>
                        </w:r>
                        <w:r>
                          <w:rPr>
                            <w:rFonts w:ascii="Consolas"/>
                            <w:color w:val="0D0D0D"/>
                            <w:spacing w:val="-2"/>
                            <w:sz w:val="18"/>
                          </w:rPr>
                          <w:t>,</w:t>
                        </w:r>
                        <w:r>
                          <w:rPr>
                            <w:rFonts w:ascii="Consolas"/>
                            <w:color w:val="B9480D"/>
                            <w:spacing w:val="-2"/>
                            <w:sz w:val="18"/>
                          </w:rPr>
                          <w:t>15.9</w:t>
                        </w:r>
                        <w:r>
                          <w:rPr>
                            <w:rFonts w:ascii="Consolas"/>
                            <w:color w:val="0D0D0D"/>
                            <w:spacing w:val="-2"/>
                            <w:sz w:val="18"/>
                          </w:rPr>
                          <w:t>,</w:t>
                        </w:r>
                        <w:r>
                          <w:rPr>
                            <w:rFonts w:ascii="Consolas"/>
                            <w:color w:val="B9480D"/>
                            <w:spacing w:val="-2"/>
                            <w:sz w:val="18"/>
                          </w:rPr>
                          <w:t>15.6</w:t>
                        </w:r>
                        <w:r>
                          <w:rPr>
                            <w:rFonts w:ascii="Consolas"/>
                            <w:color w:val="0D0D0D"/>
                            <w:spacing w:val="-2"/>
                            <w:sz w:val="18"/>
                          </w:rPr>
                          <w:t>,</w:t>
                        </w:r>
                        <w:r>
                          <w:rPr>
                            <w:rFonts w:ascii="Consolas"/>
                            <w:color w:val="B9480D"/>
                            <w:spacing w:val="-2"/>
                            <w:sz w:val="18"/>
                          </w:rPr>
                          <w:t>15.9</w:t>
                        </w:r>
                        <w:r>
                          <w:rPr>
                            <w:rFonts w:ascii="Consolas"/>
                            <w:color w:val="0D0D0D"/>
                            <w:spacing w:val="-2"/>
                            <w:sz w:val="18"/>
                          </w:rPr>
                          <w:t>,</w:t>
                        </w:r>
                        <w:r>
                          <w:rPr>
                            <w:rFonts w:ascii="Consolas"/>
                            <w:color w:val="B9480D"/>
                            <w:spacing w:val="-2"/>
                            <w:sz w:val="18"/>
                          </w:rPr>
                          <w:t>16.6</w:t>
                        </w:r>
                        <w:r>
                          <w:rPr>
                            <w:rFonts w:ascii="Consolas"/>
                            <w:color w:val="0D0D0D"/>
                            <w:spacing w:val="-2"/>
                            <w:sz w:val="18"/>
                          </w:rPr>
                          <w:t>,</w:t>
                        </w:r>
                      </w:p>
                      <w:p w14:paraId="3F12160D">
                        <w:pPr>
                          <w:spacing w:before="90"/>
                          <w:ind w:left="0" w:right="6360" w:firstLine="0"/>
                          <w:jc w:val="right"/>
                          <w:rPr>
                            <w:rFonts w:ascii="Consolas"/>
                            <w:sz w:val="18"/>
                          </w:rPr>
                        </w:pPr>
                        <w:r>
                          <w:rPr>
                            <w:rFonts w:ascii="Consolas"/>
                            <w:color w:val="B9480D"/>
                            <w:spacing w:val="-2"/>
                            <w:sz w:val="18"/>
                          </w:rPr>
                          <w:t>15.8</w:t>
                        </w:r>
                        <w:r>
                          <w:rPr>
                            <w:rFonts w:ascii="Consolas"/>
                            <w:color w:val="0D0D0D"/>
                            <w:spacing w:val="-2"/>
                            <w:sz w:val="18"/>
                          </w:rPr>
                          <w:t>,</w:t>
                        </w:r>
                        <w:r>
                          <w:rPr>
                            <w:rFonts w:ascii="Consolas"/>
                            <w:color w:val="B9480D"/>
                            <w:spacing w:val="-2"/>
                            <w:sz w:val="18"/>
                          </w:rPr>
                          <w:t>16.0</w:t>
                        </w:r>
                        <w:r>
                          <w:rPr>
                            <w:rFonts w:ascii="Consolas"/>
                            <w:color w:val="0D0D0D"/>
                            <w:spacing w:val="-2"/>
                            <w:sz w:val="18"/>
                          </w:rPr>
                          <w:t>,</w:t>
                        </w:r>
                        <w:r>
                          <w:rPr>
                            <w:rFonts w:ascii="Consolas"/>
                            <w:color w:val="B9480D"/>
                            <w:spacing w:val="-2"/>
                            <w:sz w:val="18"/>
                          </w:rPr>
                          <w:t>16.0</w:t>
                        </w:r>
                        <w:r>
                          <w:rPr>
                            <w:rFonts w:ascii="Consolas"/>
                            <w:color w:val="0D0D0D"/>
                            <w:spacing w:val="-2"/>
                            <w:sz w:val="18"/>
                          </w:rPr>
                          <w:t>,</w:t>
                        </w:r>
                        <w:r>
                          <w:rPr>
                            <w:rFonts w:ascii="Consolas"/>
                            <w:color w:val="B9480D"/>
                            <w:spacing w:val="-2"/>
                            <w:sz w:val="18"/>
                          </w:rPr>
                          <w:t>15.7</w:t>
                        </w:r>
                        <w:r>
                          <w:rPr>
                            <w:rFonts w:ascii="Consolas"/>
                            <w:color w:val="0D0D0D"/>
                            <w:spacing w:val="-2"/>
                            <w:sz w:val="18"/>
                          </w:rPr>
                          <w:t>,</w:t>
                        </w:r>
                        <w:r>
                          <w:rPr>
                            <w:rFonts w:ascii="Consolas"/>
                            <w:color w:val="B9480D"/>
                            <w:spacing w:val="-2"/>
                            <w:sz w:val="18"/>
                          </w:rPr>
                          <w:t>15.9</w:t>
                        </w:r>
                        <w:r>
                          <w:rPr>
                            <w:rFonts w:ascii="Consolas"/>
                            <w:color w:val="0D0D0D"/>
                            <w:spacing w:val="-2"/>
                            <w:sz w:val="18"/>
                          </w:rPr>
                          <w:t>,</w:t>
                        </w:r>
                        <w:r>
                          <w:rPr>
                            <w:rFonts w:ascii="Consolas"/>
                            <w:color w:val="B9480D"/>
                            <w:spacing w:val="-2"/>
                            <w:sz w:val="18"/>
                          </w:rPr>
                          <w:t>15.6</w:t>
                        </w:r>
                        <w:r>
                          <w:rPr>
                            <w:rFonts w:ascii="Consolas"/>
                            <w:color w:val="0D0D0D"/>
                            <w:spacing w:val="-2"/>
                            <w:sz w:val="18"/>
                          </w:rPr>
                          <w:t>,</w:t>
                        </w:r>
                      </w:p>
                      <w:p w14:paraId="6E1B442F">
                        <w:pPr>
                          <w:spacing w:before="89"/>
                          <w:ind w:left="0" w:right="6360" w:firstLine="0"/>
                          <w:jc w:val="right"/>
                          <w:rPr>
                            <w:rFonts w:ascii="Consolas"/>
                            <w:sz w:val="18"/>
                          </w:rPr>
                        </w:pPr>
                        <w:r>
                          <w:rPr>
                            <w:rFonts w:ascii="Consolas"/>
                            <w:color w:val="B9480D"/>
                            <w:spacing w:val="-2"/>
                            <w:sz w:val="18"/>
                          </w:rPr>
                          <w:t>15.8</w:t>
                        </w:r>
                        <w:r>
                          <w:rPr>
                            <w:rFonts w:ascii="Consolas"/>
                            <w:color w:val="0D0D0D"/>
                            <w:spacing w:val="-2"/>
                            <w:sz w:val="18"/>
                          </w:rPr>
                          <w:t>,</w:t>
                        </w:r>
                        <w:r>
                          <w:rPr>
                            <w:rFonts w:ascii="Consolas"/>
                            <w:color w:val="B9480D"/>
                            <w:spacing w:val="-2"/>
                            <w:sz w:val="18"/>
                          </w:rPr>
                          <w:t>16.4</w:t>
                        </w:r>
                        <w:r>
                          <w:rPr>
                            <w:rFonts w:ascii="Consolas"/>
                            <w:color w:val="0D0D0D"/>
                            <w:spacing w:val="-2"/>
                            <w:sz w:val="18"/>
                          </w:rPr>
                          <w:t>,</w:t>
                        </w:r>
                        <w:r>
                          <w:rPr>
                            <w:rFonts w:ascii="Consolas"/>
                            <w:color w:val="B9480D"/>
                            <w:spacing w:val="-2"/>
                            <w:sz w:val="18"/>
                          </w:rPr>
                          <w:t>16.3</w:t>
                        </w:r>
                        <w:r>
                          <w:rPr>
                            <w:rFonts w:ascii="Consolas"/>
                            <w:color w:val="0D0D0D"/>
                            <w:spacing w:val="-2"/>
                            <w:sz w:val="18"/>
                          </w:rPr>
                          <w:t>,</w:t>
                        </w:r>
                        <w:r>
                          <w:rPr>
                            <w:rFonts w:ascii="Consolas"/>
                            <w:color w:val="B9480D"/>
                            <w:spacing w:val="-2"/>
                            <w:sz w:val="18"/>
                          </w:rPr>
                          <w:t>16.0</w:t>
                        </w:r>
                        <w:r>
                          <w:rPr>
                            <w:rFonts w:ascii="Consolas"/>
                            <w:color w:val="0D0D0D"/>
                            <w:spacing w:val="-2"/>
                            <w:sz w:val="18"/>
                          </w:rPr>
                          <w:t>,</w:t>
                        </w:r>
                        <w:r>
                          <w:rPr>
                            <w:rFonts w:ascii="Consolas"/>
                            <w:color w:val="B9480D"/>
                            <w:spacing w:val="-2"/>
                            <w:sz w:val="18"/>
                          </w:rPr>
                          <w:t>16.8</w:t>
                        </w:r>
                        <w:r>
                          <w:rPr>
                            <w:rFonts w:ascii="Consolas"/>
                            <w:color w:val="0D0D0D"/>
                            <w:spacing w:val="-2"/>
                            <w:sz w:val="18"/>
                          </w:rPr>
                          <w:t>,</w:t>
                        </w:r>
                        <w:r>
                          <w:rPr>
                            <w:rFonts w:ascii="Consolas"/>
                            <w:color w:val="B9480D"/>
                            <w:spacing w:val="-2"/>
                            <w:sz w:val="18"/>
                          </w:rPr>
                          <w:t>15.6</w:t>
                        </w:r>
                        <w:r>
                          <w:rPr>
                            <w:rFonts w:ascii="Consolas"/>
                            <w:color w:val="0D0D0D"/>
                            <w:spacing w:val="-2"/>
                            <w:sz w:val="18"/>
                          </w:rPr>
                          <w:t>,</w:t>
                        </w:r>
                      </w:p>
                      <w:p w14:paraId="7668586D">
                        <w:pPr>
                          <w:spacing w:before="89"/>
                          <w:ind w:left="0" w:right="6360" w:firstLine="0"/>
                          <w:jc w:val="right"/>
                          <w:rPr>
                            <w:rFonts w:ascii="Consolas"/>
                            <w:sz w:val="18"/>
                          </w:rPr>
                        </w:pPr>
                        <w:r>
                          <w:rPr>
                            <w:rFonts w:ascii="Consolas"/>
                            <w:color w:val="B9480D"/>
                            <w:spacing w:val="-2"/>
                            <w:sz w:val="18"/>
                          </w:rPr>
                          <w:t>15.8</w:t>
                        </w:r>
                        <w:r>
                          <w:rPr>
                            <w:rFonts w:ascii="Consolas"/>
                            <w:color w:val="0D0D0D"/>
                            <w:spacing w:val="-2"/>
                            <w:sz w:val="18"/>
                          </w:rPr>
                          <w:t>,</w:t>
                        </w:r>
                        <w:r>
                          <w:rPr>
                            <w:rFonts w:ascii="Consolas"/>
                            <w:color w:val="B9480D"/>
                            <w:spacing w:val="-2"/>
                            <w:sz w:val="18"/>
                          </w:rPr>
                          <w:t>15.2</w:t>
                        </w:r>
                        <w:r>
                          <w:rPr>
                            <w:rFonts w:ascii="Consolas"/>
                            <w:color w:val="0D0D0D"/>
                            <w:spacing w:val="-2"/>
                            <w:sz w:val="18"/>
                          </w:rPr>
                          <w:t>,</w:t>
                        </w:r>
                        <w:r>
                          <w:rPr>
                            <w:rFonts w:ascii="Consolas"/>
                            <w:color w:val="B9480D"/>
                            <w:spacing w:val="-2"/>
                            <w:sz w:val="18"/>
                          </w:rPr>
                          <w:t>16.0</w:t>
                        </w:r>
                        <w:r>
                          <w:rPr>
                            <w:rFonts w:ascii="Consolas"/>
                            <w:color w:val="0D0D0D"/>
                            <w:spacing w:val="-2"/>
                            <w:sz w:val="18"/>
                          </w:rPr>
                          <w:t>,</w:t>
                        </w:r>
                        <w:r>
                          <w:rPr>
                            <w:rFonts w:ascii="Consolas"/>
                            <w:color w:val="B9480D"/>
                            <w:spacing w:val="-2"/>
                            <w:sz w:val="18"/>
                          </w:rPr>
                          <w:t>16.2</w:t>
                        </w:r>
                        <w:r>
                          <w:rPr>
                            <w:rFonts w:ascii="Consolas"/>
                            <w:color w:val="0D0D0D"/>
                            <w:spacing w:val="-2"/>
                            <w:sz w:val="18"/>
                          </w:rPr>
                          <w:t>,</w:t>
                        </w:r>
                        <w:r>
                          <w:rPr>
                            <w:rFonts w:ascii="Consolas"/>
                            <w:color w:val="B9480D"/>
                            <w:spacing w:val="-2"/>
                            <w:sz w:val="18"/>
                          </w:rPr>
                          <w:t>15.4</w:t>
                        </w:r>
                        <w:r>
                          <w:rPr>
                            <w:rFonts w:ascii="Consolas"/>
                            <w:color w:val="0D0D0D"/>
                            <w:spacing w:val="-2"/>
                            <w:sz w:val="18"/>
                          </w:rPr>
                          <w:t>,</w:t>
                        </w:r>
                        <w:r>
                          <w:rPr>
                            <w:rFonts w:ascii="Consolas"/>
                            <w:color w:val="B9480D"/>
                            <w:spacing w:val="-2"/>
                            <w:sz w:val="18"/>
                          </w:rPr>
                          <w:t>16.9</w:t>
                        </w:r>
                        <w:r>
                          <w:rPr>
                            <w:rFonts w:ascii="Consolas"/>
                            <w:color w:val="0D0D0D"/>
                            <w:spacing w:val="-2"/>
                            <w:sz w:val="18"/>
                          </w:rPr>
                          <w:t>,</w:t>
                        </w:r>
                      </w:p>
                      <w:p w14:paraId="6823E607">
                        <w:pPr>
                          <w:spacing w:before="89"/>
                          <w:ind w:left="0" w:right="6360" w:firstLine="0"/>
                          <w:jc w:val="right"/>
                          <w:rPr>
                            <w:rFonts w:ascii="Consolas"/>
                            <w:sz w:val="18"/>
                          </w:rPr>
                        </w:pPr>
                        <w:r>
                          <w:rPr>
                            <w:rFonts w:ascii="Consolas"/>
                            <w:color w:val="B9480D"/>
                            <w:spacing w:val="-2"/>
                            <w:sz w:val="18"/>
                          </w:rPr>
                          <w:t>16.3</w:t>
                        </w:r>
                        <w:r>
                          <w:rPr>
                            <w:rFonts w:ascii="Consolas"/>
                            <w:color w:val="0D0D0D"/>
                            <w:spacing w:val="-2"/>
                            <w:sz w:val="18"/>
                          </w:rPr>
                          <w:t>,</w:t>
                        </w:r>
                        <w:r>
                          <w:rPr>
                            <w:rFonts w:ascii="Consolas"/>
                            <w:color w:val="B9480D"/>
                            <w:spacing w:val="-2"/>
                            <w:sz w:val="18"/>
                          </w:rPr>
                          <w:t>15.9</w:t>
                        </w:r>
                        <w:r>
                          <w:rPr>
                            <w:rFonts w:ascii="Consolas"/>
                            <w:color w:val="0D0D0D"/>
                            <w:spacing w:val="-2"/>
                            <w:sz w:val="18"/>
                          </w:rPr>
                          <w:t>,</w:t>
                        </w:r>
                        <w:r>
                          <w:rPr>
                            <w:rFonts w:ascii="Consolas"/>
                            <w:color w:val="B9480D"/>
                            <w:spacing w:val="-2"/>
                            <w:sz w:val="18"/>
                          </w:rPr>
                          <w:t>16.4</w:t>
                        </w:r>
                        <w:r>
                          <w:rPr>
                            <w:rFonts w:ascii="Consolas"/>
                            <w:color w:val="0D0D0D"/>
                            <w:spacing w:val="-2"/>
                            <w:sz w:val="18"/>
                          </w:rPr>
                          <w:t>,</w:t>
                        </w:r>
                        <w:r>
                          <w:rPr>
                            <w:rFonts w:ascii="Consolas"/>
                            <w:color w:val="B9480D"/>
                            <w:spacing w:val="-2"/>
                            <w:sz w:val="18"/>
                          </w:rPr>
                          <w:t>16.1</w:t>
                        </w:r>
                        <w:r>
                          <w:rPr>
                            <w:rFonts w:ascii="Consolas"/>
                            <w:color w:val="0D0D0D"/>
                            <w:spacing w:val="-2"/>
                            <w:sz w:val="18"/>
                          </w:rPr>
                          <w:t>,</w:t>
                        </w:r>
                        <w:r>
                          <w:rPr>
                            <w:rFonts w:ascii="Consolas"/>
                            <w:color w:val="B9480D"/>
                            <w:spacing w:val="-2"/>
                            <w:sz w:val="18"/>
                          </w:rPr>
                          <w:t>15.7</w:t>
                        </w:r>
                        <w:r>
                          <w:rPr>
                            <w:rFonts w:ascii="Consolas"/>
                            <w:color w:val="0D0D0D"/>
                            <w:spacing w:val="-2"/>
                            <w:sz w:val="18"/>
                          </w:rPr>
                          <w:t>,</w:t>
                        </w:r>
                        <w:r>
                          <w:rPr>
                            <w:rFonts w:ascii="Consolas"/>
                            <w:color w:val="B9480D"/>
                            <w:spacing w:val="-2"/>
                            <w:sz w:val="18"/>
                          </w:rPr>
                          <w:t>16.3</w:t>
                        </w:r>
                        <w:r>
                          <w:rPr>
                            <w:rFonts w:ascii="Consolas"/>
                            <w:color w:val="0D0D0D"/>
                            <w:spacing w:val="-2"/>
                            <w:sz w:val="18"/>
                          </w:rPr>
                          <w:t>)</w:t>
                        </w:r>
                      </w:p>
                      <w:p w14:paraId="55746FE0">
                        <w:pPr>
                          <w:spacing w:before="179" w:line="240" w:lineRule="auto"/>
                          <w:rPr>
                            <w:rFonts w:ascii="Consolas"/>
                            <w:sz w:val="18"/>
                          </w:rPr>
                        </w:pPr>
                      </w:p>
                      <w:p w14:paraId="45D4FDBF">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Descriptive</w:t>
                        </w:r>
                        <w:r>
                          <w:rPr>
                            <w:rFonts w:ascii="Consolas"/>
                            <w:i/>
                            <w:color w:val="2D2D2D"/>
                            <w:spacing w:val="14"/>
                            <w:sz w:val="18"/>
                          </w:rPr>
                          <w:t xml:space="preserve"> </w:t>
                        </w:r>
                        <w:r>
                          <w:rPr>
                            <w:rFonts w:ascii="Consolas"/>
                            <w:i/>
                            <w:color w:val="2D2D2D"/>
                            <w:spacing w:val="-2"/>
                            <w:sz w:val="18"/>
                          </w:rPr>
                          <w:t>statistics</w:t>
                        </w:r>
                      </w:p>
                      <w:p w14:paraId="1DEE1618">
                        <w:pPr>
                          <w:spacing w:before="178" w:line="240" w:lineRule="auto"/>
                          <w:rPr>
                            <w:rFonts w:ascii="Consolas"/>
                            <w:i/>
                            <w:sz w:val="18"/>
                          </w:rPr>
                        </w:pPr>
                      </w:p>
                      <w:p w14:paraId="64FDC173">
                        <w:pPr>
                          <w:spacing w:before="0" w:line="340" w:lineRule="auto"/>
                          <w:ind w:left="255" w:right="8765" w:firstLine="0"/>
                          <w:jc w:val="left"/>
                          <w:rPr>
                            <w:rFonts w:ascii="Consolas"/>
                            <w:sz w:val="18"/>
                          </w:rPr>
                        </w:pPr>
                        <w:r>
                          <w:rPr>
                            <w:rFonts w:ascii="Consolas"/>
                            <w:color w:val="6A3AB4"/>
                            <w:spacing w:val="-2"/>
                            <w:sz w:val="18"/>
                          </w:rPr>
                          <w:t>mean</w:t>
                        </w:r>
                        <w:r>
                          <w:rPr>
                            <w:rFonts w:ascii="Consolas"/>
                            <w:color w:val="0D0D0D"/>
                            <w:spacing w:val="-2"/>
                            <w:sz w:val="18"/>
                          </w:rPr>
                          <w:t>(</w:t>
                        </w:r>
                        <w:r>
                          <w:rPr>
                            <w:rFonts w:ascii="Consolas"/>
                            <w:color w:val="6A3AB4"/>
                            <w:spacing w:val="-2"/>
                            <w:sz w:val="18"/>
                          </w:rPr>
                          <w:t>x</w:t>
                        </w:r>
                        <w:r>
                          <w:rPr>
                            <w:rFonts w:ascii="Consolas"/>
                            <w:color w:val="0D0D0D"/>
                            <w:spacing w:val="-2"/>
                            <w:sz w:val="18"/>
                          </w:rPr>
                          <w:t xml:space="preserve">) </w:t>
                        </w:r>
                        <w:r>
                          <w:rPr>
                            <w:rFonts w:ascii="Consolas"/>
                            <w:color w:val="6A3AB4"/>
                            <w:spacing w:val="-2"/>
                            <w:sz w:val="18"/>
                          </w:rPr>
                          <w:t>median</w:t>
                        </w:r>
                        <w:r>
                          <w:rPr>
                            <w:rFonts w:ascii="Consolas"/>
                            <w:color w:val="0D0D0D"/>
                            <w:spacing w:val="-2"/>
                            <w:sz w:val="18"/>
                          </w:rPr>
                          <w:t>(</w:t>
                        </w:r>
                        <w:r>
                          <w:rPr>
                            <w:rFonts w:ascii="Consolas"/>
                            <w:color w:val="6A3AB4"/>
                            <w:spacing w:val="-2"/>
                            <w:sz w:val="18"/>
                          </w:rPr>
                          <w:t>x</w:t>
                        </w:r>
                        <w:r>
                          <w:rPr>
                            <w:rFonts w:ascii="Consolas"/>
                            <w:color w:val="0D0D0D"/>
                            <w:spacing w:val="-2"/>
                            <w:sz w:val="18"/>
                          </w:rPr>
                          <w:t xml:space="preserve">) </w:t>
                        </w:r>
                        <w:r>
                          <w:rPr>
                            <w:rFonts w:ascii="Consolas"/>
                            <w:color w:val="6A3AB4"/>
                            <w:spacing w:val="-2"/>
                            <w:sz w:val="18"/>
                          </w:rPr>
                          <w:t>sd</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3B2AB56E">
                        <w:pPr>
                          <w:spacing w:before="2"/>
                          <w:ind w:left="255" w:right="0" w:firstLine="0"/>
                          <w:jc w:val="left"/>
                          <w:rPr>
                            <w:rFonts w:ascii="Consolas"/>
                            <w:sz w:val="18"/>
                          </w:rPr>
                        </w:pPr>
                        <w:r>
                          <w:rPr>
                            <w:rFonts w:ascii="Consolas"/>
                            <w:color w:val="6A3AB4"/>
                            <w:spacing w:val="-2"/>
                            <w:sz w:val="18"/>
                          </w:rPr>
                          <w:t>var</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0EE6A3F9">
                        <w:pPr>
                          <w:spacing w:before="90"/>
                          <w:ind w:left="255" w:right="0" w:firstLine="0"/>
                          <w:jc w:val="left"/>
                          <w:rPr>
                            <w:rFonts w:ascii="Consolas"/>
                            <w:sz w:val="18"/>
                          </w:rPr>
                        </w:pPr>
                        <w:r>
                          <w:rPr>
                            <w:rFonts w:ascii="Consolas"/>
                            <w:color w:val="6A3AB4"/>
                            <w:spacing w:val="-2"/>
                            <w:sz w:val="18"/>
                          </w:rPr>
                          <w:t>min</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71F5E7BD">
                        <w:pPr>
                          <w:spacing w:before="89" w:line="340" w:lineRule="auto"/>
                          <w:ind w:left="255" w:right="8765" w:firstLine="0"/>
                          <w:jc w:val="left"/>
                          <w:rPr>
                            <w:rFonts w:ascii="Consolas"/>
                            <w:sz w:val="18"/>
                          </w:rPr>
                        </w:pPr>
                        <w:r>
                          <w:rPr>
                            <w:rFonts w:ascii="Consolas"/>
                            <w:color w:val="6A3AB4"/>
                            <w:spacing w:val="-2"/>
                            <w:sz w:val="18"/>
                          </w:rPr>
                          <w:t>max</w:t>
                        </w:r>
                        <w:r>
                          <w:rPr>
                            <w:rFonts w:ascii="Consolas"/>
                            <w:color w:val="0D0D0D"/>
                            <w:spacing w:val="-2"/>
                            <w:sz w:val="18"/>
                          </w:rPr>
                          <w:t>(</w:t>
                        </w:r>
                        <w:r>
                          <w:rPr>
                            <w:rFonts w:ascii="Consolas"/>
                            <w:color w:val="6A3AB4"/>
                            <w:spacing w:val="-2"/>
                            <w:sz w:val="18"/>
                          </w:rPr>
                          <w:t>x</w:t>
                        </w:r>
                        <w:r>
                          <w:rPr>
                            <w:rFonts w:ascii="Consolas"/>
                            <w:color w:val="0D0D0D"/>
                            <w:spacing w:val="-2"/>
                            <w:sz w:val="18"/>
                          </w:rPr>
                          <w:t xml:space="preserve">) </w:t>
                        </w:r>
                        <w:r>
                          <w:rPr>
                            <w:rFonts w:ascii="Consolas"/>
                            <w:color w:val="6A3AB4"/>
                            <w:spacing w:val="-2"/>
                            <w:sz w:val="18"/>
                          </w:rPr>
                          <w:t>range</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66F187F0">
                        <w:pPr>
                          <w:spacing w:before="1"/>
                          <w:ind w:left="255" w:right="0" w:firstLine="0"/>
                          <w:jc w:val="left"/>
                          <w:rPr>
                            <w:rFonts w:ascii="Consolas"/>
                            <w:sz w:val="18"/>
                          </w:rPr>
                        </w:pPr>
                        <w:r>
                          <w:rPr>
                            <w:rFonts w:ascii="Consolas"/>
                            <w:color w:val="6A3AB4"/>
                            <w:spacing w:val="-2"/>
                            <w:sz w:val="18"/>
                          </w:rPr>
                          <w:t>length</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149E7434">
                        <w:pPr>
                          <w:spacing w:before="179" w:line="240" w:lineRule="auto"/>
                          <w:rPr>
                            <w:rFonts w:ascii="Consolas"/>
                            <w:sz w:val="18"/>
                          </w:rPr>
                        </w:pPr>
                      </w:p>
                      <w:p w14:paraId="20C7EA45">
                        <w:pPr>
                          <w:spacing w:before="0"/>
                          <w:ind w:left="255" w:right="0" w:firstLine="0"/>
                          <w:jc w:val="left"/>
                          <w:rPr>
                            <w:rFonts w:ascii="Consolas"/>
                            <w:i/>
                            <w:sz w:val="18"/>
                          </w:rPr>
                        </w:pPr>
                        <w:r>
                          <w:rPr>
                            <w:rFonts w:ascii="Consolas"/>
                            <w:i/>
                            <w:color w:val="2D2D2D"/>
                            <w:sz w:val="18"/>
                          </w:rPr>
                          <w:t>#</w:t>
                        </w:r>
                        <w:r>
                          <w:rPr>
                            <w:rFonts w:ascii="Consolas"/>
                            <w:i/>
                            <w:color w:val="2D2D2D"/>
                            <w:spacing w:val="10"/>
                            <w:sz w:val="18"/>
                          </w:rPr>
                          <w:t xml:space="preserve"> </w:t>
                        </w:r>
                        <w:r>
                          <w:rPr>
                            <w:rFonts w:ascii="Consolas"/>
                            <w:i/>
                            <w:color w:val="2D2D2D"/>
                            <w:sz w:val="18"/>
                          </w:rPr>
                          <w:t>Frequency</w:t>
                        </w:r>
                        <w:r>
                          <w:rPr>
                            <w:rFonts w:ascii="Consolas"/>
                            <w:i/>
                            <w:color w:val="2D2D2D"/>
                            <w:spacing w:val="11"/>
                            <w:sz w:val="18"/>
                          </w:rPr>
                          <w:t xml:space="preserve"> </w:t>
                        </w:r>
                        <w:r>
                          <w:rPr>
                            <w:rFonts w:ascii="Consolas"/>
                            <w:i/>
                            <w:color w:val="2D2D2D"/>
                            <w:sz w:val="18"/>
                          </w:rPr>
                          <w:t>table</w:t>
                        </w:r>
                        <w:r>
                          <w:rPr>
                            <w:rFonts w:ascii="Consolas"/>
                            <w:i/>
                            <w:color w:val="2D2D2D"/>
                            <w:spacing w:val="11"/>
                            <w:sz w:val="18"/>
                          </w:rPr>
                          <w:t xml:space="preserve"> </w:t>
                        </w:r>
                        <w:r>
                          <w:rPr>
                            <w:rFonts w:ascii="Consolas"/>
                            <w:i/>
                            <w:color w:val="2D2D2D"/>
                            <w:sz w:val="18"/>
                          </w:rPr>
                          <w:t>for</w:t>
                        </w:r>
                        <w:r>
                          <w:rPr>
                            <w:rFonts w:ascii="Consolas"/>
                            <w:i/>
                            <w:color w:val="2D2D2D"/>
                            <w:spacing w:val="11"/>
                            <w:sz w:val="18"/>
                          </w:rPr>
                          <w:t xml:space="preserve"> </w:t>
                        </w:r>
                        <w:r>
                          <w:rPr>
                            <w:rFonts w:ascii="Consolas"/>
                            <w:i/>
                            <w:color w:val="2D2D2D"/>
                            <w:spacing w:val="-4"/>
                            <w:sz w:val="18"/>
                          </w:rPr>
                          <w:t>mode</w:t>
                        </w:r>
                      </w:p>
                      <w:p w14:paraId="57244889">
                        <w:pPr>
                          <w:spacing w:before="178" w:line="240" w:lineRule="auto"/>
                          <w:rPr>
                            <w:rFonts w:ascii="Consolas"/>
                            <w:i/>
                            <w:sz w:val="18"/>
                          </w:rPr>
                        </w:pPr>
                      </w:p>
                      <w:p w14:paraId="63CC91BC">
                        <w:pPr>
                          <w:spacing w:before="0"/>
                          <w:ind w:left="255" w:right="0" w:firstLine="0"/>
                          <w:jc w:val="left"/>
                          <w:rPr>
                            <w:rFonts w:ascii="Consolas"/>
                            <w:sz w:val="18"/>
                          </w:rPr>
                        </w:pPr>
                        <w:r>
                          <w:rPr>
                            <w:rFonts w:ascii="Consolas"/>
                            <w:color w:val="6A3AB4"/>
                            <w:spacing w:val="-2"/>
                            <w:sz w:val="18"/>
                          </w:rPr>
                          <w:t>table</w:t>
                        </w:r>
                        <w:r>
                          <w:rPr>
                            <w:rFonts w:ascii="Consolas"/>
                            <w:color w:val="0D0D0D"/>
                            <w:spacing w:val="-2"/>
                            <w:sz w:val="18"/>
                          </w:rPr>
                          <w:t>(</w:t>
                        </w:r>
                        <w:r>
                          <w:rPr>
                            <w:rFonts w:ascii="Consolas"/>
                            <w:color w:val="6A3AB4"/>
                            <w:spacing w:val="-2"/>
                            <w:sz w:val="18"/>
                          </w:rPr>
                          <w:t>x</w:t>
                        </w:r>
                        <w:r>
                          <w:rPr>
                            <w:rFonts w:ascii="Consolas"/>
                            <w:color w:val="0D0D0D"/>
                            <w:spacing w:val="-2"/>
                            <w:sz w:val="18"/>
                          </w:rPr>
                          <w:t>)</w:t>
                        </w:r>
                      </w:p>
                    </w:txbxContent>
                  </v:textbox>
                </v:shape>
                <w10:wrap type="topAndBottom"/>
              </v:group>
            </w:pict>
          </mc:Fallback>
        </mc:AlternateContent>
      </w:r>
      <w:r>
        <w:rPr>
          <w:rFonts w:ascii="Segoe UI Semibold"/>
          <w:sz w:val="16"/>
        </w:rPr>
        <mc:AlternateContent>
          <mc:Choice Requires="wps">
            <w:drawing>
              <wp:anchor distT="0" distB="0" distL="0" distR="0" simplePos="0" relativeHeight="251805696" behindDoc="1" locked="0" layoutInCell="1" allowOverlap="1">
                <wp:simplePos x="0" y="0"/>
                <wp:positionH relativeFrom="page">
                  <wp:posOffset>837565</wp:posOffset>
                </wp:positionH>
                <wp:positionV relativeFrom="paragraph">
                  <wp:posOffset>5200650</wp:posOffset>
                </wp:positionV>
                <wp:extent cx="6096000" cy="9525"/>
                <wp:effectExtent l="0" t="0" r="0" b="0"/>
                <wp:wrapTopAndBottom/>
                <wp:docPr id="770" name="Graphic 7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71" o:spid="_x0000_s1026" o:spt="100" style="position:absolute;left:0pt;margin-left:65.95pt;margin-top:409.5pt;height:0.75pt;width:480pt;mso-position-horizontal-relative:page;mso-wrap-distance-bottom:0pt;mso-wrap-distance-top:0pt;z-index:-251510784;mso-width-relative:page;mso-height-relative:page;" fillcolor="#000000" filled="t" stroked="f" coordsize="6096000,9525" o:gfxdata="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AWGBD2AAAAAwBAAAPAAAAAAAAAAEAIAAAACIAAABkcnMvZG93bnJldi54&#10;bWxQSwECFAAUAAAACACHTuJA6XW3CjMCAAAD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5D3CBA4F">
      <w:pPr>
        <w:pStyle w:val="7"/>
        <w:spacing w:before="129"/>
        <w:rPr>
          <w:rFonts w:ascii="Segoe UI Semibold"/>
          <w:sz w:val="20"/>
        </w:rPr>
      </w:pPr>
    </w:p>
    <w:p w14:paraId="325C615E">
      <w:pPr>
        <w:pStyle w:val="3"/>
        <w:spacing w:before="421"/>
        <w:rPr>
          <w:b w:val="0"/>
        </w:rPr>
      </w:pPr>
      <w:r>
        <w:rPr>
          <w:b w:val="0"/>
          <w:color w:val="0D0D0D"/>
          <w:spacing w:val="-2"/>
        </w:rPr>
        <w:t>Output</w:t>
      </w:r>
    </w:p>
    <w:p w14:paraId="4EA7BE29">
      <w:pPr>
        <w:pStyle w:val="7"/>
        <w:spacing w:before="3"/>
        <w:rPr>
          <w:rFonts w:ascii="Segoe UI Semibold"/>
          <w:sz w:val="16"/>
        </w:rPr>
      </w:pPr>
      <w:r>
        <w:rPr>
          <w:rFonts w:ascii="Segoe UI Semibold"/>
          <w:sz w:val="16"/>
        </w:rPr>
        <mc:AlternateContent>
          <mc:Choice Requires="wpg">
            <w:drawing>
              <wp:anchor distT="0" distB="0" distL="0" distR="0" simplePos="0" relativeHeight="251805696" behindDoc="1" locked="0" layoutInCell="1" allowOverlap="1">
                <wp:simplePos x="0" y="0"/>
                <wp:positionH relativeFrom="page">
                  <wp:posOffset>838200</wp:posOffset>
                </wp:positionH>
                <wp:positionV relativeFrom="paragraph">
                  <wp:posOffset>151765</wp:posOffset>
                </wp:positionV>
                <wp:extent cx="6096000" cy="3100705"/>
                <wp:effectExtent l="0" t="0" r="0" b="8255"/>
                <wp:wrapTopAndBottom/>
                <wp:docPr id="771" name="Group 771"/>
                <wp:cNvGraphicFramePr/>
                <a:graphic xmlns:a="http://schemas.openxmlformats.org/drawingml/2006/main">
                  <a:graphicData uri="http://schemas.microsoft.com/office/word/2010/wordprocessingGroup">
                    <wpg:wgp>
                      <wpg:cNvGrpSpPr/>
                      <wpg:grpSpPr>
                        <a:xfrm>
                          <a:off x="0" y="0"/>
                          <a:ext cx="6096000" cy="3100705"/>
                          <a:chOff x="0" y="0"/>
                          <a:chExt cx="6096000" cy="3100705"/>
                        </a:xfrm>
                      </wpg:grpSpPr>
                      <wps:wsp>
                        <wps:cNvPr id="772" name="Graphic 73"/>
                        <wps:cNvSpPr/>
                        <wps:spPr>
                          <a:xfrm>
                            <a:off x="-12" y="0"/>
                            <a:ext cx="6096000" cy="3100705"/>
                          </a:xfrm>
                          <a:custGeom>
                            <a:avLst/>
                            <a:gdLst/>
                            <a:ahLst/>
                            <a:cxnLst/>
                            <a:rect l="l" t="t" r="r" b="b"/>
                            <a:pathLst>
                              <a:path w="6096000" h="3100705">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3100387"/>
                                </a:lnTo>
                                <a:lnTo>
                                  <a:pt x="9525" y="3100387"/>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3100387"/>
                                </a:lnTo>
                                <a:lnTo>
                                  <a:pt x="6096000" y="3100387"/>
                                </a:lnTo>
                                <a:lnTo>
                                  <a:pt x="6096000" y="228600"/>
                                </a:lnTo>
                                <a:close/>
                              </a:path>
                            </a:pathLst>
                          </a:custGeom>
                          <a:solidFill>
                            <a:srgbClr val="0D0D0D">
                              <a:alpha val="5099"/>
                            </a:srgbClr>
                          </a:solidFill>
                        </wps:spPr>
                        <wps:bodyPr wrap="square" lIns="0" tIns="0" rIns="0" bIns="0" rtlCol="0">
                          <a:noAutofit/>
                        </wps:bodyPr>
                      </wps:wsp>
                      <wps:wsp>
                        <wps:cNvPr id="773" name="Graphic 74"/>
                        <wps:cNvSpPr/>
                        <wps:spPr>
                          <a:xfrm>
                            <a:off x="9512" y="9525"/>
                            <a:ext cx="6076950" cy="3091180"/>
                          </a:xfrm>
                          <a:custGeom>
                            <a:avLst/>
                            <a:gdLst/>
                            <a:ahLst/>
                            <a:cxnLst/>
                            <a:rect l="l" t="t" r="r" b="b"/>
                            <a:pathLst>
                              <a:path w="6076950" h="309118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3090862"/>
                                </a:lnTo>
                                <a:lnTo>
                                  <a:pt x="6076950" y="3090862"/>
                                </a:lnTo>
                                <a:lnTo>
                                  <a:pt x="6076950" y="228600"/>
                                </a:lnTo>
                                <a:close/>
                              </a:path>
                            </a:pathLst>
                          </a:custGeom>
                          <a:solidFill>
                            <a:srgbClr val="FFFFFF"/>
                          </a:solidFill>
                        </wps:spPr>
                        <wps:bodyPr wrap="square" lIns="0" tIns="0" rIns="0" bIns="0" rtlCol="0">
                          <a:noAutofit/>
                        </wps:bodyPr>
                      </wps:wsp>
                      <wps:wsp>
                        <wps:cNvPr id="774" name="Textbox 75"/>
                        <wps:cNvSpPr txBox="1"/>
                        <wps:spPr>
                          <a:xfrm>
                            <a:off x="161925" y="513419"/>
                            <a:ext cx="591185" cy="307340"/>
                          </a:xfrm>
                          <a:prstGeom prst="rect">
                            <a:avLst/>
                          </a:prstGeom>
                        </wps:spPr>
                        <wps:txbx>
                          <w:txbxContent>
                            <w:p w14:paraId="76EF4037">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mean</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7A00C909">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16.03</w:t>
                              </w:r>
                            </w:p>
                          </w:txbxContent>
                        </wps:txbx>
                        <wps:bodyPr wrap="square" lIns="0" tIns="0" rIns="0" bIns="0" rtlCol="0">
                          <a:noAutofit/>
                        </wps:bodyPr>
                      </wps:wsp>
                      <wps:wsp>
                        <wps:cNvPr id="775" name="Textbox 76"/>
                        <wps:cNvSpPr txBox="1"/>
                        <wps:spPr>
                          <a:xfrm>
                            <a:off x="161925" y="1084918"/>
                            <a:ext cx="719455" cy="307340"/>
                          </a:xfrm>
                          <a:prstGeom prst="rect">
                            <a:avLst/>
                          </a:prstGeom>
                        </wps:spPr>
                        <wps:txbx>
                          <w:txbxContent>
                            <w:p w14:paraId="014D450D">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median</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11136DBD">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5"/>
                                  <w:sz w:val="18"/>
                                </w:rPr>
                                <w:t>16</w:t>
                              </w:r>
                            </w:p>
                          </w:txbxContent>
                        </wps:txbx>
                        <wps:bodyPr wrap="square" lIns="0" tIns="0" rIns="0" bIns="0" rtlCol="0">
                          <a:noAutofit/>
                        </wps:bodyPr>
                      </wps:wsp>
                      <wps:wsp>
                        <wps:cNvPr id="776" name="Textbox 77"/>
                        <wps:cNvSpPr txBox="1"/>
                        <wps:spPr>
                          <a:xfrm>
                            <a:off x="161925" y="1656419"/>
                            <a:ext cx="526415" cy="307340"/>
                          </a:xfrm>
                          <a:prstGeom prst="rect">
                            <a:avLst/>
                          </a:prstGeom>
                        </wps:spPr>
                        <wps:txbx>
                          <w:txbxContent>
                            <w:p w14:paraId="3630F853">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sd</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2C5D99C5">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0.44</w:t>
                              </w:r>
                            </w:p>
                          </w:txbxContent>
                        </wps:txbx>
                        <wps:bodyPr wrap="square" lIns="0" tIns="0" rIns="0" bIns="0" rtlCol="0">
                          <a:noAutofit/>
                        </wps:bodyPr>
                      </wps:wsp>
                      <wps:wsp>
                        <wps:cNvPr id="777" name="Textbox 78"/>
                        <wps:cNvSpPr txBox="1"/>
                        <wps:spPr>
                          <a:xfrm>
                            <a:off x="161925" y="2227918"/>
                            <a:ext cx="527050" cy="307340"/>
                          </a:xfrm>
                          <a:prstGeom prst="rect">
                            <a:avLst/>
                          </a:prstGeom>
                        </wps:spPr>
                        <wps:txbx>
                          <w:txbxContent>
                            <w:p w14:paraId="085D0609">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var</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4D5A0625">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0.19</w:t>
                              </w:r>
                            </w:p>
                          </w:txbxContent>
                        </wps:txbx>
                        <wps:bodyPr wrap="square" lIns="0" tIns="0" rIns="0" bIns="0" rtlCol="0">
                          <a:noAutofit/>
                        </wps:bodyPr>
                      </wps:wsp>
                      <wps:wsp>
                        <wps:cNvPr id="778" name="Textbox 79"/>
                        <wps:cNvSpPr txBox="1"/>
                        <wps:spPr>
                          <a:xfrm>
                            <a:off x="161925" y="2799418"/>
                            <a:ext cx="527050" cy="116839"/>
                          </a:xfrm>
                          <a:prstGeom prst="rect">
                            <a:avLst/>
                          </a:prstGeom>
                        </wps:spPr>
                        <wps:txbx>
                          <w:txbxContent>
                            <w:p w14:paraId="2BA506D7">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min</w:t>
                              </w:r>
                              <w:r>
                                <w:rPr>
                                  <w:rFonts w:ascii="Consolas"/>
                                  <w:color w:val="0D0D0D"/>
                                  <w:spacing w:val="-2"/>
                                  <w:sz w:val="18"/>
                                </w:rPr>
                                <w:t>(</w:t>
                              </w:r>
                              <w:r>
                                <w:rPr>
                                  <w:rFonts w:ascii="Consolas"/>
                                  <w:color w:val="6A3AB4"/>
                                  <w:spacing w:val="-2"/>
                                  <w:sz w:val="18"/>
                                </w:rPr>
                                <w:t>x</w:t>
                              </w:r>
                              <w:r>
                                <w:rPr>
                                  <w:rFonts w:ascii="Consolas"/>
                                  <w:color w:val="0D0D0D"/>
                                  <w:spacing w:val="-2"/>
                                  <w:sz w:val="18"/>
                                </w:rPr>
                                <w:t>)</w:t>
                              </w:r>
                            </w:p>
                          </w:txbxContent>
                        </wps:txbx>
                        <wps:bodyPr wrap="square" lIns="0" tIns="0" rIns="0" bIns="0" rtlCol="0">
                          <a:noAutofit/>
                        </wps:bodyPr>
                      </wps:wsp>
                    </wpg:wgp>
                  </a:graphicData>
                </a:graphic>
              </wp:anchor>
            </w:drawing>
          </mc:Choice>
          <mc:Fallback>
            <w:pict>
              <v:group id="_x0000_s1026" o:spid="_x0000_s1026" o:spt="203" style="position:absolute;left:0pt;margin-left:66pt;margin-top:11.95pt;height:244.15pt;width:480pt;mso-position-horizontal-relative:page;mso-wrap-distance-bottom:0pt;mso-wrap-distance-top:0pt;z-index:-251510784;mso-width-relative:page;mso-height-relative:page;" coordsize="6096000,3100705" o:gfxdata="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">
                <o:lock v:ext="edit" aspectratio="f"/>
                <v:shape id="Graphic 73" o:spid="_x0000_s1026" o:spt="100" style="position:absolute;left:-12;top:0;height:3100705;width:6096000;" fillcolor="#0D0D0D" filled="t" stroked="f" coordsize="6096000,3100705" o:gfxdata="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OZGvQAA&#10;ANwAAAAPAAAAAAAAAAEAIAAAACIAAABkcnMvZG93bnJldi54bWxQSwECFAAUAAAACACHTuJAMy8F&#10;njsAAAA5AAAAEAAAAAAAAAABACAAAAAMAQAAZHJzL3NoYXBleG1sLnhtbFBLBQYAAAAABgAGAFsB&#10;AAC2AwAAAAA=&#10;" path="m6096000,228600l6084900,150774,6065748,106210,6032843,63169,6032309,62750,5989802,30264,5945238,11112,5937770,9525,5903112,2197,5867400,0,228600,0,192900,2197,150774,11112,106210,30264,63703,62763,30264,106210,11112,150774,2197,192900,0,228600,0,3100387,9525,3100387,9525,224586,12217,190525,21247,151206,39598,109994,70269,70269,70612,70015,70815,69862,109982,39598,151193,21247,190525,12217,224574,9525,5871438,9525,5905487,12217,5944819,21247,5986030,39598,6025197,69862,6025731,70269,6056414,109994,6074765,151206,6083795,190525,6086475,224586,6086475,3100387,6096000,3100387,6096000,228600xe">
                  <v:fill on="t" opacity="3341f" focussize="0,0"/>
                  <v:stroke on="f"/>
                  <v:imagedata o:title=""/>
                  <o:lock v:ext="edit" aspectratio="f"/>
                  <v:textbox inset="0mm,0mm,0mm,0mm"/>
                </v:shape>
                <v:shape id="Graphic 74" o:spid="_x0000_s1026" o:spt="100" style="position:absolute;left:9512;top:9525;height:3091180;width:6076950;" fillcolor="#FFFFFF" filled="t" stroked="f" coordsize="6076950,3091180" o:gfxdata="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yyiovQAA&#10;ANw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3090862,6076950,3090862,6076950,228600xe">
                  <v:fill on="t" focussize="0,0"/>
                  <v:stroke on="f"/>
                  <v:imagedata o:title=""/>
                  <o:lock v:ext="edit" aspectratio="f"/>
                  <v:textbox inset="0mm,0mm,0mm,0mm"/>
                </v:shape>
                <v:shape id="Textbox 75" o:spid="_x0000_s1026" o:spt="202" type="#_x0000_t202" style="position:absolute;left:161925;top:513419;height:307340;width:591185;" filled="f" stroked="f" coordsize="21600,21600" o:gfxdata="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24e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6EF4037">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mean</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7A00C909">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16.03</w:t>
                        </w:r>
                      </w:p>
                    </w:txbxContent>
                  </v:textbox>
                </v:shape>
                <v:shape id="Textbox 76" o:spid="_x0000_s1026" o:spt="202" type="#_x0000_t202" style="position:absolute;left:161925;top:1084918;height:307340;width:719455;" filled="f" stroked="f" coordsize="21600,21600" o:gfxdata="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6RH+/&#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14D450D">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median</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11136DBD">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5"/>
                            <w:sz w:val="18"/>
                          </w:rPr>
                          <w:t>16</w:t>
                        </w:r>
                      </w:p>
                    </w:txbxContent>
                  </v:textbox>
                </v:shape>
                <v:shape id="Textbox 77" o:spid="_x0000_s1026" o:spt="202" type="#_x0000_t202" style="position:absolute;left:161925;top:1656419;height:307340;width:526415;" filled="f" stroked="f" coordsize="21600,21600" o:gfxdata="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o2g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30F853">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sd</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2C5D99C5">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0.44</w:t>
                        </w:r>
                      </w:p>
                    </w:txbxContent>
                  </v:textbox>
                </v:shape>
                <v:shape id="Textbox 78" o:spid="_x0000_s1026" o:spt="202" type="#_x0000_t202" style="position:absolute;left:161925;top:2227918;height:307340;width:527050;" filled="f" stroked="f" coordsize="21600,21600" o:gfxdata="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kf5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5D0609">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var</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4D5A0625">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0.19</w:t>
                        </w:r>
                      </w:p>
                    </w:txbxContent>
                  </v:textbox>
                </v:shape>
                <v:shape id="Textbox 79" o:spid="_x0000_s1026" o:spt="202" type="#_x0000_t202" style="position:absolute;left:161925;top:2799418;height:116839;width:527050;" filled="f" stroked="f" coordsize="21600,21600" o:gfxdata="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vr4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BA506D7">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min</w:t>
                        </w:r>
                        <w:r>
                          <w:rPr>
                            <w:rFonts w:ascii="Consolas"/>
                            <w:color w:val="0D0D0D"/>
                            <w:spacing w:val="-2"/>
                            <w:sz w:val="18"/>
                          </w:rPr>
                          <w:t>(</w:t>
                        </w:r>
                        <w:r>
                          <w:rPr>
                            <w:rFonts w:ascii="Consolas"/>
                            <w:color w:val="6A3AB4"/>
                            <w:spacing w:val="-2"/>
                            <w:sz w:val="18"/>
                          </w:rPr>
                          <w:t>x</w:t>
                        </w:r>
                        <w:r>
                          <w:rPr>
                            <w:rFonts w:ascii="Consolas"/>
                            <w:color w:val="0D0D0D"/>
                            <w:spacing w:val="-2"/>
                            <w:sz w:val="18"/>
                          </w:rPr>
                          <w:t>)</w:t>
                        </w:r>
                      </w:p>
                    </w:txbxContent>
                  </v:textbox>
                </v:shape>
                <w10:wrap type="topAndBottom"/>
              </v:group>
            </w:pict>
          </mc:Fallback>
        </mc:AlternateContent>
      </w:r>
    </w:p>
    <w:p w14:paraId="3413D588">
      <w:pPr>
        <w:pStyle w:val="7"/>
        <w:spacing w:after="0"/>
        <w:rPr>
          <w:rFonts w:ascii="Segoe UI Semibold"/>
          <w:sz w:val="16"/>
        </w:rPr>
        <w:sectPr>
          <w:pgSz w:w="12240" w:h="15840"/>
          <w:pgMar w:top="500" w:right="360" w:bottom="280" w:left="1080" w:header="720" w:footer="720" w:gutter="0"/>
          <w:cols w:space="720" w:num="1"/>
        </w:sectPr>
      </w:pPr>
    </w:p>
    <w:p w14:paraId="2FD17D4D">
      <w:pPr>
        <w:spacing w:line="240" w:lineRule="auto"/>
        <w:ind w:left="240" w:right="0" w:firstLine="0"/>
        <w:rPr>
          <w:rFonts w:ascii="Segoe UI Semibold"/>
          <w:sz w:val="20"/>
        </w:rPr>
      </w:pPr>
      <w:r>
        <w:rPr>
          <w:rFonts w:ascii="Segoe UI Semibold"/>
          <w:sz w:val="20"/>
        </w:rPr>
        <mc:AlternateContent>
          <mc:Choice Requires="wpg">
            <w:drawing>
              <wp:inline distT="0" distB="0" distL="0" distR="0">
                <wp:extent cx="6096000" cy="2028825"/>
                <wp:effectExtent l="0" t="0" r="0" b="13335"/>
                <wp:docPr id="779" name="Group 779"/>
                <wp:cNvGraphicFramePr/>
                <a:graphic xmlns:a="http://schemas.openxmlformats.org/drawingml/2006/main">
                  <a:graphicData uri="http://schemas.microsoft.com/office/word/2010/wordprocessingGroup">
                    <wpg:wgp>
                      <wpg:cNvGrpSpPr/>
                      <wpg:grpSpPr>
                        <a:xfrm>
                          <a:off x="0" y="0"/>
                          <a:ext cx="6096000" cy="2028825"/>
                          <a:chOff x="0" y="0"/>
                          <a:chExt cx="6096000" cy="2028825"/>
                        </a:xfrm>
                      </wpg:grpSpPr>
                      <wps:wsp>
                        <wps:cNvPr id="780" name="Graphic 81"/>
                        <wps:cNvSpPr/>
                        <wps:spPr>
                          <a:xfrm>
                            <a:off x="-12" y="0"/>
                            <a:ext cx="6096000" cy="2028825"/>
                          </a:xfrm>
                          <a:custGeom>
                            <a:avLst/>
                            <a:gdLst/>
                            <a:ahLst/>
                            <a:cxnLst/>
                            <a:rect l="l" t="t" r="r" b="b"/>
                            <a:pathLst>
                              <a:path w="6096000" h="2028825">
                                <a:moveTo>
                                  <a:pt x="6096000" y="0"/>
                                </a:moveTo>
                                <a:lnTo>
                                  <a:pt x="6086475" y="0"/>
                                </a:lnTo>
                                <a:lnTo>
                                  <a:pt x="6086475" y="1804263"/>
                                </a:lnTo>
                                <a:lnTo>
                                  <a:pt x="6083795" y="1838312"/>
                                </a:lnTo>
                                <a:lnTo>
                                  <a:pt x="6074765" y="1877644"/>
                                </a:lnTo>
                                <a:lnTo>
                                  <a:pt x="6056414" y="1918855"/>
                                </a:lnTo>
                                <a:lnTo>
                                  <a:pt x="6025731" y="1958555"/>
                                </a:lnTo>
                                <a:lnTo>
                                  <a:pt x="5986018" y="1989239"/>
                                </a:lnTo>
                                <a:lnTo>
                                  <a:pt x="5944806" y="2007590"/>
                                </a:lnTo>
                                <a:lnTo>
                                  <a:pt x="5905487" y="2016620"/>
                                </a:lnTo>
                                <a:lnTo>
                                  <a:pt x="5871438" y="2019300"/>
                                </a:lnTo>
                                <a:lnTo>
                                  <a:pt x="224574" y="2019300"/>
                                </a:lnTo>
                                <a:lnTo>
                                  <a:pt x="190525" y="2016620"/>
                                </a:lnTo>
                                <a:lnTo>
                                  <a:pt x="151206" y="2007590"/>
                                </a:lnTo>
                                <a:lnTo>
                                  <a:pt x="109994" y="1989239"/>
                                </a:lnTo>
                                <a:lnTo>
                                  <a:pt x="70802" y="1958987"/>
                                </a:lnTo>
                                <a:lnTo>
                                  <a:pt x="70269" y="1958555"/>
                                </a:lnTo>
                                <a:lnTo>
                                  <a:pt x="39598" y="1918855"/>
                                </a:lnTo>
                                <a:lnTo>
                                  <a:pt x="21247" y="1877644"/>
                                </a:lnTo>
                                <a:lnTo>
                                  <a:pt x="12217" y="1838312"/>
                                </a:lnTo>
                                <a:lnTo>
                                  <a:pt x="9525" y="0"/>
                                </a:lnTo>
                                <a:lnTo>
                                  <a:pt x="0" y="0"/>
                                </a:lnTo>
                                <a:lnTo>
                                  <a:pt x="0" y="1800225"/>
                                </a:lnTo>
                                <a:lnTo>
                                  <a:pt x="2197" y="1835937"/>
                                </a:lnTo>
                                <a:lnTo>
                                  <a:pt x="11112" y="1878063"/>
                                </a:lnTo>
                                <a:lnTo>
                                  <a:pt x="30264" y="1922627"/>
                                </a:lnTo>
                                <a:lnTo>
                                  <a:pt x="63169" y="1965667"/>
                                </a:lnTo>
                                <a:lnTo>
                                  <a:pt x="106210" y="1998573"/>
                                </a:lnTo>
                                <a:lnTo>
                                  <a:pt x="150774" y="2017725"/>
                                </a:lnTo>
                                <a:lnTo>
                                  <a:pt x="192900" y="2026640"/>
                                </a:lnTo>
                                <a:lnTo>
                                  <a:pt x="228600" y="2028825"/>
                                </a:lnTo>
                                <a:lnTo>
                                  <a:pt x="5867400" y="2028825"/>
                                </a:lnTo>
                                <a:lnTo>
                                  <a:pt x="5903112" y="2026640"/>
                                </a:lnTo>
                                <a:lnTo>
                                  <a:pt x="5937770" y="2019300"/>
                                </a:lnTo>
                                <a:lnTo>
                                  <a:pt x="5945238" y="2017725"/>
                                </a:lnTo>
                                <a:lnTo>
                                  <a:pt x="5989802" y="1998573"/>
                                </a:lnTo>
                                <a:lnTo>
                                  <a:pt x="6032297" y="1966087"/>
                                </a:lnTo>
                                <a:lnTo>
                                  <a:pt x="6065748" y="1922627"/>
                                </a:lnTo>
                                <a:lnTo>
                                  <a:pt x="6084900" y="1878063"/>
                                </a:lnTo>
                                <a:lnTo>
                                  <a:pt x="6093815" y="1835937"/>
                                </a:lnTo>
                                <a:lnTo>
                                  <a:pt x="6096000" y="1800225"/>
                                </a:lnTo>
                                <a:lnTo>
                                  <a:pt x="6096000" y="0"/>
                                </a:lnTo>
                                <a:close/>
                              </a:path>
                            </a:pathLst>
                          </a:custGeom>
                          <a:solidFill>
                            <a:srgbClr val="0D0D0D">
                              <a:alpha val="5099"/>
                            </a:srgbClr>
                          </a:solidFill>
                        </wps:spPr>
                        <wps:bodyPr wrap="square" lIns="0" tIns="0" rIns="0" bIns="0" rtlCol="0">
                          <a:noAutofit/>
                        </wps:bodyPr>
                      </wps:wsp>
                      <wps:wsp>
                        <wps:cNvPr id="781" name="Graphic 82"/>
                        <wps:cNvSpPr/>
                        <wps:spPr>
                          <a:xfrm>
                            <a:off x="9525" y="0"/>
                            <a:ext cx="6076950" cy="2019300"/>
                          </a:xfrm>
                          <a:custGeom>
                            <a:avLst/>
                            <a:gdLst/>
                            <a:ahLst/>
                            <a:cxnLst/>
                            <a:rect l="l" t="t" r="r" b="b"/>
                            <a:pathLst>
                              <a:path w="6076950" h="2019300">
                                <a:moveTo>
                                  <a:pt x="5848349" y="2019299"/>
                                </a:moveTo>
                                <a:lnTo>
                                  <a:pt x="228599" y="2019299"/>
                                </a:lnTo>
                                <a:lnTo>
                                  <a:pt x="192894" y="2017108"/>
                                </a:lnTo>
                                <a:lnTo>
                                  <a:pt x="150769" y="2008193"/>
                                </a:lnTo>
                                <a:lnTo>
                                  <a:pt x="106198" y="1989041"/>
                                </a:lnTo>
                                <a:lnTo>
                                  <a:pt x="63159" y="1956139"/>
                                </a:lnTo>
                                <a:lnTo>
                                  <a:pt x="30257" y="1913101"/>
                                </a:lnTo>
                                <a:lnTo>
                                  <a:pt x="11105" y="1868530"/>
                                </a:lnTo>
                                <a:lnTo>
                                  <a:pt x="2190" y="1826405"/>
                                </a:lnTo>
                                <a:lnTo>
                                  <a:pt x="0" y="1790699"/>
                                </a:lnTo>
                                <a:lnTo>
                                  <a:pt x="0" y="0"/>
                                </a:lnTo>
                                <a:lnTo>
                                  <a:pt x="6076949" y="0"/>
                                </a:lnTo>
                                <a:lnTo>
                                  <a:pt x="6076949" y="1790699"/>
                                </a:lnTo>
                                <a:lnTo>
                                  <a:pt x="6065843" y="1868530"/>
                                </a:lnTo>
                                <a:lnTo>
                                  <a:pt x="6046691" y="1913101"/>
                                </a:lnTo>
                                <a:lnTo>
                                  <a:pt x="6013789" y="1956139"/>
                                </a:lnTo>
                                <a:lnTo>
                                  <a:pt x="5970750" y="1989041"/>
                                </a:lnTo>
                                <a:lnTo>
                                  <a:pt x="5926180" y="2008193"/>
                                </a:lnTo>
                                <a:lnTo>
                                  <a:pt x="5884054" y="2017108"/>
                                </a:lnTo>
                                <a:lnTo>
                                  <a:pt x="5848349" y="2019299"/>
                                </a:lnTo>
                                <a:close/>
                              </a:path>
                            </a:pathLst>
                          </a:custGeom>
                          <a:solidFill>
                            <a:srgbClr val="FFFFFF"/>
                          </a:solidFill>
                        </wps:spPr>
                        <wps:bodyPr wrap="square" lIns="0" tIns="0" rIns="0" bIns="0" rtlCol="0">
                          <a:noAutofit/>
                        </wps:bodyPr>
                      </wps:wsp>
                      <wps:wsp>
                        <wps:cNvPr id="782" name="Textbox 83"/>
                        <wps:cNvSpPr txBox="1"/>
                        <wps:spPr>
                          <a:xfrm>
                            <a:off x="161925" y="46693"/>
                            <a:ext cx="526415" cy="116839"/>
                          </a:xfrm>
                          <a:prstGeom prst="rect">
                            <a:avLst/>
                          </a:prstGeom>
                        </wps:spPr>
                        <wps:txbx>
                          <w:txbxContent>
                            <w:p w14:paraId="554AA336">
                              <w:pPr>
                                <w:spacing w:before="0" w:line="182" w:lineRule="exact"/>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15.2</w:t>
                              </w:r>
                            </w:p>
                          </w:txbxContent>
                        </wps:txbx>
                        <wps:bodyPr wrap="square" lIns="0" tIns="0" rIns="0" bIns="0" rtlCol="0">
                          <a:noAutofit/>
                        </wps:bodyPr>
                      </wps:wsp>
                      <wps:wsp>
                        <wps:cNvPr id="783" name="Textbox 84"/>
                        <wps:cNvSpPr txBox="1"/>
                        <wps:spPr>
                          <a:xfrm>
                            <a:off x="161925" y="427693"/>
                            <a:ext cx="527050" cy="307340"/>
                          </a:xfrm>
                          <a:prstGeom prst="rect">
                            <a:avLst/>
                          </a:prstGeom>
                        </wps:spPr>
                        <wps:txbx>
                          <w:txbxContent>
                            <w:p w14:paraId="0643F483">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max</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211F8AF8">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16.9</w:t>
                              </w:r>
                            </w:p>
                          </w:txbxContent>
                        </wps:txbx>
                        <wps:bodyPr wrap="square" lIns="0" tIns="0" rIns="0" bIns="0" rtlCol="0">
                          <a:noAutofit/>
                        </wps:bodyPr>
                      </wps:wsp>
                      <wps:wsp>
                        <wps:cNvPr id="784" name="Textbox 85"/>
                        <wps:cNvSpPr txBox="1"/>
                        <wps:spPr>
                          <a:xfrm>
                            <a:off x="161925" y="999193"/>
                            <a:ext cx="847725" cy="307340"/>
                          </a:xfrm>
                          <a:prstGeom prst="rect">
                            <a:avLst/>
                          </a:prstGeom>
                        </wps:spPr>
                        <wps:txbx>
                          <w:txbxContent>
                            <w:p w14:paraId="33C73099">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range</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5C205DA6">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Consolas"/>
                                  <w:color w:val="B9480D"/>
                                  <w:sz w:val="18"/>
                                </w:rPr>
                                <w:t>15.2</w:t>
                              </w:r>
                              <w:r>
                                <w:rPr>
                                  <w:rFonts w:ascii="Consolas"/>
                                  <w:color w:val="B9480D"/>
                                  <w:spacing w:val="9"/>
                                  <w:sz w:val="18"/>
                                </w:rPr>
                                <w:t xml:space="preserve"> </w:t>
                              </w:r>
                              <w:r>
                                <w:rPr>
                                  <w:rFonts w:ascii="Consolas"/>
                                  <w:color w:val="B9480D"/>
                                  <w:spacing w:val="-4"/>
                                  <w:sz w:val="18"/>
                                </w:rPr>
                                <w:t>16.9</w:t>
                              </w:r>
                            </w:p>
                          </w:txbxContent>
                        </wps:txbx>
                        <wps:bodyPr wrap="square" lIns="0" tIns="0" rIns="0" bIns="0" rtlCol="0">
                          <a:noAutofit/>
                        </wps:bodyPr>
                      </wps:wsp>
                      <wps:wsp>
                        <wps:cNvPr id="86" name="Textbox 86"/>
                        <wps:cNvSpPr txBox="1"/>
                        <wps:spPr>
                          <a:xfrm>
                            <a:off x="161925" y="1570693"/>
                            <a:ext cx="719455" cy="307340"/>
                          </a:xfrm>
                          <a:prstGeom prst="rect">
                            <a:avLst/>
                          </a:prstGeom>
                        </wps:spPr>
                        <wps:txbx>
                          <w:txbxContent>
                            <w:p w14:paraId="7EC9C4B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length</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5F7B0720">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5"/>
                                  <w:sz w:val="18"/>
                                </w:rPr>
                                <w:t>30</w:t>
                              </w:r>
                            </w:p>
                          </w:txbxContent>
                        </wps:txbx>
                        <wps:bodyPr wrap="square" lIns="0" tIns="0" rIns="0" bIns="0" rtlCol="0">
                          <a:noAutofit/>
                        </wps:bodyPr>
                      </wps:wsp>
                    </wpg:wgp>
                  </a:graphicData>
                </a:graphic>
              </wp:inline>
            </w:drawing>
          </mc:Choice>
          <mc:Fallback>
            <w:pict>
              <v:group id="_x0000_s1026" o:spid="_x0000_s1026" o:spt="203" style="height:159.75pt;width:480pt;" coordsize="6096000,2028825" o:gfxdata="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">
                <o:lock v:ext="edit" aspectratio="f"/>
                <v:shape id="Graphic 81" o:spid="_x0000_s1026" o:spt="100" style="position:absolute;left:-12;top:0;height:2028825;width:6096000;" fillcolor="#0D0D0D" filled="t" stroked="f" coordsize="6096000,2028825" o:gfxdata="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gHa6vQAA&#10;ANwAAAAPAAAAAAAAAAEAIAAAACIAAABkcnMvZG93bnJldi54bWxQSwECFAAUAAAACACHTuJAMy8F&#10;njsAAAA5AAAAEAAAAAAAAAABACAAAAAMAQAAZHJzL3NoYXBleG1sLnhtbFBLBQYAAAAABgAGAFsB&#10;AAC2AwAAAAA=&#10;" path="m6096000,0l6086475,0,6086475,1804263,6083795,1838312,6074765,1877644,6056414,1918855,6025731,1958555,5986018,1989239,5944806,2007590,5905487,2016620,5871438,2019300,224574,2019300,190525,2016620,151206,2007590,109994,1989239,70802,1958987,70269,1958555,39598,1918855,21247,1877644,12217,1838312,9525,0,0,0,0,1800225,2197,1835937,11112,1878063,30264,1922627,63169,1965667,106210,1998573,150774,2017725,192900,2026640,228600,2028825,5867400,2028825,5903112,2026640,5937770,2019300,5945238,2017725,5989802,1998573,6032297,1966087,6065748,1922627,6084900,1878063,6093815,1835937,6096000,1800225,6096000,0xe">
                  <v:fill on="t" opacity="3341f" focussize="0,0"/>
                  <v:stroke on="f"/>
                  <v:imagedata o:title=""/>
                  <o:lock v:ext="edit" aspectratio="f"/>
                  <v:textbox inset="0mm,0mm,0mm,0mm"/>
                </v:shape>
                <v:shape id="Graphic 82" o:spid="_x0000_s1026" o:spt="100" style="position:absolute;left:9525;top:0;height:2019300;width:6076950;" fillcolor="#FFFFFF" filled="t" stroked="f" coordsize="6076950,2019300" o:gfxdata="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JFbC8AAAA&#10;3AAAAA8AAAAAAAAAAQAgAAAAIgAAAGRycy9kb3ducmV2LnhtbFBLAQIUABQAAAAIAIdO4kAzLwWe&#10;OwAAADkAAAAQAAAAAAAAAAEAIAAAAAsBAABkcnMvc2hhcGV4bWwueG1sUEsFBgAAAAAGAAYAWwEA&#10;ALUDAAAAAA==&#10;" path="m5848349,2019299l228599,2019299,192894,2017108,150769,2008193,106198,1989041,63159,1956139,30257,1913101,11105,1868530,2190,1826405,0,1790699,0,0,6076949,0,6076949,1790699,6065843,1868530,6046691,1913101,6013789,1956139,5970750,1989041,5926180,2008193,5884054,2017108,5848349,2019299xe">
                  <v:fill on="t" focussize="0,0"/>
                  <v:stroke on="f"/>
                  <v:imagedata o:title=""/>
                  <o:lock v:ext="edit" aspectratio="f"/>
                  <v:textbox inset="0mm,0mm,0mm,0mm"/>
                </v:shape>
                <v:shape id="Textbox 83" o:spid="_x0000_s1026" o:spt="202" type="#_x0000_t202" style="position:absolute;left:161925;top:46693;height:116839;width:526415;" filled="f" stroked="f" coordsize="21600,21600" o:gfxdata="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4asL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54AA336">
                        <w:pPr>
                          <w:spacing w:before="0" w:line="182" w:lineRule="exact"/>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15.2</w:t>
                        </w:r>
                      </w:p>
                    </w:txbxContent>
                  </v:textbox>
                </v:shape>
                <v:shape id="Textbox 84" o:spid="_x0000_s1026" o:spt="202" type="#_x0000_t202" style="position:absolute;left:161925;top:427693;height:307340;width:527050;" filled="f" stroked="f" coordsize="21600,21600" o:gfxdata="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KCb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643F483">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max</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211F8AF8">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4"/>
                            <w:sz w:val="18"/>
                          </w:rPr>
                          <w:t>16.9</w:t>
                        </w:r>
                      </w:p>
                    </w:txbxContent>
                  </v:textbox>
                </v:shape>
                <v:shape id="Textbox 85" o:spid="_x0000_s1026" o:spt="202" type="#_x0000_t202" style="position:absolute;left:161925;top:999193;height:307340;width:847725;" filled="f" stroked="f" coordsize="21600,21600" o:gfxdata="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jkc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3C73099">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range</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5C205DA6">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Consolas"/>
                            <w:color w:val="B9480D"/>
                            <w:sz w:val="18"/>
                          </w:rPr>
                          <w:t>15.2</w:t>
                        </w:r>
                        <w:r>
                          <w:rPr>
                            <w:rFonts w:ascii="Consolas"/>
                            <w:color w:val="B9480D"/>
                            <w:spacing w:val="9"/>
                            <w:sz w:val="18"/>
                          </w:rPr>
                          <w:t xml:space="preserve"> </w:t>
                        </w:r>
                        <w:r>
                          <w:rPr>
                            <w:rFonts w:ascii="Consolas"/>
                            <w:color w:val="B9480D"/>
                            <w:spacing w:val="-4"/>
                            <w:sz w:val="18"/>
                          </w:rPr>
                          <w:t>16.9</w:t>
                        </w:r>
                      </w:p>
                    </w:txbxContent>
                  </v:textbox>
                </v:shape>
                <v:shape id="Textbox 86" o:spid="_x0000_s1026" o:spt="202" type="#_x0000_t202" style="position:absolute;left:161925;top:1570693;height:307340;width:719455;"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C9C4B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length</w:t>
                        </w:r>
                        <w:r>
                          <w:rPr>
                            <w:rFonts w:ascii="Consolas"/>
                            <w:color w:val="0D0D0D"/>
                            <w:spacing w:val="-2"/>
                            <w:sz w:val="18"/>
                          </w:rPr>
                          <w:t>(</w:t>
                        </w:r>
                        <w:r>
                          <w:rPr>
                            <w:rFonts w:ascii="Consolas"/>
                            <w:color w:val="6A3AB4"/>
                            <w:spacing w:val="-2"/>
                            <w:sz w:val="18"/>
                          </w:rPr>
                          <w:t>x</w:t>
                        </w:r>
                        <w:r>
                          <w:rPr>
                            <w:rFonts w:ascii="Consolas"/>
                            <w:color w:val="0D0D0D"/>
                            <w:spacing w:val="-2"/>
                            <w:sz w:val="18"/>
                          </w:rPr>
                          <w:t>)</w:t>
                        </w:r>
                      </w:p>
                      <w:p w14:paraId="5F7B0720">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5"/>
                            <w:sz w:val="18"/>
                          </w:rPr>
                          <w:t>30</w:t>
                        </w:r>
                      </w:p>
                    </w:txbxContent>
                  </v:textbox>
                </v:shape>
                <w10:wrap type="none"/>
                <w10:anchorlock/>
              </v:group>
            </w:pict>
          </mc:Fallback>
        </mc:AlternateContent>
      </w:r>
    </w:p>
    <w:p w14:paraId="0454A993">
      <w:pPr>
        <w:pStyle w:val="7"/>
        <w:spacing w:before="114"/>
        <w:rPr>
          <w:rFonts w:ascii="Segoe UI Semibold"/>
          <w:sz w:val="20"/>
        </w:rPr>
      </w:pPr>
      <w:r>
        <w:rPr>
          <w:rFonts w:ascii="Segoe UI Semibold"/>
          <w:sz w:val="20"/>
        </w:rPr>
        <mc:AlternateContent>
          <mc:Choice Requires="wps">
            <w:drawing>
              <wp:anchor distT="0" distB="0" distL="0" distR="0" simplePos="0" relativeHeight="251806720"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785" name="Graphic 8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87" o:spid="_x0000_s1026" o:spt="100" style="position:absolute;left:0pt;margin-left:65.95pt;margin-top:20.2pt;height:0.75pt;width:480pt;mso-position-horizontal-relative:page;mso-wrap-distance-bottom:0pt;mso-wrap-distance-top:0pt;z-index:-251509760;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WWa3N1wAAAAoBAAAPAAAAAAAAAAEAIAAAACIAAABkcnMvZG93bnJldi54&#10;bWxQSwECFAAUAAAACACHTuJAMdklSTQCAAAD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63BA8E41">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73" w:name="_Toc28179"/>
      <w:r>
        <w:rPr>
          <w:rFonts w:hint="default" w:ascii="Bahnschrift" w:hAnsi="Bahnschrift" w:cs="Bahnschrift"/>
          <w:i/>
          <w:iCs/>
          <w:sz w:val="44"/>
          <w:szCs w:val="44"/>
          <w:u w:val="single"/>
          <w:lang w:val="en-US"/>
          <w14:glow w14:rad="139700">
            <w14:schemeClr w14:val="accent3">
              <w14:satMod w14:val="175000"/>
              <w14:alpha w14:val="60000"/>
            </w14:schemeClr>
          </w14:glow>
        </w:rPr>
        <w:t>15.</w:t>
      </w:r>
      <w:r>
        <w:rPr>
          <w:rFonts w:hint="default" w:ascii="Bahnschrift" w:hAnsi="Bahnschrift" w:cs="Bahnschrift"/>
          <w:i/>
          <w:iCs/>
          <w:sz w:val="44"/>
          <w:szCs w:val="44"/>
          <w:u w:val="single"/>
          <w14:glow w14:rad="139700">
            <w14:schemeClr w14:val="accent3">
              <w14:satMod w14:val="175000"/>
              <w14:alpha w14:val="60000"/>
            </w14:schemeClr>
          </w14:glow>
        </w:rPr>
        <w:t>King Penguins Hypothesis Test</w:t>
      </w:r>
      <w:bookmarkEnd w:id="273"/>
    </w:p>
    <w:p w14:paraId="77C3A5B9">
      <w:pPr>
        <w:pStyle w:val="4"/>
        <w:rPr>
          <w:b w:val="0"/>
        </w:rPr>
      </w:pPr>
      <w:r>
        <w:rPr>
          <w:b w:val="0"/>
        </w:rPr>
        <mc:AlternateContent>
          <mc:Choice Requires="wpg">
            <w:drawing>
              <wp:anchor distT="0" distB="0" distL="0" distR="0" simplePos="0" relativeHeight="251694080" behindDoc="0" locked="0" layoutInCell="1" allowOverlap="1">
                <wp:simplePos x="0" y="0"/>
                <wp:positionH relativeFrom="page">
                  <wp:posOffset>6931025</wp:posOffset>
                </wp:positionH>
                <wp:positionV relativeFrom="paragraph">
                  <wp:posOffset>-22225</wp:posOffset>
                </wp:positionV>
                <wp:extent cx="484505" cy="768350"/>
                <wp:effectExtent l="0" t="0" r="3175" b="8890"/>
                <wp:wrapNone/>
                <wp:docPr id="786" name="Group 786"/>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787" name="Graphic 89"/>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788" name="Graphic 90"/>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789" name="Image 91"/>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790" name="Image 92"/>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791" name="Image 93"/>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792" name="Image 94"/>
                          <pic:cNvPicPr/>
                        </pic:nvPicPr>
                        <pic:blipFill>
                          <a:blip r:embed="rId11" cstate="print"/>
                          <a:stretch>
                            <a:fillRect/>
                          </a:stretch>
                        </pic:blipFill>
                        <pic:spPr>
                          <a:xfrm>
                            <a:off x="469772" y="213359"/>
                            <a:ext cx="9524" cy="9524"/>
                          </a:xfrm>
                          <a:prstGeom prst="rect">
                            <a:avLst/>
                          </a:prstGeom>
                        </pic:spPr>
                      </pic:pic>
                      <wps:wsp>
                        <wps:cNvPr id="793" name="Graphic 95"/>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794" name="Image 96"/>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1.75pt;height:60.5pt;width:38.15pt;mso-position-horizontal-relative:page;z-index:251694080;mso-width-relative:page;mso-height-relative:page;" coordsize="484505,768350" o:gfxdata="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">
                <o:lock v:ext="edit" aspectratio="f"/>
                <v:shape id="Graphic 89" o:spid="_x0000_s1026" o:spt="100" style="position:absolute;left:0;top:0;height:768350;width:484505;" fillcolor="#000000" filled="t" stroked="f" coordsize="484505,768350" o:gfxdata="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6PqG8AAAA&#10;3AAAAA8AAAAAAAAAAQAgAAAAIgAAAGRycy9kb3ducmV2LnhtbFBLAQIUABQAAAAIAIdO4kAzLwWe&#10;OwAAADkAAAAQAAAAAAAAAAEAIAAAAAsBAABkcnMvc2hhcGV4bWwueG1sUEsFBgAAAAAGAAYAWwEA&#10;ALUD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90" o:spid="_x0000_s1026" o:spt="100" style="position:absolute;left:117347;top:213359;height:342900;width:361950;" fillcolor="#FFFFFF" filled="t" stroked="f" coordsize="361950,342900" o:gfxdata="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9TBevQAA&#10;ANwAAAAPAAAAAAAAAAEAIAAAACIAAABkcnMvZG93bnJldi54bWxQSwECFAAUAAAACACHTuJAMy8F&#10;njsAAAA5AAAAEAAAAAAAAAABACAAAAAMAQAAZHJzL3NoYXBleG1sLnhtbFBLBQYAAAAABgAGAFsB&#10;AAC2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91" o:spid="_x0000_s1026" o:spt="75" type="#_x0000_t75" style="position:absolute;left:117347;top:546734;height:9524;width:9524;" filled="f" o:preferrelative="t" stroked="f" coordsize="21600,21600" o:gfxdata="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88W+/&#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92" o:spid="_x0000_s1026" o:spt="75" type="#_x0000_t75" style="position:absolute;left:469772;top:546734;height:9524;width:9524;" filled="f" o:preferrelative="t" stroked="f" coordsize="21600,21600" o:gfxdata="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h/OL7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93" o:spid="_x0000_s1026" o:spt="75" type="#_x0000_t75" style="position:absolute;left:117347;top:213359;height:9524;width:9524;" filled="f" o:preferrelative="t" stroked="f" coordsize="21600,21600" o:gfxdata="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U2u0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94" o:spid="_x0000_s1026" o:spt="75" type="#_x0000_t75" style="position:absolute;left:469772;top:213359;height:9524;width:9524;" filled="f" o:preferrelative="t" stroked="f" coordsize="21600,21600" o:gfxdata="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gfXD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95" o:spid="_x0000_s1026" o:spt="100" style="position:absolute;left:164972;top:251459;height:266700;width:266700;" fillcolor="#FFFFFF" filled="t" stroked="f" coordsize="266700,266700" o:gfxdata="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FOau/&#10;AAAA3AAAAA8AAAAAAAAAAQAgAAAAIgAAAGRycy9kb3ducmV2LnhtbFBLAQIUABQAAAAIAIdO4kAz&#10;LwWeOwAAADkAAAAQAAAAAAAAAAEAIAAAAA4BAABkcnMvc2hhcGV4bWwueG1sUEsFBgAAAAAGAAYA&#10;WwEAALg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96" o:spid="_x0000_s1026" o:spt="75" type="#_x0000_t75" style="position:absolute;left:228076;top:308133;height:146923;width:143676;" filled="f" o:preferrelative="t" stroked="f" coordsize="21600,21600" o:gfxdata="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lCfr4A&#10;AADcAAAADwAAAAAAAAABACAAAAAiAAAAZHJzL2Rvd25yZXYueG1sUEsBAhQAFAAAAAgAh07iQDMv&#10;BZ47AAAAOQAAABAAAAAAAAAAAQAgAAAADQEAAGRycy9zaGFwZXhtbC54bWxQSwUGAAAAAAYABgBb&#10;AQAAtwMAAAAA&#10;">
                  <v:fill on="f" focussize="0,0"/>
                  <v:stroke on="f"/>
                  <v:imagedata r:id="rId12" o:title=""/>
                  <o:lock v:ext="edit" aspectratio="f"/>
                </v:shape>
              </v:group>
            </w:pict>
          </mc:Fallback>
        </mc:AlternateContent>
      </w:r>
      <w:r>
        <w:rPr>
          <w:b w:val="0"/>
          <w:color w:val="0D0D0D"/>
          <w:spacing w:val="-2"/>
        </w:rPr>
        <w:t>Question</w:t>
      </w:r>
    </w:p>
    <w:p w14:paraId="20B3D604">
      <w:pPr>
        <w:pStyle w:val="7"/>
        <w:spacing w:before="161" w:line="292" w:lineRule="auto"/>
        <w:ind w:left="239" w:right="972"/>
      </w:pPr>
      <w:r>
        <w:rPr>
          <w:color w:val="0D0D0D"/>
        </w:rPr>
        <w:t>Suppose</w:t>
      </w:r>
      <w:r>
        <w:rPr>
          <w:color w:val="0D0D0D"/>
          <w:spacing w:val="-4"/>
        </w:rPr>
        <w:t xml:space="preserve"> </w:t>
      </w:r>
      <w:r>
        <w:rPr>
          <w:color w:val="0D0D0D"/>
        </w:rPr>
        <w:t>the</w:t>
      </w:r>
      <w:r>
        <w:rPr>
          <w:color w:val="0D0D0D"/>
          <w:spacing w:val="-4"/>
        </w:rPr>
        <w:t xml:space="preserve"> </w:t>
      </w:r>
      <w:r>
        <w:rPr>
          <w:color w:val="0D0D0D"/>
        </w:rPr>
        <w:t>mean</w:t>
      </w:r>
      <w:r>
        <w:rPr>
          <w:color w:val="0D0D0D"/>
          <w:spacing w:val="-4"/>
        </w:rPr>
        <w:t xml:space="preserve"> </w:t>
      </w:r>
      <w:r>
        <w:rPr>
          <w:color w:val="0D0D0D"/>
        </w:rPr>
        <w:t>weight</w:t>
      </w:r>
      <w:r>
        <w:rPr>
          <w:color w:val="0D0D0D"/>
          <w:spacing w:val="-4"/>
        </w:rPr>
        <w:t xml:space="preserve"> </w:t>
      </w:r>
      <w:r>
        <w:rPr>
          <w:color w:val="0D0D0D"/>
        </w:rPr>
        <w:t>of</w:t>
      </w:r>
      <w:r>
        <w:rPr>
          <w:color w:val="0D0D0D"/>
          <w:spacing w:val="-4"/>
        </w:rPr>
        <w:t xml:space="preserve"> </w:t>
      </w:r>
      <w:r>
        <w:rPr>
          <w:color w:val="0D0D0D"/>
        </w:rPr>
        <w:t>King</w:t>
      </w:r>
      <w:r>
        <w:rPr>
          <w:color w:val="0D0D0D"/>
          <w:spacing w:val="-4"/>
        </w:rPr>
        <w:t xml:space="preserve"> </w:t>
      </w:r>
      <w:r>
        <w:rPr>
          <w:color w:val="0D0D0D"/>
        </w:rPr>
        <w:t>Penguins</w:t>
      </w:r>
      <w:r>
        <w:rPr>
          <w:color w:val="0D0D0D"/>
          <w:spacing w:val="-4"/>
        </w:rPr>
        <w:t xml:space="preserve"> </w:t>
      </w:r>
      <w:r>
        <w:rPr>
          <w:color w:val="0D0D0D"/>
        </w:rPr>
        <w:t>found</w:t>
      </w:r>
      <w:r>
        <w:rPr>
          <w:color w:val="0D0D0D"/>
          <w:spacing w:val="-4"/>
        </w:rPr>
        <w:t xml:space="preserve"> </w:t>
      </w:r>
      <w:r>
        <w:rPr>
          <w:color w:val="0D0D0D"/>
        </w:rPr>
        <w:t>in</w:t>
      </w:r>
      <w:r>
        <w:rPr>
          <w:color w:val="0D0D0D"/>
          <w:spacing w:val="-4"/>
        </w:rPr>
        <w:t xml:space="preserve"> </w:t>
      </w:r>
      <w:r>
        <w:rPr>
          <w:color w:val="0D0D0D"/>
        </w:rPr>
        <w:t>an</w:t>
      </w:r>
      <w:r>
        <w:rPr>
          <w:color w:val="0D0D0D"/>
          <w:spacing w:val="-4"/>
        </w:rPr>
        <w:t xml:space="preserve"> </w:t>
      </w:r>
      <w:r>
        <w:rPr>
          <w:color w:val="0D0D0D"/>
        </w:rPr>
        <w:t>Antarctic</w:t>
      </w:r>
      <w:r>
        <w:rPr>
          <w:color w:val="0D0D0D"/>
          <w:spacing w:val="-4"/>
        </w:rPr>
        <w:t xml:space="preserve"> </w:t>
      </w:r>
      <w:r>
        <w:rPr>
          <w:color w:val="0D0D0D"/>
        </w:rPr>
        <w:t>colony</w:t>
      </w:r>
      <w:r>
        <w:rPr>
          <w:color w:val="0D0D0D"/>
          <w:spacing w:val="-4"/>
        </w:rPr>
        <w:t xml:space="preserve"> </w:t>
      </w:r>
      <w:r>
        <w:rPr>
          <w:color w:val="0D0D0D"/>
        </w:rPr>
        <w:t>last</w:t>
      </w:r>
      <w:r>
        <w:rPr>
          <w:color w:val="0D0D0D"/>
          <w:spacing w:val="-4"/>
        </w:rPr>
        <w:t xml:space="preserve"> </w:t>
      </w:r>
      <w:r>
        <w:rPr>
          <w:color w:val="0D0D0D"/>
        </w:rPr>
        <w:t>year</w:t>
      </w:r>
      <w:r>
        <w:rPr>
          <w:color w:val="0D0D0D"/>
          <w:spacing w:val="-4"/>
        </w:rPr>
        <w:t xml:space="preserve"> </w:t>
      </w:r>
      <w:r>
        <w:rPr>
          <w:color w:val="0D0D0D"/>
        </w:rPr>
        <w:t>was</w:t>
      </w:r>
      <w:r>
        <w:rPr>
          <w:color w:val="0D0D0D"/>
          <w:spacing w:val="-4"/>
        </w:rPr>
        <w:t xml:space="preserve"> </w:t>
      </w:r>
      <w:r>
        <w:rPr>
          <w:color w:val="0D0D0D"/>
        </w:rPr>
        <w:t>15.4 kg. In a sample of 35 penguins same time this year in the same colony, the mean penguin weight is 14.6 kg. Assume the sample standard deviation is 2.5 kg. At 0.05 significance level, can we reject the null hypothesis that the mean penguin weight does not differ from last year?</w:t>
      </w:r>
    </w:p>
    <w:p w14:paraId="35F792A2">
      <w:pPr>
        <w:pStyle w:val="7"/>
        <w:spacing w:before="106"/>
        <w:rPr>
          <w:sz w:val="20"/>
        </w:rPr>
      </w:pPr>
      <w:r>
        <w:rPr>
          <w:sz w:val="20"/>
        </w:rPr>
        <mc:AlternateContent>
          <mc:Choice Requires="wps">
            <w:drawing>
              <wp:anchor distT="0" distB="0" distL="0" distR="0" simplePos="0" relativeHeight="251807744" behindDoc="1" locked="0" layoutInCell="1" allowOverlap="1">
                <wp:simplePos x="0" y="0"/>
                <wp:positionH relativeFrom="page">
                  <wp:posOffset>837565</wp:posOffset>
                </wp:positionH>
                <wp:positionV relativeFrom="paragraph">
                  <wp:posOffset>251460</wp:posOffset>
                </wp:positionV>
                <wp:extent cx="6096000" cy="9525"/>
                <wp:effectExtent l="0" t="0" r="0" b="0"/>
                <wp:wrapTopAndBottom/>
                <wp:docPr id="795" name="Graphic 9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97" o:spid="_x0000_s1026" o:spt="100" style="position:absolute;left:0pt;margin-left:65.95pt;margin-top:19.8pt;height:0.75pt;width:480pt;mso-position-horizontal-relative:page;mso-wrap-distance-bottom:0pt;mso-wrap-distance-top:0pt;z-index:-251508736;mso-width-relative:page;mso-height-relative:page;" fillcolor="#000000" filled="t" stroked="f" coordsize="6096000,9525" o:gfxdata="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ZfuhbXAAAACgEAAA8AAAAAAAAAAQAgAAAAIgAAAGRycy9kb3ducmV2Lnht&#10;bFBLAQIUABQAAAAIAIdO4kClcDbJMwIAAAM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60869111">
      <w:pPr>
        <w:pStyle w:val="7"/>
        <w:spacing w:before="55"/>
        <w:rPr>
          <w:sz w:val="20"/>
        </w:rPr>
      </w:pPr>
    </w:p>
    <w:p w14:paraId="4B443B65">
      <w:pPr>
        <w:pStyle w:val="7"/>
        <w:spacing w:after="0"/>
        <w:rPr>
          <w:sz w:val="20"/>
        </w:rPr>
        <w:sectPr>
          <w:pgSz w:w="12240" w:h="15840"/>
          <w:pgMar w:top="560" w:right="360" w:bottom="280" w:left="1080" w:header="720" w:footer="720" w:gutter="0"/>
          <w:cols w:space="720" w:num="1"/>
        </w:sectPr>
      </w:pPr>
    </w:p>
    <w:p w14:paraId="58DD7C41">
      <w:pPr>
        <w:pStyle w:val="3"/>
        <w:spacing w:before="100"/>
        <w:rPr>
          <w:b w:val="0"/>
        </w:rPr>
      </w:pPr>
      <w:r>
        <w:rPr>
          <w:b w:val="0"/>
          <w:color w:val="0D0D0D"/>
          <w:spacing w:val="-2"/>
        </w:rPr>
        <w:t>Solution</w:t>
      </w:r>
    </w:p>
    <w:p w14:paraId="17D78DBC">
      <w:pPr>
        <w:pStyle w:val="7"/>
        <w:spacing w:before="146"/>
        <w:ind w:left="239"/>
      </w:pPr>
      <w:r>
        <w:rPr>
          <w:color w:val="0D0D0D"/>
          <w:spacing w:val="-2"/>
        </w:rPr>
        <w:t>Given:</w:t>
      </w:r>
    </w:p>
    <w:p w14:paraId="5FB523AE">
      <w:pPr>
        <w:pStyle w:val="10"/>
        <w:numPr>
          <w:ilvl w:val="0"/>
          <w:numId w:val="2"/>
        </w:numPr>
        <w:tabs>
          <w:tab w:val="left" w:pos="719"/>
        </w:tabs>
        <w:spacing w:before="131" w:after="0" w:line="240" w:lineRule="auto"/>
        <w:ind w:left="719" w:right="0" w:hanging="360"/>
        <w:jc w:val="left"/>
        <w:rPr>
          <w:sz w:val="24"/>
        </w:rPr>
      </w:pPr>
      <w:r>
        <w:rPr>
          <w:color w:val="0D0D0D"/>
          <w:sz w:val="24"/>
        </w:rPr>
        <w:t>Population</w:t>
      </w:r>
      <w:r>
        <w:rPr>
          <w:color w:val="0D0D0D"/>
          <w:spacing w:val="-9"/>
          <w:sz w:val="24"/>
        </w:rPr>
        <w:t xml:space="preserve"> </w:t>
      </w:r>
      <w:r>
        <w:rPr>
          <w:color w:val="0D0D0D"/>
          <w:spacing w:val="-4"/>
          <w:sz w:val="24"/>
        </w:rPr>
        <w:t>mean</w:t>
      </w:r>
    </w:p>
    <w:p w14:paraId="429506DF">
      <w:pPr>
        <w:pStyle w:val="7"/>
      </w:pPr>
    </w:p>
    <w:p w14:paraId="3E64E1EE">
      <w:pPr>
        <w:pStyle w:val="7"/>
        <w:spacing w:before="272"/>
      </w:pPr>
    </w:p>
    <w:p w14:paraId="42AF74DF">
      <w:pPr>
        <w:pStyle w:val="10"/>
        <w:numPr>
          <w:ilvl w:val="0"/>
          <w:numId w:val="2"/>
        </w:numPr>
        <w:tabs>
          <w:tab w:val="left" w:pos="719"/>
        </w:tabs>
        <w:spacing w:before="0" w:after="0" w:line="240" w:lineRule="auto"/>
        <w:ind w:left="719" w:right="0" w:hanging="360"/>
        <w:jc w:val="left"/>
        <w:rPr>
          <w:sz w:val="24"/>
        </w:rPr>
      </w:pPr>
      <w:r>
        <w:rPr>
          <w:color w:val="0D0D0D"/>
          <w:sz w:val="24"/>
        </w:rPr>
        <w:t xml:space="preserve">Sample </w:t>
      </w:r>
      <w:r>
        <w:rPr>
          <w:color w:val="0D0D0D"/>
          <w:spacing w:val="-4"/>
          <w:sz w:val="24"/>
        </w:rPr>
        <w:t>mean</w:t>
      </w:r>
    </w:p>
    <w:p w14:paraId="00B8080C">
      <w:pPr>
        <w:pStyle w:val="7"/>
      </w:pPr>
    </w:p>
    <w:p w14:paraId="731B4B2A">
      <w:pPr>
        <w:pStyle w:val="7"/>
        <w:spacing w:before="257"/>
      </w:pPr>
    </w:p>
    <w:p w14:paraId="770A266E">
      <w:pPr>
        <w:pStyle w:val="10"/>
        <w:numPr>
          <w:ilvl w:val="0"/>
          <w:numId w:val="2"/>
        </w:numPr>
        <w:tabs>
          <w:tab w:val="left" w:pos="719"/>
        </w:tabs>
        <w:spacing w:before="0" w:after="0" w:line="240" w:lineRule="auto"/>
        <w:ind w:left="719" w:right="0" w:hanging="360"/>
        <w:jc w:val="left"/>
        <w:rPr>
          <w:sz w:val="24"/>
        </w:rPr>
      </w:pPr>
      <w:r>
        <w:rPr>
          <w:color w:val="0D0D0D"/>
          <w:sz w:val="24"/>
        </w:rPr>
        <w:t xml:space="preserve">Sample standard </w:t>
      </w:r>
      <w:r>
        <w:rPr>
          <w:color w:val="0D0D0D"/>
          <w:spacing w:val="-2"/>
          <w:sz w:val="24"/>
        </w:rPr>
        <w:t>deviation</w:t>
      </w:r>
    </w:p>
    <w:p w14:paraId="5ED03007">
      <w:pPr>
        <w:pStyle w:val="7"/>
      </w:pPr>
    </w:p>
    <w:p w14:paraId="73128B5E">
      <w:pPr>
        <w:pStyle w:val="7"/>
        <w:spacing w:before="287"/>
      </w:pPr>
    </w:p>
    <w:p w14:paraId="7C6EBD70">
      <w:pPr>
        <w:pStyle w:val="10"/>
        <w:numPr>
          <w:ilvl w:val="0"/>
          <w:numId w:val="2"/>
        </w:numPr>
        <w:tabs>
          <w:tab w:val="left" w:pos="719"/>
        </w:tabs>
        <w:spacing w:before="1" w:after="0" w:line="240" w:lineRule="auto"/>
        <w:ind w:left="719" w:right="0" w:hanging="360"/>
        <w:jc w:val="left"/>
        <w:rPr>
          <w:sz w:val="24"/>
        </w:rPr>
      </w:pPr>
      <w:r>
        <w:rPr>
          <w:color w:val="0D0D0D"/>
          <w:sz w:val="24"/>
        </w:rPr>
        <w:t xml:space="preserve">Sample </w:t>
      </w:r>
      <w:r>
        <w:rPr>
          <w:color w:val="0D0D0D"/>
          <w:spacing w:val="-4"/>
          <w:sz w:val="24"/>
        </w:rPr>
        <w:t>size</w:t>
      </w:r>
    </w:p>
    <w:p w14:paraId="2B73D422">
      <w:pPr>
        <w:pStyle w:val="7"/>
      </w:pPr>
    </w:p>
    <w:p w14:paraId="05259AE0">
      <w:pPr>
        <w:pStyle w:val="7"/>
        <w:spacing w:before="272"/>
      </w:pPr>
    </w:p>
    <w:p w14:paraId="5A3142D7">
      <w:pPr>
        <w:pStyle w:val="10"/>
        <w:numPr>
          <w:ilvl w:val="0"/>
          <w:numId w:val="2"/>
        </w:numPr>
        <w:tabs>
          <w:tab w:val="left" w:pos="719"/>
        </w:tabs>
        <w:spacing w:before="0" w:after="0" w:line="240" w:lineRule="auto"/>
        <w:ind w:left="719" w:right="0" w:hanging="360"/>
        <w:jc w:val="left"/>
        <w:rPr>
          <w:sz w:val="24"/>
        </w:rPr>
      </w:pPr>
      <w:r>
        <w:rPr>
          <w:color w:val="0D0D0D"/>
          <w:sz w:val="24"/>
        </w:rPr>
        <w:t xml:space="preserve">Significance </w:t>
      </w:r>
      <w:r>
        <w:rPr>
          <w:color w:val="0D0D0D"/>
          <w:spacing w:val="-2"/>
          <w:sz w:val="24"/>
        </w:rPr>
        <w:t>level</w:t>
      </w:r>
    </w:p>
    <w:p w14:paraId="7E9D8CCA">
      <w:pPr>
        <w:pStyle w:val="7"/>
        <w:rPr>
          <w:sz w:val="29"/>
        </w:rPr>
      </w:pPr>
      <w:r>
        <w:br w:type="column"/>
      </w:r>
    </w:p>
    <w:p w14:paraId="3D64A996">
      <w:pPr>
        <w:pStyle w:val="7"/>
        <w:rPr>
          <w:sz w:val="29"/>
        </w:rPr>
      </w:pPr>
    </w:p>
    <w:p w14:paraId="094C6B89">
      <w:pPr>
        <w:pStyle w:val="7"/>
        <w:rPr>
          <w:sz w:val="29"/>
        </w:rPr>
      </w:pPr>
    </w:p>
    <w:p w14:paraId="0A69C75D">
      <w:pPr>
        <w:pStyle w:val="7"/>
        <w:spacing w:before="219"/>
        <w:rPr>
          <w:sz w:val="29"/>
        </w:rPr>
      </w:pPr>
    </w:p>
    <w:p w14:paraId="16C3A480">
      <w:pPr>
        <w:spacing w:before="0"/>
        <w:ind w:left="239" w:right="0" w:firstLine="0"/>
        <w:jc w:val="left"/>
        <w:rPr>
          <w:rFonts w:ascii="Times New Roman" w:hAnsi="Times New Roman"/>
          <w:sz w:val="29"/>
        </w:rPr>
      </w:pPr>
      <w:r>
        <w:rPr>
          <w:rFonts w:ascii="Arial" w:hAnsi="Arial"/>
          <w:i/>
          <w:color w:val="0D0D0D"/>
          <w:w w:val="115"/>
          <w:sz w:val="29"/>
        </w:rPr>
        <w:t>μ</w:t>
      </w:r>
      <w:r>
        <w:rPr>
          <w:rFonts w:ascii="Arial" w:hAnsi="Arial"/>
          <w:i/>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12"/>
          <w:w w:val="115"/>
          <w:sz w:val="29"/>
        </w:rPr>
        <w:t xml:space="preserve"> </w:t>
      </w:r>
      <w:r>
        <w:rPr>
          <w:rFonts w:ascii="Times New Roman" w:hAnsi="Times New Roman"/>
          <w:color w:val="0D0D0D"/>
          <w:spacing w:val="-4"/>
          <w:w w:val="115"/>
          <w:sz w:val="29"/>
        </w:rPr>
        <w:t>15.4</w:t>
      </w:r>
    </w:p>
    <w:p w14:paraId="79CBA3DC">
      <w:pPr>
        <w:pStyle w:val="7"/>
        <w:rPr>
          <w:rFonts w:ascii="Times New Roman"/>
          <w:sz w:val="29"/>
        </w:rPr>
      </w:pPr>
    </w:p>
    <w:p w14:paraId="67B57DB9">
      <w:pPr>
        <w:pStyle w:val="7"/>
        <w:spacing w:before="228"/>
        <w:rPr>
          <w:rFonts w:ascii="Times New Roman"/>
          <w:sz w:val="29"/>
        </w:rPr>
      </w:pPr>
    </w:p>
    <w:p w14:paraId="40EE1526">
      <w:pPr>
        <w:spacing w:before="0"/>
        <w:ind w:left="244" w:right="0" w:firstLine="0"/>
        <w:jc w:val="left"/>
        <w:rPr>
          <w:rFonts w:ascii="Times New Roman" w:hAnsi="Times New Roman"/>
          <w:sz w:val="29"/>
        </w:rPr>
      </w:pPr>
      <w:r>
        <w:rPr>
          <w:rFonts w:ascii="Arial" w:hAnsi="Arial"/>
          <w:i/>
          <w:color w:val="0D0D0D"/>
          <w:spacing w:val="-148"/>
          <w:w w:val="102"/>
          <w:sz w:val="29"/>
        </w:rPr>
        <w:t>x</w:t>
      </w:r>
      <w:r>
        <w:rPr>
          <w:rFonts w:ascii="Times New Roman" w:hAnsi="Times New Roman"/>
          <w:color w:val="0D0D0D"/>
          <w:w w:val="138"/>
          <w:sz w:val="29"/>
        </w:rPr>
        <w:t>ˉ</w:t>
      </w:r>
      <w:r>
        <w:rPr>
          <w:rFonts w:ascii="Times New Roman" w:hAnsi="Times New Roman"/>
          <w:color w:val="0D0D0D"/>
          <w:spacing w:val="25"/>
          <w:w w:val="120"/>
          <w:sz w:val="29"/>
        </w:rPr>
        <w:t xml:space="preserve"> </w:t>
      </w:r>
      <w:r>
        <w:rPr>
          <w:rFonts w:ascii="Times New Roman" w:hAnsi="Times New Roman"/>
          <w:color w:val="0D0D0D"/>
          <w:w w:val="120"/>
          <w:sz w:val="29"/>
        </w:rPr>
        <w:t>=</w:t>
      </w:r>
      <w:r>
        <w:rPr>
          <w:rFonts w:ascii="Times New Roman" w:hAnsi="Times New Roman"/>
          <w:color w:val="0D0D0D"/>
          <w:spacing w:val="22"/>
          <w:w w:val="120"/>
          <w:sz w:val="29"/>
        </w:rPr>
        <w:t xml:space="preserve"> </w:t>
      </w:r>
      <w:r>
        <w:rPr>
          <w:rFonts w:ascii="Times New Roman" w:hAnsi="Times New Roman"/>
          <w:color w:val="0D0D0D"/>
          <w:spacing w:val="-4"/>
          <w:w w:val="120"/>
          <w:sz w:val="29"/>
        </w:rPr>
        <w:t>14.6</w:t>
      </w:r>
    </w:p>
    <w:p w14:paraId="72F13E4D">
      <w:pPr>
        <w:pStyle w:val="7"/>
        <w:rPr>
          <w:rFonts w:ascii="Times New Roman"/>
          <w:sz w:val="29"/>
        </w:rPr>
      </w:pPr>
    </w:p>
    <w:p w14:paraId="650A5EFB">
      <w:pPr>
        <w:pStyle w:val="7"/>
        <w:spacing w:before="213"/>
        <w:rPr>
          <w:rFonts w:ascii="Times New Roman"/>
          <w:sz w:val="29"/>
        </w:rPr>
      </w:pPr>
    </w:p>
    <w:p w14:paraId="70622BA1">
      <w:pPr>
        <w:spacing w:before="0"/>
        <w:ind w:left="332" w:right="0" w:firstLine="0"/>
        <w:jc w:val="left"/>
        <w:rPr>
          <w:rFonts w:ascii="Times New Roman"/>
          <w:sz w:val="29"/>
        </w:rPr>
      </w:pPr>
      <w:r>
        <w:rPr>
          <w:rFonts w:ascii="Arial"/>
          <w:i/>
          <w:color w:val="0D0D0D"/>
          <w:w w:val="115"/>
          <w:sz w:val="29"/>
        </w:rPr>
        <w:t>s</w:t>
      </w:r>
      <w:r>
        <w:rPr>
          <w:rFonts w:ascii="Arial"/>
          <w:i/>
          <w:color w:val="0D0D0D"/>
          <w:spacing w:val="-10"/>
          <w:w w:val="115"/>
          <w:sz w:val="29"/>
        </w:rPr>
        <w:t xml:space="preserve"> </w:t>
      </w:r>
      <w:r>
        <w:rPr>
          <w:rFonts w:ascii="Times New Roman"/>
          <w:color w:val="0D0D0D"/>
          <w:w w:val="115"/>
          <w:sz w:val="29"/>
        </w:rPr>
        <w:t xml:space="preserve">= </w:t>
      </w:r>
      <w:r>
        <w:rPr>
          <w:rFonts w:ascii="Times New Roman"/>
          <w:color w:val="0D0D0D"/>
          <w:spacing w:val="-5"/>
          <w:w w:val="115"/>
          <w:sz w:val="29"/>
        </w:rPr>
        <w:t>2.5</w:t>
      </w:r>
    </w:p>
    <w:p w14:paraId="30168B6B">
      <w:pPr>
        <w:pStyle w:val="7"/>
        <w:rPr>
          <w:rFonts w:ascii="Times New Roman"/>
          <w:sz w:val="29"/>
        </w:rPr>
      </w:pPr>
    </w:p>
    <w:p w14:paraId="12B42F05">
      <w:pPr>
        <w:pStyle w:val="7"/>
        <w:spacing w:before="244"/>
        <w:rPr>
          <w:rFonts w:ascii="Times New Roman"/>
          <w:sz w:val="29"/>
        </w:rPr>
      </w:pPr>
    </w:p>
    <w:p w14:paraId="31DFC57A">
      <w:pPr>
        <w:spacing w:before="0"/>
        <w:ind w:left="353" w:right="0" w:firstLine="0"/>
        <w:jc w:val="left"/>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35</w:t>
      </w:r>
    </w:p>
    <w:p w14:paraId="6F5FBAF4">
      <w:pPr>
        <w:spacing w:after="0"/>
        <w:jc w:val="left"/>
        <w:rPr>
          <w:rFonts w:ascii="Times New Roman"/>
          <w:sz w:val="29"/>
        </w:rPr>
        <w:sectPr>
          <w:type w:val="continuous"/>
          <w:pgSz w:w="12240" w:h="15840"/>
          <w:pgMar w:top="400" w:right="360" w:bottom="280" w:left="1080" w:header="720" w:footer="720" w:gutter="0"/>
          <w:cols w:equalWidth="0" w:num="2">
            <w:col w:w="3580" w:space="680"/>
            <w:col w:w="6540"/>
          </w:cols>
        </w:sectPr>
      </w:pPr>
    </w:p>
    <w:p w14:paraId="4B450DD3">
      <w:pPr>
        <w:spacing w:before="73"/>
        <w:ind w:left="0" w:right="718" w:firstLine="0"/>
        <w:jc w:val="center"/>
        <w:rPr>
          <w:rFonts w:ascii="Times New Roman" w:hAnsi="Times New Roman"/>
          <w:sz w:val="29"/>
        </w:rPr>
      </w:pPr>
      <w:r>
        <w:rPr>
          <w:rFonts w:ascii="Arial" w:hAnsi="Arial"/>
          <w:i/>
          <w:color w:val="0D0D0D"/>
          <w:w w:val="115"/>
          <w:sz w:val="29"/>
        </w:rPr>
        <w:t>α</w:t>
      </w:r>
      <w:r>
        <w:rPr>
          <w:rFonts w:ascii="Arial" w:hAnsi="Arial"/>
          <w:i/>
          <w:color w:val="0D0D0D"/>
          <w:spacing w:val="5"/>
          <w:w w:val="115"/>
          <w:sz w:val="29"/>
        </w:rPr>
        <w:t xml:space="preserve"> </w:t>
      </w:r>
      <w:r>
        <w:rPr>
          <w:rFonts w:ascii="Times New Roman" w:hAnsi="Times New Roman"/>
          <w:color w:val="0D0D0D"/>
          <w:w w:val="115"/>
          <w:sz w:val="29"/>
        </w:rPr>
        <w:t>=</w:t>
      </w:r>
      <w:r>
        <w:rPr>
          <w:rFonts w:ascii="Times New Roman" w:hAnsi="Times New Roman"/>
          <w:color w:val="0D0D0D"/>
          <w:spacing w:val="13"/>
          <w:w w:val="115"/>
          <w:sz w:val="29"/>
        </w:rPr>
        <w:t xml:space="preserve"> </w:t>
      </w:r>
      <w:r>
        <w:rPr>
          <w:rFonts w:ascii="Times New Roman" w:hAnsi="Times New Roman"/>
          <w:color w:val="0D0D0D"/>
          <w:spacing w:val="-4"/>
          <w:w w:val="115"/>
          <w:sz w:val="29"/>
        </w:rPr>
        <w:t>0.05</w:t>
      </w:r>
    </w:p>
    <w:p w14:paraId="76A5AF1C">
      <w:pPr>
        <w:pStyle w:val="7"/>
        <w:spacing w:before="208"/>
        <w:rPr>
          <w:rFonts w:ascii="Times New Roman"/>
          <w:sz w:val="20"/>
        </w:rPr>
      </w:pPr>
      <w:r>
        <w:rPr>
          <w:rFonts w:ascii="Times New Roman"/>
          <w:sz w:val="20"/>
        </w:rPr>
        <mc:AlternateContent>
          <mc:Choice Requires="wps">
            <w:drawing>
              <wp:anchor distT="0" distB="0" distL="0" distR="0" simplePos="0" relativeHeight="251808768"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796" name="Graphic 9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98" o:spid="_x0000_s1026" o:spt="100" style="position:absolute;left:0pt;margin-left:65.95pt;margin-top:23.1pt;height:0.75pt;width:480pt;mso-position-horizontal-relative:page;mso-wrap-distance-bottom:0pt;mso-wrap-distance-top:0pt;z-index:-251507712;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DYlFiEMwIAAAM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0484FEE2">
      <w:pPr>
        <w:pStyle w:val="7"/>
        <w:spacing w:before="91"/>
        <w:rPr>
          <w:rFonts w:ascii="Times New Roman"/>
          <w:sz w:val="20"/>
        </w:rPr>
      </w:pPr>
    </w:p>
    <w:p w14:paraId="00D643BA">
      <w:pPr>
        <w:pStyle w:val="7"/>
        <w:spacing w:after="0"/>
        <w:rPr>
          <w:rFonts w:ascii="Times New Roman"/>
          <w:sz w:val="20"/>
        </w:rPr>
        <w:sectPr>
          <w:pgSz w:w="12240" w:h="15840"/>
          <w:pgMar w:top="480" w:right="360" w:bottom="280" w:left="1080" w:header="720" w:footer="720" w:gutter="0"/>
          <w:cols w:space="720" w:num="1"/>
        </w:sectPr>
      </w:pPr>
    </w:p>
    <w:p w14:paraId="756A7B89">
      <w:pPr>
        <w:pStyle w:val="3"/>
        <w:spacing w:before="100"/>
        <w:rPr>
          <w:b w:val="0"/>
        </w:rPr>
      </w:pPr>
      <w:r>
        <w:rPr>
          <w:b w:val="0"/>
          <w:color w:val="0D0D0D"/>
          <w:spacing w:val="-2"/>
        </w:rPr>
        <w:t>Hypotheses</w:t>
      </w:r>
    </w:p>
    <w:p w14:paraId="0910F1AD">
      <w:pPr>
        <w:pStyle w:val="7"/>
        <w:rPr>
          <w:rFonts w:ascii="Segoe UI Semibold"/>
          <w:sz w:val="36"/>
        </w:rPr>
      </w:pPr>
    </w:p>
    <w:p w14:paraId="2BEFF8E9">
      <w:pPr>
        <w:pStyle w:val="7"/>
        <w:rPr>
          <w:rFonts w:ascii="Segoe UI Semibold"/>
          <w:sz w:val="36"/>
        </w:rPr>
      </w:pPr>
    </w:p>
    <w:p w14:paraId="7D238FCB">
      <w:pPr>
        <w:pStyle w:val="7"/>
        <w:spacing w:before="4"/>
        <w:rPr>
          <w:rFonts w:ascii="Segoe UI Semibold"/>
          <w:sz w:val="36"/>
        </w:rPr>
      </w:pPr>
    </w:p>
    <w:p w14:paraId="77BC853F">
      <w:pPr>
        <w:pStyle w:val="7"/>
        <w:spacing w:line="472" w:lineRule="auto"/>
        <w:ind w:left="239" w:right="470"/>
      </w:pPr>
      <w:r>
        <w:rPr>
          <w:color w:val="0D0D0D"/>
        </w:rPr>
        <w:t xml:space="preserve">Use t-test. </w:t>
      </w:r>
      <w:r>
        <w:rPr>
          <w:color w:val="0D0D0D"/>
          <w:spacing w:val="-2"/>
        </w:rPr>
        <w:t>Test</w:t>
      </w:r>
      <w:r>
        <w:rPr>
          <w:color w:val="0D0D0D"/>
          <w:spacing w:val="-15"/>
        </w:rPr>
        <w:t xml:space="preserve"> </w:t>
      </w:r>
      <w:r>
        <w:rPr>
          <w:color w:val="0D0D0D"/>
          <w:spacing w:val="-2"/>
        </w:rPr>
        <w:t>statistic:</w:t>
      </w:r>
    </w:p>
    <w:p w14:paraId="3F017035">
      <w:pPr>
        <w:pStyle w:val="7"/>
        <w:rPr>
          <w:sz w:val="29"/>
        </w:rPr>
      </w:pPr>
      <w:r>
        <w:br w:type="column"/>
      </w:r>
    </w:p>
    <w:p w14:paraId="5104A32F">
      <w:pPr>
        <w:pStyle w:val="7"/>
        <w:spacing w:before="30"/>
        <w:rPr>
          <w:sz w:val="29"/>
        </w:rPr>
      </w:pPr>
    </w:p>
    <w:p w14:paraId="179DC5C6">
      <w:pPr>
        <w:spacing w:before="0"/>
        <w:ind w:left="239" w:right="0" w:firstLine="0"/>
        <w:jc w:val="left"/>
        <w:rPr>
          <w:rFonts w:ascii="Times New Roman" w:hAnsi="Times New Roman"/>
          <w:sz w:val="29"/>
        </w:rPr>
      </w:pPr>
      <w:r>
        <w:rPr>
          <w:rFonts w:ascii="Arial" w:hAnsi="Arial"/>
          <w:i/>
          <w:color w:val="0D0D0D"/>
          <w:w w:val="110"/>
          <w:sz w:val="29"/>
        </w:rPr>
        <w:t>H</w:t>
      </w:r>
      <w:r>
        <w:rPr>
          <w:rFonts w:ascii="Times New Roman" w:hAnsi="Times New Roman"/>
          <w:color w:val="0D0D0D"/>
          <w:w w:val="110"/>
          <w:sz w:val="29"/>
          <w:vertAlign w:val="subscript"/>
        </w:rPr>
        <w:t>0</w:t>
      </w:r>
      <w:r>
        <w:rPr>
          <w:rFonts w:ascii="Times New Roman" w:hAnsi="Times New Roman"/>
          <w:color w:val="0D0D0D"/>
          <w:spacing w:val="27"/>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2"/>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2"/>
          <w:w w:val="110"/>
          <w:sz w:val="29"/>
          <w:vertAlign w:val="baseline"/>
        </w:rPr>
        <w:t xml:space="preserve"> </w:t>
      </w:r>
      <w:r>
        <w:rPr>
          <w:rFonts w:ascii="Times New Roman" w:hAnsi="Times New Roman"/>
          <w:color w:val="0D0D0D"/>
          <w:spacing w:val="-4"/>
          <w:w w:val="110"/>
          <w:sz w:val="29"/>
          <w:vertAlign w:val="baseline"/>
        </w:rPr>
        <w:t>15.4</w:t>
      </w:r>
    </w:p>
    <w:p w14:paraId="615BA59A">
      <w:pPr>
        <w:spacing w:before="266"/>
        <w:ind w:left="239" w:right="0" w:firstLine="0"/>
        <w:jc w:val="left"/>
        <w:rPr>
          <w:rFonts w:ascii="Times New Roman" w:hAnsi="Times New Roman"/>
          <w:sz w:val="29"/>
        </w:rPr>
      </w:pPr>
      <w:r>
        <w:rPr>
          <w:rFonts w:ascii="Arial" w:hAnsi="Arial"/>
          <w:i/>
          <w:color w:val="0D0D0D"/>
          <w:w w:val="105"/>
          <w:sz w:val="29"/>
        </w:rPr>
        <w:t>H</w:t>
      </w:r>
      <w:r>
        <w:rPr>
          <w:rFonts w:ascii="Times New Roman" w:hAnsi="Times New Roman"/>
          <w:color w:val="0D0D0D"/>
          <w:w w:val="105"/>
          <w:sz w:val="29"/>
          <w:vertAlign w:val="subscript"/>
        </w:rPr>
        <w:t>1</w:t>
      </w:r>
      <w:r>
        <w:rPr>
          <w:rFonts w:ascii="Times New Roman" w:hAnsi="Times New Roman"/>
          <w:color w:val="0D0D0D"/>
          <w:spacing w:val="18"/>
          <w:w w:val="105"/>
          <w:sz w:val="29"/>
          <w:vertAlign w:val="baseline"/>
        </w:rPr>
        <w:t xml:space="preserve"> </w:t>
      </w:r>
      <w:r>
        <w:rPr>
          <w:rFonts w:ascii="Times New Roman" w:hAnsi="Times New Roman"/>
          <w:color w:val="0D0D0D"/>
          <w:w w:val="105"/>
          <w:sz w:val="29"/>
          <w:vertAlign w:val="baseline"/>
        </w:rPr>
        <w:t>:</w:t>
      </w:r>
      <w:r>
        <w:rPr>
          <w:rFonts w:ascii="Times New Roman" w:hAnsi="Times New Roman"/>
          <w:color w:val="0D0D0D"/>
          <w:spacing w:val="5"/>
          <w:w w:val="105"/>
          <w:sz w:val="29"/>
          <w:vertAlign w:val="baseline"/>
        </w:rPr>
        <w:t xml:space="preserve"> </w:t>
      </w:r>
      <w:r>
        <w:rPr>
          <w:rFonts w:ascii="Arial" w:hAnsi="Arial"/>
          <w:i/>
          <w:color w:val="0D0D0D"/>
          <w:w w:val="105"/>
          <w:sz w:val="29"/>
          <w:vertAlign w:val="baseline"/>
        </w:rPr>
        <w:t>μ</w:t>
      </w:r>
      <w:r>
        <w:rPr>
          <w:rFonts w:ascii="Arial" w:hAnsi="Arial"/>
          <w:i/>
          <w:color w:val="0D0D0D"/>
          <w:spacing w:val="-4"/>
          <w:w w:val="105"/>
          <w:sz w:val="29"/>
          <w:vertAlign w:val="baseline"/>
        </w:rPr>
        <w:t xml:space="preserve"> </w:t>
      </w:r>
      <w:r>
        <w:rPr>
          <w:rFonts w:ascii="Times New Roman" w:hAnsi="Times New Roman"/>
          <w:color w:val="0D0D0D"/>
          <w:spacing w:val="-113"/>
          <w:w w:val="105"/>
          <w:sz w:val="29"/>
          <w:vertAlign w:val="baseline"/>
        </w:rPr>
        <w:t>=</w:t>
      </w:r>
      <w:r>
        <w:rPr>
          <w:rFonts w:ascii="Times New Roman" w:hAnsi="Times New Roman"/>
          <w:color w:val="0D0D0D"/>
          <w:spacing w:val="4"/>
          <w:w w:val="105"/>
          <w:sz w:val="29"/>
          <w:vertAlign w:val="baseline"/>
        </w:rPr>
        <w:t xml:space="preserve"> </w:t>
      </w:r>
      <w:r>
        <w:rPr>
          <w:rFonts w:ascii="Times New Roman" w:hAnsi="Times New Roman"/>
          <w:color w:val="0D0D0D"/>
          <w:spacing w:val="-4"/>
          <w:w w:val="105"/>
          <w:sz w:val="29"/>
          <w:vertAlign w:val="baseline"/>
        </w:rPr>
        <w:t>15.4</w:t>
      </w:r>
    </w:p>
    <w:p w14:paraId="6E42FFEB">
      <w:pPr>
        <w:spacing w:after="0"/>
        <w:jc w:val="left"/>
        <w:rPr>
          <w:rFonts w:ascii="Times New Roman" w:hAnsi="Times New Roman"/>
          <w:sz w:val="29"/>
        </w:rPr>
        <w:sectPr>
          <w:type w:val="continuous"/>
          <w:pgSz w:w="12240" w:h="15840"/>
          <w:pgMar w:top="400" w:right="360" w:bottom="280" w:left="1080" w:header="720" w:footer="720" w:gutter="0"/>
          <w:cols w:equalWidth="0" w:num="2">
            <w:col w:w="2193" w:space="1768"/>
            <w:col w:w="6839"/>
          </w:cols>
        </w:sectPr>
      </w:pPr>
    </w:p>
    <w:p w14:paraId="0D992FC4">
      <w:pPr>
        <w:spacing w:before="0" w:line="210" w:lineRule="exact"/>
        <w:ind w:left="764" w:right="0" w:firstLine="0"/>
        <w:jc w:val="left"/>
        <w:rPr>
          <w:rFonts w:ascii="Arial" w:hAnsi="Arial"/>
          <w:i/>
          <w:sz w:val="20"/>
        </w:rPr>
      </w:pPr>
      <w:r>
        <w:rPr>
          <w:rFonts w:ascii="Arial" w:hAnsi="Arial"/>
          <w:i/>
          <w:sz w:val="20"/>
        </w:rPr>
        <mc:AlternateContent>
          <mc:Choice Requires="wps">
            <w:drawing>
              <wp:anchor distT="0" distB="0" distL="0" distR="0" simplePos="0" relativeHeight="251697152" behindDoc="0" locked="0" layoutInCell="1" allowOverlap="1">
                <wp:simplePos x="0" y="0"/>
                <wp:positionH relativeFrom="page">
                  <wp:posOffset>838200</wp:posOffset>
                </wp:positionH>
                <wp:positionV relativeFrom="paragraph">
                  <wp:posOffset>24765</wp:posOffset>
                </wp:positionV>
                <wp:extent cx="261620" cy="217170"/>
                <wp:effectExtent l="0" t="0" r="0" b="0"/>
                <wp:wrapNone/>
                <wp:docPr id="797" name="Textbox 99"/>
                <wp:cNvGraphicFramePr/>
                <a:graphic xmlns:a="http://schemas.openxmlformats.org/drawingml/2006/main">
                  <a:graphicData uri="http://schemas.microsoft.com/office/word/2010/wordprocessingShape">
                    <wps:wsp>
                      <wps:cNvSpPr txBox="1"/>
                      <wps:spPr>
                        <a:xfrm>
                          <a:off x="0" y="0"/>
                          <a:ext cx="261620" cy="217170"/>
                        </a:xfrm>
                        <a:prstGeom prst="rect">
                          <a:avLst/>
                        </a:prstGeom>
                      </wps:spPr>
                      <wps:txbx>
                        <w:txbxContent>
                          <w:p w14:paraId="164FAAE0">
                            <w:pPr>
                              <w:spacing w:before="0" w:line="325" w:lineRule="exact"/>
                              <w:ind w:left="0" w:right="0" w:firstLine="0"/>
                              <w:jc w:val="left"/>
                              <w:rPr>
                                <w:rFonts w:ascii="Times New Roman"/>
                                <w:sz w:val="29"/>
                              </w:rPr>
                            </w:pP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txbxContent>
                      </wps:txbx>
                      <wps:bodyPr wrap="square" lIns="0" tIns="0" rIns="0" bIns="0" rtlCol="0">
                        <a:noAutofit/>
                      </wps:bodyPr>
                    </wps:wsp>
                  </a:graphicData>
                </a:graphic>
              </wp:anchor>
            </w:drawing>
          </mc:Choice>
          <mc:Fallback>
            <w:pict>
              <v:shape id="Textbox 99" o:spid="_x0000_s1026" o:spt="202" type="#_x0000_t202" style="position:absolute;left:0pt;margin-left:66pt;margin-top:1.95pt;height:17.1pt;width:20.6pt;mso-position-horizontal-relative:page;z-index:251697152;mso-width-relative:page;mso-height-relative:page;" filled="f" stroked="f" coordsize="21600,21600" o:gfxdata="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Mg&#10;dtnWAAAACAEAAA8AAAAAAAAAAQAgAAAAIgAAAGRycy9kb3ducmV2LnhtbFBLAQIUABQAAAAIAIdO&#10;4kDtkprmswEAAHYDAAAOAAAAAAAAAAEAIAAAACUBAABkcnMvZTJvRG9jLnhtbFBLBQYAAAAABgAG&#10;AFkBAABKBQAAAAA=&#10;">
                <v:fill on="f" focussize="0,0"/>
                <v:stroke on="f"/>
                <v:imagedata o:title=""/>
                <o:lock v:ext="edit" aspectratio="f"/>
                <v:textbox inset="0mm,0mm,0mm,0mm">
                  <w:txbxContent>
                    <w:p w14:paraId="164FAAE0">
                      <w:pPr>
                        <w:spacing w:before="0" w:line="325" w:lineRule="exact"/>
                        <w:ind w:left="0" w:right="0" w:firstLine="0"/>
                        <w:jc w:val="left"/>
                        <w:rPr>
                          <w:rFonts w:ascii="Times New Roman"/>
                          <w:sz w:val="29"/>
                        </w:rPr>
                      </w:pP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txbxContent>
                </v:textbox>
              </v:shape>
            </w:pict>
          </mc:Fallback>
        </mc:AlternateContent>
      </w:r>
      <w:r>
        <w:rPr>
          <w:rFonts w:ascii="Arial" w:hAnsi="Arial"/>
          <w:i/>
          <w:color w:val="0D0D0D"/>
          <w:spacing w:val="-12"/>
          <w:w w:val="129"/>
          <w:sz w:val="20"/>
          <w:u w:val="single" w:color="0D0D0D"/>
        </w:rPr>
        <w:t xml:space="preserve"> </w:t>
      </w:r>
      <w:r>
        <w:rPr>
          <w:rFonts w:ascii="Arial" w:hAnsi="Arial"/>
          <w:i/>
          <w:color w:val="0D0D0D"/>
          <w:spacing w:val="-88"/>
          <w:w w:val="116"/>
          <w:sz w:val="20"/>
          <w:u w:val="single" w:color="0D0D0D"/>
        </w:rPr>
        <w:t>x</w:t>
      </w:r>
      <w:r>
        <w:rPr>
          <w:rFonts w:ascii="Times New Roman" w:hAnsi="Times New Roman"/>
          <w:color w:val="0D0D0D"/>
          <w:spacing w:val="17"/>
          <w:w w:val="152"/>
          <w:sz w:val="20"/>
          <w:u w:val="single" w:color="0D0D0D"/>
        </w:rPr>
        <w:t>ˉ</w:t>
      </w:r>
      <w:r>
        <w:rPr>
          <w:rFonts w:ascii="Times New Roman" w:hAnsi="Times New Roman"/>
          <w:color w:val="0D0D0D"/>
          <w:spacing w:val="16"/>
          <w:w w:val="140"/>
          <w:sz w:val="20"/>
          <w:u w:val="single" w:color="0D0D0D"/>
        </w:rPr>
        <w:t>−</w:t>
      </w:r>
      <w:r>
        <w:rPr>
          <w:rFonts w:ascii="Arial" w:hAnsi="Arial"/>
          <w:i/>
          <w:color w:val="0D0D0D"/>
          <w:spacing w:val="16"/>
          <w:w w:val="111"/>
          <w:sz w:val="20"/>
          <w:u w:val="single" w:color="0D0D0D"/>
        </w:rPr>
        <w:t>μ</w:t>
      </w:r>
    </w:p>
    <w:p w14:paraId="5BF6E5C2">
      <w:pPr>
        <w:spacing w:before="9"/>
        <w:ind w:left="766" w:right="0" w:firstLine="0"/>
        <w:jc w:val="left"/>
        <w:rPr>
          <w:rFonts w:ascii="Arial"/>
          <w:i/>
          <w:sz w:val="20"/>
        </w:rPr>
      </w:pPr>
      <w:r>
        <w:rPr>
          <w:rFonts w:ascii="Arial"/>
          <w:i/>
          <w:sz w:val="20"/>
        </w:rPr>
        <w:drawing>
          <wp:anchor distT="0" distB="0" distL="0" distR="0" simplePos="0" relativeHeight="251791360" behindDoc="1" locked="0" layoutInCell="1" allowOverlap="1">
            <wp:simplePos x="0" y="0"/>
            <wp:positionH relativeFrom="page">
              <wp:posOffset>1304290</wp:posOffset>
            </wp:positionH>
            <wp:positionV relativeFrom="paragraph">
              <wp:posOffset>29845</wp:posOffset>
            </wp:positionV>
            <wp:extent cx="180975" cy="123190"/>
            <wp:effectExtent l="0" t="0" r="1905" b="13970"/>
            <wp:wrapNone/>
            <wp:docPr id="798" name="Image 100"/>
            <wp:cNvGraphicFramePr/>
            <a:graphic xmlns:a="http://schemas.openxmlformats.org/drawingml/2006/main">
              <a:graphicData uri="http://schemas.openxmlformats.org/drawingml/2006/picture">
                <pic:pic xmlns:pic="http://schemas.openxmlformats.org/drawingml/2006/picture">
                  <pic:nvPicPr>
                    <pic:cNvPr id="798" name="Image 100"/>
                    <pic:cNvPicPr/>
                  </pic:nvPicPr>
                  <pic:blipFill>
                    <a:blip r:embed="rId27" cstate="print"/>
                    <a:stretch>
                      <a:fillRect/>
                    </a:stretch>
                  </pic:blipFill>
                  <pic:spPr>
                    <a:xfrm>
                      <a:off x="0" y="0"/>
                      <a:ext cx="181213" cy="123031"/>
                    </a:xfrm>
                    <a:prstGeom prst="rect">
                      <a:avLst/>
                    </a:prstGeom>
                  </pic:spPr>
                </pic:pic>
              </a:graphicData>
            </a:graphic>
          </wp:anchor>
        </w:drawing>
      </w:r>
      <w:r>
        <w:rPr>
          <w:rFonts w:ascii="Arial"/>
          <w:i/>
          <w:color w:val="0D0D0D"/>
          <w:w w:val="125"/>
          <w:sz w:val="20"/>
        </w:rPr>
        <w:t>s</w:t>
      </w:r>
      <w:r>
        <w:rPr>
          <w:rFonts w:ascii="Times New Roman"/>
          <w:color w:val="0D0D0D"/>
          <w:w w:val="125"/>
          <w:sz w:val="20"/>
        </w:rPr>
        <w:t>/</w:t>
      </w:r>
      <w:r>
        <w:rPr>
          <w:rFonts w:ascii="Times New Roman"/>
          <w:color w:val="0D0D0D"/>
          <w:spacing w:val="22"/>
          <w:w w:val="125"/>
          <w:sz w:val="20"/>
        </w:rPr>
        <w:t xml:space="preserve">  </w:t>
      </w:r>
      <w:r>
        <w:rPr>
          <w:rFonts w:ascii="Arial"/>
          <w:i/>
          <w:color w:val="0D0D0D"/>
          <w:spacing w:val="-10"/>
          <w:w w:val="125"/>
          <w:sz w:val="20"/>
        </w:rPr>
        <w:t>n</w:t>
      </w:r>
    </w:p>
    <w:p w14:paraId="0B83A6CE">
      <w:pPr>
        <w:pStyle w:val="7"/>
        <w:spacing w:before="282"/>
        <w:rPr>
          <w:rFonts w:ascii="Arial"/>
          <w:i/>
          <w:sz w:val="29"/>
        </w:rPr>
      </w:pPr>
      <w:r>
        <w:br w:type="column"/>
      </w:r>
    </w:p>
    <w:p w14:paraId="600CD133">
      <w:pPr>
        <w:spacing w:before="0" w:line="264" w:lineRule="exact"/>
        <w:ind w:left="766" w:right="0" w:firstLine="0"/>
        <w:jc w:val="left"/>
        <w:rPr>
          <w:rFonts w:ascii="Times New Roman" w:hAnsi="Times New Roman"/>
          <w:sz w:val="29"/>
        </w:rPr>
      </w:pPr>
      <w:r>
        <w:rPr>
          <w:rFonts w:ascii="Times New Roman" w:hAnsi="Times New Roman"/>
          <w:sz w:val="29"/>
        </w:rPr>
        <mc:AlternateContent>
          <mc:Choice Requires="wpg">
            <w:drawing>
              <wp:anchor distT="0" distB="0" distL="0" distR="0" simplePos="0" relativeHeight="251696128" behindDoc="0" locked="0" layoutInCell="1" allowOverlap="1">
                <wp:simplePos x="0" y="0"/>
                <wp:positionH relativeFrom="page">
                  <wp:posOffset>6931025</wp:posOffset>
                </wp:positionH>
                <wp:positionV relativeFrom="paragraph">
                  <wp:posOffset>-326390</wp:posOffset>
                </wp:positionV>
                <wp:extent cx="484505" cy="768350"/>
                <wp:effectExtent l="0" t="0" r="3175" b="8890"/>
                <wp:wrapNone/>
                <wp:docPr id="799" name="Group 799"/>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800" name="Graphic 102"/>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801" name="Graphic 103"/>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802" name="Image 104"/>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803" name="Image 105"/>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804" name="Image 106"/>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805" name="Image 107"/>
                          <pic:cNvPicPr/>
                        </pic:nvPicPr>
                        <pic:blipFill>
                          <a:blip r:embed="rId11" cstate="print"/>
                          <a:stretch>
                            <a:fillRect/>
                          </a:stretch>
                        </pic:blipFill>
                        <pic:spPr>
                          <a:xfrm>
                            <a:off x="469772" y="213359"/>
                            <a:ext cx="9524" cy="9524"/>
                          </a:xfrm>
                          <a:prstGeom prst="rect">
                            <a:avLst/>
                          </a:prstGeom>
                        </pic:spPr>
                      </pic:pic>
                      <wps:wsp>
                        <wps:cNvPr id="806" name="Graphic 108"/>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807" name="Image 109"/>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25.7pt;height:60.5pt;width:38.15pt;mso-position-horizontal-relative:page;z-index:251696128;mso-width-relative:page;mso-height-relative:page;" coordsize="484505,768350" o:gfxdata="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">
                <o:lock v:ext="edit" aspectratio="f"/>
                <v:shape id="Graphic 102" o:spid="_x0000_s1026" o:spt="100" style="position:absolute;left:0;top:0;height:768350;width:484505;" fillcolor="#000000" filled="t" stroked="f" coordsize="484505,768350" o:gfxdata="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e0Mdm5AAAA3AAA&#10;AA8AAAAAAAAAAQAgAAAAIgAAAGRycy9kb3ducmV2LnhtbFBLAQIUABQAAAAIAIdO4kAzLwWeOwAA&#10;ADkAAAAQAAAAAAAAAAEAIAAAAAgBAABkcnMvc2hhcGV4bWwueG1sUEsFBgAAAAAGAAYAWwEAALID&#10;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103" o:spid="_x0000_s1026" o:spt="100" style="position:absolute;left:117347;top:213359;height:342900;width:361950;" fillcolor="#FFFFFF" filled="t" stroked="f" coordsize="361950,342900" o:gfxdata="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qA7P&#10;wAAAANw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104" o:spid="_x0000_s1026" o:spt="75" type="#_x0000_t75" style="position:absolute;left:117347;top:546734;height:9524;width:9524;" filled="f" o:preferrelative="t" stroked="f" coordsize="21600,21600" o:gfxdata="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0E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105" o:spid="_x0000_s1026" o:spt="75" type="#_x0000_t75" style="position:absolute;left:469772;top:546734;height:9524;width:9524;" filled="f" o:preferrelative="t" stroked="f" coordsize="21600,21600" o:gfxdata="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Rib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106" o:spid="_x0000_s1026" o:spt="75" type="#_x0000_t75" style="position:absolute;left:117347;top:213359;height:9524;width:9524;" filled="f" o:preferrelative="t" stroked="f" coordsize="21600,21600" o:gfxdata="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rJ/b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107" o:spid="_x0000_s1026" o:spt="75" type="#_x0000_t75" style="position:absolute;left:469772;top:213359;height:9524;width:9524;" filled="f" o:preferrelative="t" stroked="f" coordsize="21600,21600" o:gfxdata="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ZsZ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108" o:spid="_x0000_s1026" o:spt="100" style="position:absolute;left:164972;top:251459;height:266700;width:266700;" fillcolor="#FFFFFF" filled="t" stroked="f" coordsize="266700,266700" o:gfxdata="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zJvivQAA&#10;ANw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109" o:spid="_x0000_s1026" o:spt="75" type="#_x0000_t75" style="position:absolute;left:228076;top:308133;height:146923;width:143676;" filled="f" o:preferrelative="t" stroked="f" coordsize="21600,21600" o:gfxdata="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5d3YvQAA&#10;ANw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rFonts w:ascii="Times New Roman" w:hAnsi="Times New Roman"/>
          <w:color w:val="0D0D0D"/>
          <w:w w:val="110"/>
          <w:sz w:val="29"/>
        </w:rPr>
        <w:t>14.6</w:t>
      </w:r>
      <w:r>
        <w:rPr>
          <w:rFonts w:ascii="Times New Roman" w:hAnsi="Times New Roman"/>
          <w:color w:val="0D0D0D"/>
          <w:spacing w:val="-15"/>
          <w:w w:val="110"/>
          <w:sz w:val="29"/>
        </w:rPr>
        <w:t xml:space="preserve"> </w:t>
      </w:r>
      <w:r>
        <w:rPr>
          <w:rFonts w:ascii="Times New Roman" w:hAnsi="Times New Roman"/>
          <w:color w:val="0D0D0D"/>
          <w:w w:val="110"/>
          <w:sz w:val="29"/>
        </w:rPr>
        <w:t>−</w:t>
      </w:r>
      <w:r>
        <w:rPr>
          <w:rFonts w:ascii="Times New Roman" w:hAnsi="Times New Roman"/>
          <w:color w:val="0D0D0D"/>
          <w:spacing w:val="-15"/>
          <w:w w:val="110"/>
          <w:sz w:val="29"/>
        </w:rPr>
        <w:t xml:space="preserve"> </w:t>
      </w:r>
      <w:r>
        <w:rPr>
          <w:rFonts w:ascii="Times New Roman" w:hAnsi="Times New Roman"/>
          <w:color w:val="0D0D0D"/>
          <w:spacing w:val="-4"/>
          <w:w w:val="110"/>
          <w:sz w:val="29"/>
        </w:rPr>
        <w:t>15.4</w:t>
      </w:r>
    </w:p>
    <w:p w14:paraId="2C75FDB9">
      <w:pPr>
        <w:spacing w:before="0" w:line="265" w:lineRule="exact"/>
        <w:ind w:left="239" w:right="0" w:firstLine="0"/>
        <w:jc w:val="left"/>
        <w:rPr>
          <w:rFonts w:ascii="Times New Roman"/>
          <w:sz w:val="29"/>
        </w:rPr>
      </w:pPr>
      <w:r>
        <w:rPr>
          <w:rFonts w:ascii="Times New Roman"/>
          <w:sz w:val="29"/>
        </w:rPr>
        <mc:AlternateContent>
          <mc:Choice Requires="wpg">
            <w:drawing>
              <wp:anchor distT="0" distB="0" distL="0" distR="0" simplePos="0" relativeHeight="251695104" behindDoc="0" locked="0" layoutInCell="1" allowOverlap="1">
                <wp:simplePos x="0" y="0"/>
                <wp:positionH relativeFrom="page">
                  <wp:posOffset>3599815</wp:posOffset>
                </wp:positionH>
                <wp:positionV relativeFrom="paragraph">
                  <wp:posOffset>80645</wp:posOffset>
                </wp:positionV>
                <wp:extent cx="885825" cy="246380"/>
                <wp:effectExtent l="0" t="0" r="13335" b="12700"/>
                <wp:wrapNone/>
                <wp:docPr id="808" name="Group 808"/>
                <wp:cNvGraphicFramePr/>
                <a:graphic xmlns:a="http://schemas.openxmlformats.org/drawingml/2006/main">
                  <a:graphicData uri="http://schemas.microsoft.com/office/word/2010/wordprocessingGroup">
                    <wpg:wgp>
                      <wpg:cNvGrpSpPr/>
                      <wpg:grpSpPr>
                        <a:xfrm>
                          <a:off x="0" y="0"/>
                          <a:ext cx="885825" cy="246379"/>
                          <a:chOff x="0" y="0"/>
                          <a:chExt cx="885825" cy="246379"/>
                        </a:xfrm>
                      </wpg:grpSpPr>
                      <wps:wsp>
                        <wps:cNvPr id="809" name="Graphic 111"/>
                        <wps:cNvSpPr/>
                        <wps:spPr>
                          <a:xfrm>
                            <a:off x="-12" y="0"/>
                            <a:ext cx="885825" cy="218440"/>
                          </a:xfrm>
                          <a:custGeom>
                            <a:avLst/>
                            <a:gdLst/>
                            <a:ahLst/>
                            <a:cxnLst/>
                            <a:rect l="l" t="t" r="r" b="b"/>
                            <a:pathLst>
                              <a:path w="885825" h="218440">
                                <a:moveTo>
                                  <a:pt x="771525" y="33807"/>
                                </a:moveTo>
                                <a:lnTo>
                                  <a:pt x="591934" y="33807"/>
                                </a:lnTo>
                                <a:lnTo>
                                  <a:pt x="590461" y="33807"/>
                                </a:lnTo>
                                <a:lnTo>
                                  <a:pt x="589216" y="34671"/>
                                </a:lnTo>
                                <a:lnTo>
                                  <a:pt x="588238" y="36385"/>
                                </a:lnTo>
                                <a:lnTo>
                                  <a:pt x="586803" y="39281"/>
                                </a:lnTo>
                                <a:lnTo>
                                  <a:pt x="583057" y="47028"/>
                                </a:lnTo>
                                <a:lnTo>
                                  <a:pt x="549541" y="116827"/>
                                </a:lnTo>
                                <a:lnTo>
                                  <a:pt x="530529" y="156235"/>
                                </a:lnTo>
                                <a:lnTo>
                                  <a:pt x="516242" y="185686"/>
                                </a:lnTo>
                                <a:lnTo>
                                  <a:pt x="512622" y="193052"/>
                                </a:lnTo>
                                <a:lnTo>
                                  <a:pt x="511352" y="195503"/>
                                </a:lnTo>
                                <a:lnTo>
                                  <a:pt x="485876" y="139827"/>
                                </a:lnTo>
                                <a:lnTo>
                                  <a:pt x="479463" y="125818"/>
                                </a:lnTo>
                                <a:lnTo>
                                  <a:pt x="478713" y="124472"/>
                                </a:lnTo>
                                <a:lnTo>
                                  <a:pt x="478116" y="123964"/>
                                </a:lnTo>
                                <a:lnTo>
                                  <a:pt x="476872" y="123964"/>
                                </a:lnTo>
                                <a:lnTo>
                                  <a:pt x="476567" y="124104"/>
                                </a:lnTo>
                                <a:lnTo>
                                  <a:pt x="476199" y="124472"/>
                                </a:lnTo>
                                <a:lnTo>
                                  <a:pt x="472211" y="127596"/>
                                </a:lnTo>
                                <a:lnTo>
                                  <a:pt x="456082" y="139827"/>
                                </a:lnTo>
                                <a:lnTo>
                                  <a:pt x="451853" y="143205"/>
                                </a:lnTo>
                                <a:lnTo>
                                  <a:pt x="451612" y="143700"/>
                                </a:lnTo>
                                <a:lnTo>
                                  <a:pt x="451485" y="143827"/>
                                </a:lnTo>
                                <a:lnTo>
                                  <a:pt x="455180" y="148488"/>
                                </a:lnTo>
                                <a:lnTo>
                                  <a:pt x="455676" y="148488"/>
                                </a:lnTo>
                                <a:lnTo>
                                  <a:pt x="467652" y="139827"/>
                                </a:lnTo>
                                <a:lnTo>
                                  <a:pt x="497687" y="205320"/>
                                </a:lnTo>
                                <a:lnTo>
                                  <a:pt x="503428" y="217639"/>
                                </a:lnTo>
                                <a:lnTo>
                                  <a:pt x="503796" y="218008"/>
                                </a:lnTo>
                                <a:lnTo>
                                  <a:pt x="504532" y="218186"/>
                                </a:lnTo>
                                <a:lnTo>
                                  <a:pt x="507479" y="218186"/>
                                </a:lnTo>
                                <a:lnTo>
                                  <a:pt x="508647" y="217766"/>
                                </a:lnTo>
                                <a:lnTo>
                                  <a:pt x="508723" y="217639"/>
                                </a:lnTo>
                                <a:lnTo>
                                  <a:pt x="509143" y="216903"/>
                                </a:lnTo>
                                <a:lnTo>
                                  <a:pt x="519480" y="195503"/>
                                </a:lnTo>
                                <a:lnTo>
                                  <a:pt x="544537" y="143700"/>
                                </a:lnTo>
                                <a:lnTo>
                                  <a:pt x="594004" y="41186"/>
                                </a:lnTo>
                                <a:lnTo>
                                  <a:pt x="771525" y="41186"/>
                                </a:lnTo>
                                <a:lnTo>
                                  <a:pt x="771525" y="33807"/>
                                </a:lnTo>
                                <a:close/>
                              </a:path>
                              <a:path w="885825" h="218440">
                                <a:moveTo>
                                  <a:pt x="885825" y="0"/>
                                </a:moveTo>
                                <a:lnTo>
                                  <a:pt x="0" y="0"/>
                                </a:lnTo>
                                <a:lnTo>
                                  <a:pt x="0" y="9525"/>
                                </a:lnTo>
                                <a:lnTo>
                                  <a:pt x="885825" y="9525"/>
                                </a:lnTo>
                                <a:lnTo>
                                  <a:pt x="885825" y="0"/>
                                </a:lnTo>
                                <a:close/>
                              </a:path>
                            </a:pathLst>
                          </a:custGeom>
                          <a:solidFill>
                            <a:srgbClr val="0D0D0D"/>
                          </a:solidFill>
                        </wps:spPr>
                        <wps:bodyPr wrap="square" lIns="0" tIns="0" rIns="0" bIns="0" rtlCol="0">
                          <a:noAutofit/>
                        </wps:bodyPr>
                      </wps:wsp>
                      <wps:wsp>
                        <wps:cNvPr id="810" name="Textbox 112"/>
                        <wps:cNvSpPr txBox="1"/>
                        <wps:spPr>
                          <a:xfrm>
                            <a:off x="0" y="0"/>
                            <a:ext cx="885825" cy="246379"/>
                          </a:xfrm>
                          <a:prstGeom prst="rect">
                            <a:avLst/>
                          </a:prstGeom>
                        </wps:spPr>
                        <wps:txbx>
                          <w:txbxContent>
                            <w:p w14:paraId="5C5920C4">
                              <w:pPr>
                                <w:tabs>
                                  <w:tab w:val="left" w:pos="929"/>
                                </w:tabs>
                                <w:spacing w:before="27"/>
                                <w:ind w:left="171" w:right="0" w:firstLine="0"/>
                                <w:jc w:val="left"/>
                                <w:rPr>
                                  <w:rFonts w:ascii="Times New Roman"/>
                                  <w:position w:val="1"/>
                                  <w:sz w:val="29"/>
                                </w:rPr>
                              </w:pPr>
                              <w:r>
                                <w:rPr>
                                  <w:rFonts w:ascii="Times New Roman"/>
                                  <w:color w:val="0D0D0D"/>
                                  <w:spacing w:val="-4"/>
                                  <w:w w:val="115"/>
                                  <w:sz w:val="29"/>
                                </w:rPr>
                                <w:t>2.5/</w:t>
                              </w:r>
                              <w:r>
                                <w:rPr>
                                  <w:rFonts w:ascii="Times New Roman"/>
                                  <w:color w:val="0D0D0D"/>
                                  <w:sz w:val="29"/>
                                </w:rPr>
                                <w:tab/>
                              </w:r>
                              <w:r>
                                <w:rPr>
                                  <w:rFonts w:ascii="Times New Roman"/>
                                  <w:color w:val="0D0D0D"/>
                                  <w:spacing w:val="-5"/>
                                  <w:w w:val="115"/>
                                  <w:position w:val="1"/>
                                  <w:sz w:val="29"/>
                                </w:rPr>
                                <w:t>35</w:t>
                              </w:r>
                            </w:p>
                          </w:txbxContent>
                        </wps:txbx>
                        <wps:bodyPr wrap="square" lIns="0" tIns="0" rIns="0" bIns="0" rtlCol="0">
                          <a:noAutofit/>
                        </wps:bodyPr>
                      </wps:wsp>
                    </wpg:wgp>
                  </a:graphicData>
                </a:graphic>
              </wp:anchor>
            </w:drawing>
          </mc:Choice>
          <mc:Fallback>
            <w:pict>
              <v:group id="_x0000_s1026" o:spid="_x0000_s1026" o:spt="203" style="position:absolute;left:0pt;margin-left:283.45pt;margin-top:6.35pt;height:19.4pt;width:69.75pt;mso-position-horizontal-relative:page;z-index:251695104;mso-width-relative:page;mso-height-relative:page;" coordsize="885825,246379" o:gfxdata="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">
                <o:lock v:ext="edit" aspectratio="f"/>
                <v:shape id="Graphic 111" o:spid="_x0000_s1026" o:spt="100" style="position:absolute;left:-12;top:0;height:218440;width:885825;" fillcolor="#0D0D0D" filled="t" stroked="f" coordsize="885825,218440" o:gfxdata="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1XAr4A&#10;AADcAAAADwAAAAAAAAABACAAAAAiAAAAZHJzL2Rvd25yZXYueG1sUEsBAhQAFAAAAAgAh07iQDMv&#10;BZ47AAAAOQAAABAAAAAAAAAAAQAgAAAADQEAAGRycy9zaGFwZXhtbC54bWxQSwUGAAAAAAYABgBb&#10;AQAAtwMAAAAA&#10;" path="m771525,33807l591934,33807,590461,33807,589216,34671,588238,36385,586803,39281,583057,47028,549541,116827,530529,156235,516242,185686,512622,193052,511352,195503,485876,139827,479463,125818,478713,124472,478116,123964,476872,123964,476567,124104,476199,124472,472211,127596,456082,139827,451853,143205,451612,143700,451485,143827,455180,148488,455676,148488,467652,139827,497687,205320,503428,217639,503796,218008,504532,218186,507479,218186,508647,217766,508723,217639,509143,216903,519480,195503,544537,143700,594004,41186,771525,41186,771525,33807xem885825,0l0,0,0,9525,885825,9525,885825,0xe">
                  <v:fill on="t" focussize="0,0"/>
                  <v:stroke on="f"/>
                  <v:imagedata o:title=""/>
                  <o:lock v:ext="edit" aspectratio="f"/>
                  <v:textbox inset="0mm,0mm,0mm,0mm"/>
                </v:shape>
                <v:shape id="Textbox 112" o:spid="_x0000_s1026" o:spt="202" type="#_x0000_t202" style="position:absolute;left:0;top:0;height:246379;width:885825;" filled="f" stroked="f" coordsize="21600,21600" o:gfxdata="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mlh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C5920C4">
                        <w:pPr>
                          <w:tabs>
                            <w:tab w:val="left" w:pos="929"/>
                          </w:tabs>
                          <w:spacing w:before="27"/>
                          <w:ind w:left="171" w:right="0" w:firstLine="0"/>
                          <w:jc w:val="left"/>
                          <w:rPr>
                            <w:rFonts w:ascii="Times New Roman"/>
                            <w:position w:val="1"/>
                            <w:sz w:val="29"/>
                          </w:rPr>
                        </w:pPr>
                        <w:r>
                          <w:rPr>
                            <w:rFonts w:ascii="Times New Roman"/>
                            <w:color w:val="0D0D0D"/>
                            <w:spacing w:val="-4"/>
                            <w:w w:val="115"/>
                            <w:sz w:val="29"/>
                          </w:rPr>
                          <w:t>2.5/</w:t>
                        </w:r>
                        <w:r>
                          <w:rPr>
                            <w:rFonts w:ascii="Times New Roman"/>
                            <w:color w:val="0D0D0D"/>
                            <w:sz w:val="29"/>
                          </w:rPr>
                          <w:tab/>
                        </w:r>
                        <w:r>
                          <w:rPr>
                            <w:rFonts w:ascii="Times New Roman"/>
                            <w:color w:val="0D0D0D"/>
                            <w:spacing w:val="-5"/>
                            <w:w w:val="115"/>
                            <w:position w:val="1"/>
                            <w:sz w:val="29"/>
                          </w:rPr>
                          <w:t>35</w:t>
                        </w:r>
                      </w:p>
                    </w:txbxContent>
                  </v:textbox>
                </v:shape>
              </v:group>
            </w:pict>
          </mc:Fallback>
        </mc:AlternateContent>
      </w:r>
      <w:r>
        <w:rPr>
          <w:rFonts w:ascii="Arial"/>
          <w:i/>
          <w:color w:val="0D0D0D"/>
          <w:w w:val="130"/>
          <w:sz w:val="29"/>
        </w:rPr>
        <w:t>t</w:t>
      </w:r>
      <w:r>
        <w:rPr>
          <w:rFonts w:ascii="Arial"/>
          <w:i/>
          <w:color w:val="0D0D0D"/>
          <w:spacing w:val="-25"/>
          <w:w w:val="130"/>
          <w:sz w:val="29"/>
        </w:rPr>
        <w:t xml:space="preserve"> </w:t>
      </w:r>
      <w:r>
        <w:rPr>
          <w:rFonts w:ascii="Times New Roman"/>
          <w:color w:val="0D0D0D"/>
          <w:spacing w:val="-10"/>
          <w:w w:val="135"/>
          <w:sz w:val="29"/>
        </w:rPr>
        <w:t>=</w:t>
      </w:r>
    </w:p>
    <w:p w14:paraId="36765133">
      <w:pPr>
        <w:pStyle w:val="7"/>
        <w:spacing w:before="68"/>
        <w:rPr>
          <w:rFonts w:ascii="Times New Roman"/>
          <w:sz w:val="29"/>
        </w:rPr>
      </w:pPr>
    </w:p>
    <w:p w14:paraId="6BFBF1D9">
      <w:pPr>
        <w:spacing w:before="1" w:line="204" w:lineRule="exact"/>
        <w:ind w:left="1162" w:right="0" w:firstLine="0"/>
        <w:jc w:val="left"/>
        <w:rPr>
          <w:rFonts w:ascii="Times New Roman" w:hAnsi="Times New Roman"/>
          <w:sz w:val="29"/>
        </w:rPr>
      </w:pPr>
      <w:r>
        <w:rPr>
          <w:rFonts w:ascii="Times New Roman" w:hAnsi="Times New Roman"/>
          <w:sz w:val="29"/>
        </w:rPr>
        <mc:AlternateContent>
          <mc:Choice Requires="wps">
            <w:drawing>
              <wp:anchor distT="0" distB="0" distL="0" distR="0" simplePos="0" relativeHeight="251792384" behindDoc="1" locked="0" layoutInCell="1" allowOverlap="1">
                <wp:simplePos x="0" y="0"/>
                <wp:positionH relativeFrom="page">
                  <wp:posOffset>3790315</wp:posOffset>
                </wp:positionH>
                <wp:positionV relativeFrom="paragraph">
                  <wp:posOffset>238760</wp:posOffset>
                </wp:positionV>
                <wp:extent cx="504825" cy="9525"/>
                <wp:effectExtent l="0" t="0" r="0" b="0"/>
                <wp:wrapNone/>
                <wp:docPr id="811" name="Graphic 113"/>
                <wp:cNvGraphicFramePr/>
                <a:graphic xmlns:a="http://schemas.openxmlformats.org/drawingml/2006/main">
                  <a:graphicData uri="http://schemas.microsoft.com/office/word/2010/wordprocessingShape">
                    <wps:wsp>
                      <wps:cNvSpPr/>
                      <wps:spPr>
                        <a:xfrm>
                          <a:off x="0" y="0"/>
                          <a:ext cx="504825" cy="9525"/>
                        </a:xfrm>
                        <a:custGeom>
                          <a:avLst/>
                          <a:gdLst/>
                          <a:ahLst/>
                          <a:cxnLst/>
                          <a:rect l="l" t="t" r="r" b="b"/>
                          <a:pathLst>
                            <a:path w="504825" h="9525">
                              <a:moveTo>
                                <a:pt x="504824" y="9524"/>
                              </a:moveTo>
                              <a:lnTo>
                                <a:pt x="0" y="9524"/>
                              </a:lnTo>
                              <a:lnTo>
                                <a:pt x="0" y="0"/>
                              </a:lnTo>
                              <a:lnTo>
                                <a:pt x="504824" y="0"/>
                              </a:lnTo>
                              <a:lnTo>
                                <a:pt x="504824" y="9524"/>
                              </a:lnTo>
                              <a:close/>
                            </a:path>
                          </a:pathLst>
                        </a:custGeom>
                        <a:solidFill>
                          <a:srgbClr val="0D0D0D"/>
                        </a:solidFill>
                      </wps:spPr>
                      <wps:bodyPr wrap="square" lIns="0" tIns="0" rIns="0" bIns="0" rtlCol="0">
                        <a:noAutofit/>
                      </wps:bodyPr>
                    </wps:wsp>
                  </a:graphicData>
                </a:graphic>
              </wp:anchor>
            </w:drawing>
          </mc:Choice>
          <mc:Fallback>
            <w:pict>
              <v:shape id="Graphic 113" o:spid="_x0000_s1026" o:spt="100" style="position:absolute;left:0pt;margin-left:298.45pt;margin-top:18.8pt;height:0.75pt;width:39.75pt;mso-position-horizontal-relative:page;z-index:-251524096;mso-width-relative:page;mso-height-relative:page;" fillcolor="#0D0D0D" filled="t" stroked="f" coordsize="504825,9525" o:gfxdata="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OA&#10;A/XZAAAACQEAAA8AAAAAAAAAAQAgAAAAIgAAAGRycy9kb3ducmV2LnhtbFBLAQIUABQAAAAIAIdO&#10;4kBU32rXIgIAAN4EAAAOAAAAAAAAAAEAIAAAACgBAABkcnMvZTJvRG9jLnhtbFBLBQYAAAAABgAG&#10;AFkBAAC8BQAAAAA=&#10;" path="m504824,9524l0,9524,0,0,504824,0,504824,9524xe">
                <v:fill on="t" focussize="0,0"/>
                <v:stroke on="f"/>
                <v:imagedata o:title=""/>
                <o:lock v:ext="edit" aspectratio="f"/>
                <v:textbox inset="0mm,0mm,0mm,0mm"/>
              </v:shape>
            </w:pict>
          </mc:Fallback>
        </mc:AlternateContent>
      </w:r>
      <w:r>
        <w:rPr>
          <w:rFonts w:ascii="Times New Roman" w:hAnsi="Times New Roman"/>
          <w:color w:val="0D0D0D"/>
          <w:spacing w:val="-4"/>
          <w:w w:val="110"/>
          <w:sz w:val="29"/>
        </w:rPr>
        <w:t>−0.8</w:t>
      </w:r>
    </w:p>
    <w:p w14:paraId="50B05615">
      <w:pPr>
        <w:spacing w:after="0" w:line="204" w:lineRule="exact"/>
        <w:jc w:val="left"/>
        <w:rPr>
          <w:rFonts w:ascii="Times New Roman" w:hAnsi="Times New Roman"/>
          <w:sz w:val="29"/>
        </w:rPr>
        <w:sectPr>
          <w:type w:val="continuous"/>
          <w:pgSz w:w="12240" w:h="15840"/>
          <w:pgMar w:top="400" w:right="360" w:bottom="280" w:left="1080" w:header="720" w:footer="720" w:gutter="0"/>
          <w:cols w:equalWidth="0" w:num="2">
            <w:col w:w="1300" w:space="2525"/>
            <w:col w:w="6975"/>
          </w:cols>
        </w:sectPr>
      </w:pPr>
    </w:p>
    <w:p w14:paraId="0F55D339">
      <w:pPr>
        <w:pStyle w:val="7"/>
        <w:rPr>
          <w:rFonts w:ascii="Times New Roman"/>
        </w:rPr>
      </w:pPr>
    </w:p>
    <w:p w14:paraId="7AB45273">
      <w:pPr>
        <w:pStyle w:val="7"/>
        <w:rPr>
          <w:rFonts w:ascii="Times New Roman"/>
        </w:rPr>
      </w:pPr>
    </w:p>
    <w:p w14:paraId="619CDFEF">
      <w:pPr>
        <w:pStyle w:val="7"/>
        <w:rPr>
          <w:rFonts w:ascii="Times New Roman"/>
        </w:rPr>
      </w:pPr>
    </w:p>
    <w:p w14:paraId="70988897">
      <w:pPr>
        <w:pStyle w:val="7"/>
        <w:spacing w:before="219"/>
        <w:rPr>
          <w:rFonts w:ascii="Times New Roman"/>
        </w:rPr>
      </w:pPr>
    </w:p>
    <w:p w14:paraId="36ED5B30">
      <w:pPr>
        <w:pStyle w:val="7"/>
        <w:ind w:left="239"/>
      </w:pPr>
      <w:r>
        <w:rPr>
          <w:color w:val="0D0D0D"/>
        </w:rPr>
        <w:t xml:space="preserve">Critical value at 5% significance </w:t>
      </w:r>
      <w:r>
        <w:rPr>
          <w:color w:val="0D0D0D"/>
          <w:spacing w:val="-2"/>
        </w:rPr>
        <w:t>level:</w:t>
      </w:r>
    </w:p>
    <w:p w14:paraId="193ED97B">
      <w:pPr>
        <w:spacing w:before="0" w:line="520" w:lineRule="exact"/>
        <w:ind w:left="172" w:right="0" w:firstLine="0"/>
        <w:jc w:val="left"/>
        <w:rPr>
          <w:rFonts w:ascii="Times New Roman"/>
          <w:sz w:val="29"/>
        </w:rPr>
      </w:pPr>
      <w:r>
        <w:br w:type="column"/>
      </w:r>
      <w:r>
        <w:rPr>
          <w:rFonts w:ascii="Arial"/>
          <w:i/>
          <w:color w:val="0D0D0D"/>
          <w:w w:val="120"/>
          <w:position w:val="19"/>
          <w:sz w:val="29"/>
        </w:rPr>
        <w:t>t</w:t>
      </w:r>
      <w:r>
        <w:rPr>
          <w:rFonts w:ascii="Arial"/>
          <w:i/>
          <w:color w:val="0D0D0D"/>
          <w:spacing w:val="-1"/>
          <w:w w:val="120"/>
          <w:position w:val="19"/>
          <w:sz w:val="29"/>
        </w:rPr>
        <w:t xml:space="preserve"> </w:t>
      </w:r>
      <w:r>
        <w:rPr>
          <w:rFonts w:ascii="Times New Roman"/>
          <w:color w:val="0D0D0D"/>
          <w:w w:val="120"/>
          <w:position w:val="19"/>
          <w:sz w:val="29"/>
        </w:rPr>
        <w:t>=</w:t>
      </w:r>
      <w:r>
        <w:rPr>
          <w:rFonts w:ascii="Times New Roman"/>
          <w:color w:val="0D0D0D"/>
          <w:spacing w:val="49"/>
          <w:w w:val="120"/>
          <w:position w:val="19"/>
          <w:sz w:val="29"/>
        </w:rPr>
        <w:t xml:space="preserve"> </w:t>
      </w:r>
      <w:r>
        <w:rPr>
          <w:rFonts w:ascii="Times New Roman"/>
          <w:color w:val="0D0D0D"/>
          <w:spacing w:val="-2"/>
          <w:w w:val="120"/>
          <w:sz w:val="29"/>
        </w:rPr>
        <w:t>0.4226</w:t>
      </w:r>
    </w:p>
    <w:p w14:paraId="4EA82552">
      <w:pPr>
        <w:spacing w:before="160"/>
        <w:ind w:left="239" w:right="0" w:firstLine="0"/>
        <w:jc w:val="left"/>
        <w:rPr>
          <w:rFonts w:ascii="Times New Roman" w:hAnsi="Times New Roman"/>
          <w:sz w:val="29"/>
        </w:rPr>
      </w:pPr>
      <w:r>
        <w:rPr>
          <w:rFonts w:ascii="Arial" w:hAnsi="Arial"/>
          <w:i/>
          <w:color w:val="0D0D0D"/>
          <w:w w:val="125"/>
          <w:sz w:val="29"/>
        </w:rPr>
        <w:t>t</w:t>
      </w:r>
      <w:r>
        <w:rPr>
          <w:rFonts w:ascii="Arial" w:hAnsi="Arial"/>
          <w:i/>
          <w:color w:val="0D0D0D"/>
          <w:spacing w:val="-8"/>
          <w:w w:val="125"/>
          <w:sz w:val="29"/>
        </w:rPr>
        <w:t xml:space="preserve"> </w:t>
      </w:r>
      <w:r>
        <w:rPr>
          <w:rFonts w:ascii="Times New Roman" w:hAnsi="Times New Roman"/>
          <w:color w:val="0D0D0D"/>
          <w:w w:val="125"/>
          <w:sz w:val="29"/>
        </w:rPr>
        <w:t>=</w:t>
      </w:r>
      <w:r>
        <w:rPr>
          <w:rFonts w:ascii="Times New Roman" w:hAnsi="Times New Roman"/>
          <w:color w:val="0D0D0D"/>
          <w:spacing w:val="3"/>
          <w:w w:val="125"/>
          <w:sz w:val="29"/>
        </w:rPr>
        <w:t xml:space="preserve"> </w:t>
      </w:r>
      <w:r>
        <w:rPr>
          <w:rFonts w:ascii="Times New Roman" w:hAnsi="Times New Roman"/>
          <w:color w:val="0D0D0D"/>
          <w:spacing w:val="-2"/>
          <w:w w:val="125"/>
          <w:sz w:val="29"/>
        </w:rPr>
        <w:t>−1.89</w:t>
      </w:r>
    </w:p>
    <w:p w14:paraId="251A4E28">
      <w:pPr>
        <w:spacing w:after="0"/>
        <w:jc w:val="left"/>
        <w:rPr>
          <w:rFonts w:ascii="Times New Roman" w:hAnsi="Times New Roman"/>
          <w:sz w:val="29"/>
        </w:rPr>
        <w:sectPr>
          <w:type w:val="continuous"/>
          <w:pgSz w:w="12240" w:h="15840"/>
          <w:pgMar w:top="400" w:right="360" w:bottom="280" w:left="1080" w:header="720" w:footer="720" w:gutter="0"/>
          <w:cols w:equalWidth="0" w:num="2">
            <w:col w:w="4144" w:space="40"/>
            <w:col w:w="6616"/>
          </w:cols>
        </w:sectPr>
      </w:pPr>
    </w:p>
    <w:p w14:paraId="74874BD8">
      <w:pPr>
        <w:pStyle w:val="7"/>
        <w:spacing w:before="5"/>
        <w:rPr>
          <w:rFonts w:ascii="Times New Roman"/>
          <w:sz w:val="15"/>
        </w:rPr>
      </w:pPr>
    </w:p>
    <w:p w14:paraId="73A9E612">
      <w:pPr>
        <w:pStyle w:val="7"/>
        <w:spacing w:after="0"/>
        <w:rPr>
          <w:rFonts w:ascii="Times New Roman"/>
          <w:sz w:val="15"/>
        </w:rPr>
        <w:sectPr>
          <w:type w:val="continuous"/>
          <w:pgSz w:w="12240" w:h="15840"/>
          <w:pgMar w:top="400" w:right="360" w:bottom="280" w:left="1080" w:header="720" w:footer="720" w:gutter="0"/>
          <w:cols w:space="720" w:num="1"/>
        </w:sectPr>
      </w:pPr>
    </w:p>
    <w:p w14:paraId="173116A8">
      <w:pPr>
        <w:pStyle w:val="7"/>
        <w:rPr>
          <w:rFonts w:ascii="Times New Roman"/>
        </w:rPr>
      </w:pPr>
    </w:p>
    <w:p w14:paraId="3AC8F571">
      <w:pPr>
        <w:pStyle w:val="7"/>
        <w:spacing w:before="196"/>
        <w:rPr>
          <w:rFonts w:ascii="Times New Roman"/>
        </w:rPr>
      </w:pPr>
    </w:p>
    <w:p w14:paraId="27B9A080">
      <w:pPr>
        <w:pStyle w:val="7"/>
        <w:ind w:left="239"/>
      </w:pPr>
      <w:r>
        <w:rPr>
          <w:color w:val="0D0D0D"/>
          <w:spacing w:val="-2"/>
        </w:rPr>
        <w:t>Since:</w:t>
      </w:r>
    </w:p>
    <w:p w14:paraId="194AE9DA">
      <w:pPr>
        <w:pStyle w:val="7"/>
      </w:pPr>
    </w:p>
    <w:p w14:paraId="56E6CE7F">
      <w:pPr>
        <w:pStyle w:val="7"/>
        <w:spacing w:before="244"/>
      </w:pPr>
    </w:p>
    <w:p w14:paraId="2ED5A343">
      <w:pPr>
        <w:pStyle w:val="7"/>
        <w:spacing w:before="1"/>
        <w:ind w:left="239"/>
      </w:pPr>
      <w:r>
        <w:rPr>
          <w:color w:val="0D0D0D"/>
        </w:rPr>
        <w:t>Fail</w:t>
      </w:r>
      <w:r>
        <w:rPr>
          <w:color w:val="0D0D0D"/>
          <w:spacing w:val="-3"/>
        </w:rPr>
        <w:t xml:space="preserve"> </w:t>
      </w:r>
      <w:r>
        <w:rPr>
          <w:color w:val="0D0D0D"/>
        </w:rPr>
        <w:t>to</w:t>
      </w:r>
      <w:r>
        <w:rPr>
          <w:color w:val="0D0D0D"/>
          <w:spacing w:val="-3"/>
        </w:rPr>
        <w:t xml:space="preserve"> </w:t>
      </w:r>
      <w:r>
        <w:rPr>
          <w:color w:val="0D0D0D"/>
        </w:rPr>
        <w:t>reject</w:t>
      </w:r>
      <w:r>
        <w:rPr>
          <w:color w:val="0D0D0D"/>
          <w:spacing w:val="-3"/>
        </w:rPr>
        <w:t xml:space="preserve"> </w:t>
      </w:r>
      <w:r>
        <w:rPr>
          <w:rFonts w:ascii="Arial"/>
          <w:i/>
          <w:color w:val="0D0D0D"/>
          <w:spacing w:val="-5"/>
          <w:sz w:val="29"/>
        </w:rPr>
        <w:t>H</w:t>
      </w:r>
      <w:r>
        <w:rPr>
          <w:rFonts w:ascii="Times New Roman"/>
          <w:color w:val="0D0D0D"/>
          <w:spacing w:val="-5"/>
          <w:sz w:val="29"/>
          <w:vertAlign w:val="subscript"/>
        </w:rPr>
        <w:t>0</w:t>
      </w:r>
      <w:r>
        <w:rPr>
          <w:color w:val="0D0D0D"/>
          <w:spacing w:val="-5"/>
          <w:vertAlign w:val="baseline"/>
        </w:rPr>
        <w:t>.</w:t>
      </w:r>
    </w:p>
    <w:p w14:paraId="5EA8FB85">
      <w:pPr>
        <w:spacing w:before="90"/>
        <w:ind w:left="239" w:right="0" w:firstLine="0"/>
        <w:jc w:val="left"/>
        <w:rPr>
          <w:rFonts w:ascii="Times New Roman" w:hAnsi="Times New Roman"/>
          <w:sz w:val="29"/>
        </w:rPr>
      </w:pPr>
      <w:r>
        <w:br w:type="column"/>
      </w:r>
      <w:r>
        <w:rPr>
          <w:rFonts w:ascii="Arial" w:hAnsi="Arial"/>
          <w:i/>
          <w:color w:val="0D0D0D"/>
          <w:w w:val="115"/>
          <w:sz w:val="29"/>
        </w:rPr>
        <w:t>t</w:t>
      </w:r>
      <w:r>
        <w:rPr>
          <w:rFonts w:ascii="Times New Roman" w:hAnsi="Times New Roman"/>
          <w:color w:val="0D0D0D"/>
          <w:w w:val="115"/>
          <w:position w:val="-4"/>
          <w:sz w:val="20"/>
        </w:rPr>
        <w:t>0.025,34</w:t>
      </w:r>
      <w:r>
        <w:rPr>
          <w:rFonts w:ascii="Times New Roman" w:hAnsi="Times New Roman"/>
          <w:color w:val="0D0D0D"/>
          <w:spacing w:val="17"/>
          <w:w w:val="115"/>
          <w:position w:val="-4"/>
          <w:sz w:val="20"/>
        </w:rPr>
        <w:t xml:space="preserve"> </w:t>
      </w:r>
      <w:r>
        <w:rPr>
          <w:rFonts w:ascii="Times New Roman" w:hAnsi="Times New Roman"/>
          <w:color w:val="0D0D0D"/>
          <w:w w:val="115"/>
          <w:sz w:val="29"/>
        </w:rPr>
        <w:t>=</w:t>
      </w:r>
      <w:r>
        <w:rPr>
          <w:rFonts w:ascii="Times New Roman" w:hAnsi="Times New Roman"/>
          <w:color w:val="0D0D0D"/>
          <w:spacing w:val="-19"/>
          <w:w w:val="115"/>
          <w:sz w:val="29"/>
        </w:rPr>
        <w:t xml:space="preserve"> </w:t>
      </w:r>
      <w:r>
        <w:rPr>
          <w:rFonts w:ascii="Times New Roman" w:hAnsi="Times New Roman"/>
          <w:color w:val="0D0D0D"/>
          <w:spacing w:val="-2"/>
          <w:w w:val="115"/>
          <w:sz w:val="29"/>
        </w:rPr>
        <w:t>±2.032</w:t>
      </w:r>
    </w:p>
    <w:p w14:paraId="177E1EE8">
      <w:pPr>
        <w:pStyle w:val="7"/>
        <w:rPr>
          <w:rFonts w:ascii="Times New Roman"/>
          <w:sz w:val="20"/>
        </w:rPr>
      </w:pPr>
    </w:p>
    <w:p w14:paraId="2257F2EC">
      <w:pPr>
        <w:pStyle w:val="7"/>
        <w:rPr>
          <w:rFonts w:ascii="Times New Roman"/>
          <w:sz w:val="20"/>
        </w:rPr>
      </w:pPr>
    </w:p>
    <w:p w14:paraId="473608AC">
      <w:pPr>
        <w:pStyle w:val="7"/>
        <w:spacing w:before="191"/>
        <w:rPr>
          <w:rFonts w:ascii="Times New Roman"/>
          <w:sz w:val="20"/>
        </w:rPr>
      </w:pPr>
    </w:p>
    <w:p w14:paraId="1335B202">
      <w:pPr>
        <w:spacing w:before="0"/>
        <w:ind w:left="289" w:right="0" w:firstLine="0"/>
        <w:jc w:val="left"/>
        <w:rPr>
          <w:rFonts w:ascii="Times New Roman" w:hAnsi="Times New Roman"/>
          <w:sz w:val="29"/>
        </w:rPr>
      </w:pPr>
      <w:r>
        <w:rPr>
          <w:rFonts w:ascii="Times New Roman" w:hAnsi="Times New Roman"/>
          <w:color w:val="0D0D0D"/>
          <w:w w:val="115"/>
          <w:sz w:val="29"/>
        </w:rPr>
        <w:t>−1.89</w:t>
      </w:r>
      <w:r>
        <w:rPr>
          <w:rFonts w:ascii="Times New Roman" w:hAnsi="Times New Roman"/>
          <w:color w:val="0D0D0D"/>
          <w:spacing w:val="-1"/>
          <w:w w:val="115"/>
          <w:sz w:val="29"/>
        </w:rPr>
        <w:t xml:space="preserve"> </w:t>
      </w:r>
      <w:r>
        <w:rPr>
          <w:rFonts w:ascii="Times New Roman" w:hAnsi="Times New Roman"/>
          <w:color w:val="0D0D0D"/>
          <w:w w:val="115"/>
          <w:sz w:val="29"/>
        </w:rPr>
        <w:t xml:space="preserve">&gt; </w:t>
      </w:r>
      <w:r>
        <w:rPr>
          <w:rFonts w:ascii="Times New Roman" w:hAnsi="Times New Roman"/>
          <w:color w:val="0D0D0D"/>
          <w:spacing w:val="-2"/>
          <w:w w:val="115"/>
          <w:sz w:val="29"/>
        </w:rPr>
        <w:t>−2.032</w:t>
      </w:r>
    </w:p>
    <w:p w14:paraId="1575ED48">
      <w:pPr>
        <w:spacing w:after="0"/>
        <w:jc w:val="left"/>
        <w:rPr>
          <w:rFonts w:ascii="Times New Roman" w:hAnsi="Times New Roman"/>
          <w:sz w:val="29"/>
        </w:rPr>
        <w:sectPr>
          <w:type w:val="continuous"/>
          <w:pgSz w:w="12240" w:h="15840"/>
          <w:pgMar w:top="400" w:right="360" w:bottom="280" w:left="1080" w:header="720" w:footer="720" w:gutter="0"/>
          <w:cols w:equalWidth="0" w:num="2">
            <w:col w:w="2041" w:space="1700"/>
            <w:col w:w="7059"/>
          </w:cols>
        </w:sectPr>
      </w:pPr>
    </w:p>
    <w:p w14:paraId="1CCD544C">
      <w:pPr>
        <w:pStyle w:val="7"/>
        <w:rPr>
          <w:rFonts w:ascii="Times New Roman"/>
          <w:sz w:val="20"/>
        </w:rPr>
      </w:pPr>
    </w:p>
    <w:p w14:paraId="7483FA25">
      <w:pPr>
        <w:pStyle w:val="7"/>
        <w:spacing w:before="2"/>
        <w:rPr>
          <w:rFonts w:ascii="Times New Roman"/>
          <w:sz w:val="20"/>
        </w:rPr>
      </w:pPr>
    </w:p>
    <w:p w14:paraId="675E5A73">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812" name="Group 812"/>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813" name="Graphic 115"/>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&#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Huzl10wAAAAMBAAAPAAAAAAAAAAEAIAAAACIAAABk&#10;cnMvZG93bnJldi54bWxQSwECFAAUAAAACACHTuJADlMrgn0CAAAyBgAADgAAAAAAAAABACAAAAAi&#10;AQAAZHJzL2Uyb0RvYy54bWxQSwUGAAAAAAYABgBZAQAAEQYAAAAA&#10;">
                <o:lock v:ext="edit" aspectratio="f"/>
                <v:shape id="Graphic 115" o:spid="_x0000_s1026" o:spt="100" style="position:absolute;left:0;top:0;height:9525;width:6096000;" fillcolor="#000000" filled="t" stroked="f" coordsize="6096000,9525" o:gfxdata="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5sZm/&#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1D95968A">
      <w:pPr>
        <w:pStyle w:val="7"/>
        <w:spacing w:before="2"/>
        <w:rPr>
          <w:rFonts w:ascii="Times New Roman"/>
          <w:sz w:val="36"/>
        </w:rPr>
      </w:pPr>
    </w:p>
    <w:p w14:paraId="3AC1A1FD">
      <w:pPr>
        <w:pStyle w:val="3"/>
        <w:rPr>
          <w:b w:val="0"/>
        </w:rPr>
      </w:pPr>
      <w:r>
        <w:rPr>
          <w:b w:val="0"/>
          <w:color w:val="0D0D0D"/>
          <w:spacing w:val="-2"/>
        </w:rPr>
        <w:t>Conclusion</w:t>
      </w:r>
    </w:p>
    <w:p w14:paraId="14673989">
      <w:pPr>
        <w:pStyle w:val="7"/>
        <w:spacing w:before="146" w:line="292" w:lineRule="auto"/>
        <w:ind w:left="239" w:right="972"/>
      </w:pPr>
      <w:r>
        <w:rPr>
          <w:color w:val="0D0D0D"/>
        </w:rPr>
        <w:t>At</w:t>
      </w:r>
      <w:r>
        <w:rPr>
          <w:color w:val="0D0D0D"/>
          <w:spacing w:val="-3"/>
        </w:rPr>
        <w:t xml:space="preserve"> </w:t>
      </w:r>
      <w:r>
        <w:rPr>
          <w:color w:val="0D0D0D"/>
        </w:rPr>
        <w:t>0.05</w:t>
      </w:r>
      <w:r>
        <w:rPr>
          <w:color w:val="0D0D0D"/>
          <w:spacing w:val="-3"/>
        </w:rPr>
        <w:t xml:space="preserve"> </w:t>
      </w:r>
      <w:r>
        <w:rPr>
          <w:color w:val="0D0D0D"/>
        </w:rPr>
        <w:t>significance</w:t>
      </w:r>
      <w:r>
        <w:rPr>
          <w:color w:val="0D0D0D"/>
          <w:spacing w:val="-3"/>
        </w:rPr>
        <w:t xml:space="preserve"> </w:t>
      </w:r>
      <w:r>
        <w:rPr>
          <w:color w:val="0D0D0D"/>
        </w:rPr>
        <w:t>level,</w:t>
      </w:r>
      <w:r>
        <w:rPr>
          <w:color w:val="0D0D0D"/>
          <w:spacing w:val="-3"/>
        </w:rPr>
        <w:t xml:space="preserve"> </w:t>
      </w:r>
      <w:r>
        <w:rPr>
          <w:color w:val="0D0D0D"/>
        </w:rPr>
        <w:t>there</w:t>
      </w:r>
      <w:r>
        <w:rPr>
          <w:color w:val="0D0D0D"/>
          <w:spacing w:val="-3"/>
        </w:rPr>
        <w:t xml:space="preserve"> </w:t>
      </w:r>
      <w:r>
        <w:rPr>
          <w:color w:val="0D0D0D"/>
        </w:rPr>
        <w:t>is</w:t>
      </w:r>
      <w:r>
        <w:rPr>
          <w:color w:val="0D0D0D"/>
          <w:spacing w:val="-3"/>
        </w:rPr>
        <w:t xml:space="preserve"> </w:t>
      </w:r>
      <w:r>
        <w:rPr>
          <w:color w:val="0D0D0D"/>
        </w:rPr>
        <w:t>not</w:t>
      </w:r>
      <w:r>
        <w:rPr>
          <w:color w:val="0D0D0D"/>
          <w:spacing w:val="-3"/>
        </w:rPr>
        <w:t xml:space="preserve"> </w:t>
      </w:r>
      <w:r>
        <w:rPr>
          <w:color w:val="0D0D0D"/>
        </w:rPr>
        <w:t>enough</w:t>
      </w:r>
      <w:r>
        <w:rPr>
          <w:color w:val="0D0D0D"/>
          <w:spacing w:val="-3"/>
        </w:rPr>
        <w:t xml:space="preserve"> </w:t>
      </w:r>
      <w:r>
        <w:rPr>
          <w:color w:val="0D0D0D"/>
        </w:rPr>
        <w:t>evidence</w:t>
      </w:r>
      <w:r>
        <w:rPr>
          <w:color w:val="0D0D0D"/>
          <w:spacing w:val="-3"/>
        </w:rPr>
        <w:t xml:space="preserve"> </w:t>
      </w:r>
      <w:r>
        <w:rPr>
          <w:color w:val="0D0D0D"/>
        </w:rPr>
        <w:t>to</w:t>
      </w:r>
      <w:r>
        <w:rPr>
          <w:color w:val="0D0D0D"/>
          <w:spacing w:val="-3"/>
        </w:rPr>
        <w:t xml:space="preserve"> </w:t>
      </w:r>
      <w:r>
        <w:rPr>
          <w:color w:val="0D0D0D"/>
        </w:rPr>
        <w:t>reject</w:t>
      </w:r>
      <w:r>
        <w:rPr>
          <w:color w:val="0D0D0D"/>
          <w:spacing w:val="-3"/>
        </w:rPr>
        <w:t xml:space="preserve"> </w:t>
      </w:r>
      <w:r>
        <w:rPr>
          <w:color w:val="0D0D0D"/>
        </w:rPr>
        <w:t>the</w:t>
      </w:r>
      <w:r>
        <w:rPr>
          <w:color w:val="0D0D0D"/>
          <w:spacing w:val="-3"/>
        </w:rPr>
        <w:t xml:space="preserve"> </w:t>
      </w:r>
      <w:r>
        <w:rPr>
          <w:color w:val="0D0D0D"/>
        </w:rPr>
        <w:t>null</w:t>
      </w:r>
      <w:r>
        <w:rPr>
          <w:color w:val="0D0D0D"/>
          <w:spacing w:val="-3"/>
        </w:rPr>
        <w:t xml:space="preserve"> </w:t>
      </w:r>
      <w:r>
        <w:rPr>
          <w:color w:val="0D0D0D"/>
        </w:rPr>
        <w:t>hypothesis. Therefore, the mean penguin weight does not differ significantly from last year.</w:t>
      </w:r>
    </w:p>
    <w:p w14:paraId="5D47D9A8">
      <w:pPr>
        <w:pStyle w:val="7"/>
        <w:spacing w:before="105"/>
        <w:rPr>
          <w:sz w:val="20"/>
        </w:rPr>
      </w:pPr>
      <w:r>
        <w:rPr>
          <w:sz w:val="20"/>
        </w:rPr>
        <mc:AlternateContent>
          <mc:Choice Requires="wps">
            <w:drawing>
              <wp:anchor distT="0" distB="0" distL="0" distR="0" simplePos="0" relativeHeight="251809792"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814" name="Graphic 11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16" o:spid="_x0000_s1026" o:spt="100" style="position:absolute;left:0pt;margin-left:65.95pt;margin-top:19.75pt;height:0.75pt;width:480pt;mso-position-horizontal-relative:page;mso-wrap-distance-bottom:0pt;mso-wrap-distance-top:0pt;z-index:-251506688;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uA5m9gAAAAKAQAADwAAAAAAAAABACAAAAAiAAAAZHJzL2Rvd25yZXYu&#10;eG1sUEsBAhQAFAAAAAgAh07iQLGeQqE0AgAABAUAAA4AAAAAAAAAAQAgAAAAJw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773854DB">
      <w:pPr>
        <w:pStyle w:val="7"/>
        <w:spacing w:before="102"/>
      </w:pPr>
    </w:p>
    <w:p w14:paraId="1FE3396C">
      <w:pPr>
        <w:pStyle w:val="3"/>
        <w:rPr>
          <w:b w:val="0"/>
        </w:rPr>
      </w:pPr>
      <w:r>
        <w:rPr>
          <w:b w:val="0"/>
          <w:color w:val="0D0D0D"/>
        </w:rPr>
        <w:t xml:space="preserve">R </w:t>
      </w:r>
      <w:r>
        <w:rPr>
          <w:b w:val="0"/>
          <w:color w:val="0D0D0D"/>
          <w:spacing w:val="-2"/>
        </w:rPr>
        <w:t>Program</w:t>
      </w:r>
    </w:p>
    <w:p w14:paraId="5C3F4E54">
      <w:pPr>
        <w:pStyle w:val="3"/>
        <w:spacing w:after="0"/>
        <w:rPr>
          <w:b w:val="0"/>
        </w:rPr>
        <w:sectPr>
          <w:type w:val="continuous"/>
          <w:pgSz w:w="12240" w:h="15840"/>
          <w:pgMar w:top="400" w:right="360" w:bottom="280" w:left="1080" w:header="720" w:footer="720" w:gutter="0"/>
          <w:cols w:space="720" w:num="1"/>
        </w:sectPr>
      </w:pPr>
    </w:p>
    <w:p w14:paraId="588517C1">
      <w:pPr>
        <w:spacing w:line="240" w:lineRule="auto"/>
        <w:ind w:left="240" w:right="0" w:firstLine="0"/>
        <w:rPr>
          <w:rFonts w:ascii="Segoe UI Semibold"/>
          <w:sz w:val="20"/>
        </w:rPr>
      </w:pPr>
      <w:r>
        <w:rPr>
          <w:rFonts w:ascii="Segoe UI Semibold"/>
          <w:sz w:val="20"/>
        </w:rPr>
        <mc:AlternateContent>
          <mc:Choice Requires="wpg">
            <w:drawing>
              <wp:inline distT="0" distB="0" distL="0" distR="0">
                <wp:extent cx="6577330" cy="5734050"/>
                <wp:effectExtent l="0" t="0" r="6350" b="11430"/>
                <wp:docPr id="815" name="Group 815"/>
                <wp:cNvGraphicFramePr/>
                <a:graphic xmlns:a="http://schemas.openxmlformats.org/drawingml/2006/main">
                  <a:graphicData uri="http://schemas.microsoft.com/office/word/2010/wordprocessingGroup">
                    <wpg:wgp>
                      <wpg:cNvGrpSpPr/>
                      <wpg:grpSpPr>
                        <a:xfrm>
                          <a:off x="0" y="0"/>
                          <a:ext cx="6577330" cy="5734050"/>
                          <a:chOff x="0" y="0"/>
                          <a:chExt cx="6577330" cy="5734050"/>
                        </a:xfrm>
                      </wpg:grpSpPr>
                      <wps:wsp>
                        <wps:cNvPr id="816" name="Graphic 118"/>
                        <wps:cNvSpPr/>
                        <wps:spPr>
                          <a:xfrm>
                            <a:off x="-12" y="0"/>
                            <a:ext cx="6096000" cy="5734050"/>
                          </a:xfrm>
                          <a:custGeom>
                            <a:avLst/>
                            <a:gdLst/>
                            <a:ahLst/>
                            <a:cxnLst/>
                            <a:rect l="l" t="t" r="r" b="b"/>
                            <a:pathLst>
                              <a:path w="6096000" h="5734050">
                                <a:moveTo>
                                  <a:pt x="6096000" y="228600"/>
                                </a:moveTo>
                                <a:lnTo>
                                  <a:pt x="6093815" y="192900"/>
                                </a:lnTo>
                                <a:lnTo>
                                  <a:pt x="6086475" y="158216"/>
                                </a:lnTo>
                                <a:lnTo>
                                  <a:pt x="6086475" y="224586"/>
                                </a:lnTo>
                                <a:lnTo>
                                  <a:pt x="6086475" y="5509488"/>
                                </a:lnTo>
                                <a:lnTo>
                                  <a:pt x="6074765" y="5582869"/>
                                </a:lnTo>
                                <a:lnTo>
                                  <a:pt x="6056414" y="5624080"/>
                                </a:lnTo>
                                <a:lnTo>
                                  <a:pt x="6025731" y="5663781"/>
                                </a:lnTo>
                                <a:lnTo>
                                  <a:pt x="5986030" y="5694464"/>
                                </a:lnTo>
                                <a:lnTo>
                                  <a:pt x="5944819" y="5712815"/>
                                </a:lnTo>
                                <a:lnTo>
                                  <a:pt x="5905487" y="5721845"/>
                                </a:lnTo>
                                <a:lnTo>
                                  <a:pt x="5871438" y="5724525"/>
                                </a:lnTo>
                                <a:lnTo>
                                  <a:pt x="224574" y="5724525"/>
                                </a:lnTo>
                                <a:lnTo>
                                  <a:pt x="151193" y="5712815"/>
                                </a:lnTo>
                                <a:lnTo>
                                  <a:pt x="109982" y="5694464"/>
                                </a:lnTo>
                                <a:lnTo>
                                  <a:pt x="70269" y="5663781"/>
                                </a:lnTo>
                                <a:lnTo>
                                  <a:pt x="39598" y="5624080"/>
                                </a:lnTo>
                                <a:lnTo>
                                  <a:pt x="21247" y="5582869"/>
                                </a:lnTo>
                                <a:lnTo>
                                  <a:pt x="12217" y="5543537"/>
                                </a:lnTo>
                                <a:lnTo>
                                  <a:pt x="9525" y="224586"/>
                                </a:lnTo>
                                <a:lnTo>
                                  <a:pt x="12217" y="190525"/>
                                </a:lnTo>
                                <a:lnTo>
                                  <a:pt x="21247" y="151206"/>
                                </a:lnTo>
                                <a:lnTo>
                                  <a:pt x="39598" y="109994"/>
                                </a:lnTo>
                                <a:lnTo>
                                  <a:pt x="70269" y="70269"/>
                                </a:lnTo>
                                <a:lnTo>
                                  <a:pt x="109994" y="39598"/>
                                </a:lnTo>
                                <a:lnTo>
                                  <a:pt x="151206" y="21247"/>
                                </a:lnTo>
                                <a:lnTo>
                                  <a:pt x="190525"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5505450"/>
                                </a:lnTo>
                                <a:lnTo>
                                  <a:pt x="11112" y="5583288"/>
                                </a:lnTo>
                                <a:lnTo>
                                  <a:pt x="30264" y="5627852"/>
                                </a:lnTo>
                                <a:lnTo>
                                  <a:pt x="63169" y="5670893"/>
                                </a:lnTo>
                                <a:lnTo>
                                  <a:pt x="106210" y="5703798"/>
                                </a:lnTo>
                                <a:lnTo>
                                  <a:pt x="150774" y="5722950"/>
                                </a:lnTo>
                                <a:lnTo>
                                  <a:pt x="192900" y="5731865"/>
                                </a:lnTo>
                                <a:lnTo>
                                  <a:pt x="228600" y="5734050"/>
                                </a:lnTo>
                                <a:lnTo>
                                  <a:pt x="5867400" y="5734050"/>
                                </a:lnTo>
                                <a:lnTo>
                                  <a:pt x="5903112" y="5731865"/>
                                </a:lnTo>
                                <a:lnTo>
                                  <a:pt x="5937770" y="5724525"/>
                                </a:lnTo>
                                <a:lnTo>
                                  <a:pt x="5945238" y="5722950"/>
                                </a:lnTo>
                                <a:lnTo>
                                  <a:pt x="5989802" y="5703798"/>
                                </a:lnTo>
                                <a:lnTo>
                                  <a:pt x="6032843" y="5670893"/>
                                </a:lnTo>
                                <a:lnTo>
                                  <a:pt x="6065748" y="5627852"/>
                                </a:lnTo>
                                <a:lnTo>
                                  <a:pt x="6084900" y="5583288"/>
                                </a:lnTo>
                                <a:lnTo>
                                  <a:pt x="6093815" y="5541162"/>
                                </a:lnTo>
                                <a:lnTo>
                                  <a:pt x="6096000" y="5505450"/>
                                </a:lnTo>
                                <a:lnTo>
                                  <a:pt x="6096000" y="228600"/>
                                </a:lnTo>
                                <a:close/>
                              </a:path>
                            </a:pathLst>
                          </a:custGeom>
                          <a:solidFill>
                            <a:srgbClr val="0D0D0D">
                              <a:alpha val="5099"/>
                            </a:srgbClr>
                          </a:solidFill>
                        </wps:spPr>
                        <wps:bodyPr wrap="square" lIns="0" tIns="0" rIns="0" bIns="0" rtlCol="0">
                          <a:noAutofit/>
                        </wps:bodyPr>
                      </wps:wsp>
                      <wps:wsp>
                        <wps:cNvPr id="817" name="Graphic 119"/>
                        <wps:cNvSpPr/>
                        <wps:spPr>
                          <a:xfrm>
                            <a:off x="9512" y="9524"/>
                            <a:ext cx="6076950" cy="5715000"/>
                          </a:xfrm>
                          <a:custGeom>
                            <a:avLst/>
                            <a:gdLst/>
                            <a:ahLst/>
                            <a:cxnLst/>
                            <a:rect l="l" t="t" r="r" b="b"/>
                            <a:pathLst>
                              <a:path w="6076950" h="571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5486400"/>
                                </a:lnTo>
                                <a:lnTo>
                                  <a:pt x="11112" y="5564238"/>
                                </a:lnTo>
                                <a:lnTo>
                                  <a:pt x="30264" y="5608802"/>
                                </a:lnTo>
                                <a:lnTo>
                                  <a:pt x="63169" y="5651843"/>
                                </a:lnTo>
                                <a:lnTo>
                                  <a:pt x="106210" y="5684748"/>
                                </a:lnTo>
                                <a:lnTo>
                                  <a:pt x="150774" y="5703900"/>
                                </a:lnTo>
                                <a:lnTo>
                                  <a:pt x="192900" y="5712815"/>
                                </a:lnTo>
                                <a:lnTo>
                                  <a:pt x="228600" y="5715000"/>
                                </a:lnTo>
                                <a:lnTo>
                                  <a:pt x="5848350" y="5715000"/>
                                </a:lnTo>
                                <a:lnTo>
                                  <a:pt x="5926188" y="5703900"/>
                                </a:lnTo>
                                <a:lnTo>
                                  <a:pt x="5970752" y="5684748"/>
                                </a:lnTo>
                                <a:lnTo>
                                  <a:pt x="6013793" y="5651843"/>
                                </a:lnTo>
                                <a:lnTo>
                                  <a:pt x="6046698" y="5608802"/>
                                </a:lnTo>
                                <a:lnTo>
                                  <a:pt x="6065850" y="5564238"/>
                                </a:lnTo>
                                <a:lnTo>
                                  <a:pt x="6074765" y="5522112"/>
                                </a:lnTo>
                                <a:lnTo>
                                  <a:pt x="6076950" y="5486400"/>
                                </a:lnTo>
                                <a:lnTo>
                                  <a:pt x="6076950" y="228600"/>
                                </a:lnTo>
                                <a:close/>
                              </a:path>
                            </a:pathLst>
                          </a:custGeom>
                          <a:solidFill>
                            <a:srgbClr val="FFFFFF"/>
                          </a:solidFill>
                        </wps:spPr>
                        <wps:bodyPr wrap="square" lIns="0" tIns="0" rIns="0" bIns="0" rtlCol="0">
                          <a:noAutofit/>
                        </wps:bodyPr>
                      </wps:wsp>
                      <wps:wsp>
                        <wps:cNvPr id="818" name="Graphic 120"/>
                        <wps:cNvSpPr/>
                        <wps:spPr>
                          <a:xfrm>
                            <a:off x="6092951"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819" name="Graphic 121"/>
                        <wps:cNvSpPr/>
                        <wps:spPr>
                          <a:xfrm>
                            <a:off x="6210299"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820" name="Image 122"/>
                          <pic:cNvPicPr/>
                        </pic:nvPicPr>
                        <pic:blipFill>
                          <a:blip r:embed="rId11" cstate="print"/>
                          <a:stretch>
                            <a:fillRect/>
                          </a:stretch>
                        </pic:blipFill>
                        <pic:spPr>
                          <a:xfrm>
                            <a:off x="6210299" y="3400425"/>
                            <a:ext cx="9524" cy="9524"/>
                          </a:xfrm>
                          <a:prstGeom prst="rect">
                            <a:avLst/>
                          </a:prstGeom>
                        </pic:spPr>
                      </pic:pic>
                      <pic:pic xmlns:pic="http://schemas.openxmlformats.org/drawingml/2006/picture">
                        <pic:nvPicPr>
                          <pic:cNvPr id="821" name="Image 123"/>
                          <pic:cNvPicPr/>
                        </pic:nvPicPr>
                        <pic:blipFill>
                          <a:blip r:embed="rId11" cstate="print"/>
                          <a:stretch>
                            <a:fillRect/>
                          </a:stretch>
                        </pic:blipFill>
                        <pic:spPr>
                          <a:xfrm>
                            <a:off x="6562725" y="3400425"/>
                            <a:ext cx="9524" cy="9524"/>
                          </a:xfrm>
                          <a:prstGeom prst="rect">
                            <a:avLst/>
                          </a:prstGeom>
                        </pic:spPr>
                      </pic:pic>
                      <pic:pic xmlns:pic="http://schemas.openxmlformats.org/drawingml/2006/picture">
                        <pic:nvPicPr>
                          <pic:cNvPr id="822" name="Image 124"/>
                          <pic:cNvPicPr/>
                        </pic:nvPicPr>
                        <pic:blipFill>
                          <a:blip r:embed="rId11" cstate="print"/>
                          <a:stretch>
                            <a:fillRect/>
                          </a:stretch>
                        </pic:blipFill>
                        <pic:spPr>
                          <a:xfrm>
                            <a:off x="6210299" y="3067050"/>
                            <a:ext cx="9524" cy="9524"/>
                          </a:xfrm>
                          <a:prstGeom prst="rect">
                            <a:avLst/>
                          </a:prstGeom>
                        </pic:spPr>
                      </pic:pic>
                      <pic:pic xmlns:pic="http://schemas.openxmlformats.org/drawingml/2006/picture">
                        <pic:nvPicPr>
                          <pic:cNvPr id="823" name="Image 125"/>
                          <pic:cNvPicPr/>
                        </pic:nvPicPr>
                        <pic:blipFill>
                          <a:blip r:embed="rId11" cstate="print"/>
                          <a:stretch>
                            <a:fillRect/>
                          </a:stretch>
                        </pic:blipFill>
                        <pic:spPr>
                          <a:xfrm>
                            <a:off x="6562725" y="3067050"/>
                            <a:ext cx="9524" cy="9524"/>
                          </a:xfrm>
                          <a:prstGeom prst="rect">
                            <a:avLst/>
                          </a:prstGeom>
                        </pic:spPr>
                      </pic:pic>
                      <wps:wsp>
                        <wps:cNvPr id="824" name="Graphic 126"/>
                        <wps:cNvSpPr/>
                        <wps:spPr>
                          <a:xfrm>
                            <a:off x="625792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825" name="Image 127"/>
                          <pic:cNvPicPr/>
                        </pic:nvPicPr>
                        <pic:blipFill>
                          <a:blip r:embed="rId12" cstate="print"/>
                          <a:stretch>
                            <a:fillRect/>
                          </a:stretch>
                        </pic:blipFill>
                        <pic:spPr>
                          <a:xfrm>
                            <a:off x="6321027" y="3161823"/>
                            <a:ext cx="143676" cy="146923"/>
                          </a:xfrm>
                          <a:prstGeom prst="rect">
                            <a:avLst/>
                          </a:prstGeom>
                        </pic:spPr>
                      </pic:pic>
                      <wps:wsp>
                        <wps:cNvPr id="826" name="Textbox 128"/>
                        <wps:cNvSpPr txBox="1"/>
                        <wps:spPr>
                          <a:xfrm>
                            <a:off x="0" y="0"/>
                            <a:ext cx="6577330" cy="5734050"/>
                          </a:xfrm>
                          <a:prstGeom prst="rect">
                            <a:avLst/>
                          </a:prstGeom>
                        </wps:spPr>
                        <wps:txbx>
                          <w:txbxContent>
                            <w:p w14:paraId="68D129AF">
                              <w:pPr>
                                <w:spacing w:before="0" w:line="240" w:lineRule="auto"/>
                                <w:rPr>
                                  <w:rFonts w:ascii="Segoe UI Semibold"/>
                                  <w:sz w:val="18"/>
                                </w:rPr>
                              </w:pPr>
                            </w:p>
                            <w:p w14:paraId="7D7408EE">
                              <w:pPr>
                                <w:spacing w:before="0" w:line="240" w:lineRule="auto"/>
                                <w:rPr>
                                  <w:rFonts w:ascii="Segoe UI Semibold"/>
                                  <w:sz w:val="18"/>
                                </w:rPr>
                              </w:pPr>
                            </w:p>
                            <w:p w14:paraId="5EFB1A2A">
                              <w:pPr>
                                <w:spacing w:before="61" w:line="240" w:lineRule="auto"/>
                                <w:rPr>
                                  <w:rFonts w:ascii="Segoe UI Semibold"/>
                                  <w:sz w:val="18"/>
                                </w:rPr>
                              </w:pPr>
                            </w:p>
                            <w:p w14:paraId="4FB21DC7">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King</w:t>
                              </w:r>
                              <w:r>
                                <w:rPr>
                                  <w:rFonts w:ascii="Consolas"/>
                                  <w:i/>
                                  <w:color w:val="2D2D2D"/>
                                  <w:spacing w:val="13"/>
                                  <w:sz w:val="18"/>
                                </w:rPr>
                                <w:t xml:space="preserve"> </w:t>
                              </w:r>
                              <w:r>
                                <w:rPr>
                                  <w:rFonts w:ascii="Consolas"/>
                                  <w:i/>
                                  <w:color w:val="2D2D2D"/>
                                  <w:sz w:val="18"/>
                                </w:rPr>
                                <w:t>Penguins</w:t>
                              </w:r>
                              <w:r>
                                <w:rPr>
                                  <w:rFonts w:ascii="Consolas"/>
                                  <w:i/>
                                  <w:color w:val="2D2D2D"/>
                                  <w:spacing w:val="14"/>
                                  <w:sz w:val="18"/>
                                </w:rPr>
                                <w:t xml:space="preserve"> </w:t>
                              </w:r>
                              <w:r>
                                <w:rPr>
                                  <w:rFonts w:ascii="Consolas"/>
                                  <w:i/>
                                  <w:color w:val="2D2D2D"/>
                                  <w:sz w:val="18"/>
                                </w:rPr>
                                <w:t>hypothesis</w:t>
                              </w:r>
                              <w:r>
                                <w:rPr>
                                  <w:rFonts w:ascii="Consolas"/>
                                  <w:i/>
                                  <w:color w:val="2D2D2D"/>
                                  <w:spacing w:val="13"/>
                                  <w:sz w:val="18"/>
                                </w:rPr>
                                <w:t xml:space="preserve"> </w:t>
                              </w:r>
                              <w:r>
                                <w:rPr>
                                  <w:rFonts w:ascii="Consolas"/>
                                  <w:i/>
                                  <w:color w:val="2D2D2D"/>
                                  <w:spacing w:val="-4"/>
                                  <w:sz w:val="18"/>
                                </w:rPr>
                                <w:t>test</w:t>
                              </w:r>
                            </w:p>
                            <w:p w14:paraId="6A7B384C">
                              <w:pPr>
                                <w:spacing w:before="178" w:line="240" w:lineRule="auto"/>
                                <w:rPr>
                                  <w:rFonts w:ascii="Consolas"/>
                                  <w:i/>
                                  <w:sz w:val="18"/>
                                </w:rPr>
                              </w:pPr>
                            </w:p>
                            <w:p w14:paraId="599D686C">
                              <w:pPr>
                                <w:spacing w:before="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4"/>
                                  <w:sz w:val="18"/>
                                </w:rPr>
                                <w:t>15.4</w:t>
                              </w:r>
                            </w:p>
                            <w:p w14:paraId="2100F649">
                              <w:pPr>
                                <w:spacing w:before="90"/>
                                <w:ind w:left="255"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4"/>
                                  <w:sz w:val="18"/>
                                </w:rPr>
                                <w:t>14.6</w:t>
                              </w:r>
                            </w:p>
                            <w:p w14:paraId="4A15D15F">
                              <w:pPr>
                                <w:spacing w:before="89"/>
                                <w:ind w:left="255" w:right="0" w:firstLine="0"/>
                                <w:jc w:val="left"/>
                                <w:rPr>
                                  <w:rFonts w:ascii="Consolas"/>
                                  <w:sz w:val="18"/>
                                </w:rPr>
                              </w:pPr>
                              <w:r>
                                <w:rPr>
                                  <w:rFonts w:ascii="Consolas"/>
                                  <w:color w:val="6A3AB4"/>
                                  <w:sz w:val="18"/>
                                </w:rPr>
                                <w:t>s</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2.5</w:t>
                              </w:r>
                            </w:p>
                            <w:p w14:paraId="1DCD66BE">
                              <w:pPr>
                                <w:spacing w:before="89"/>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35</w:t>
                              </w:r>
                            </w:p>
                            <w:p w14:paraId="0BB386F1">
                              <w:pPr>
                                <w:spacing w:before="178" w:line="240" w:lineRule="auto"/>
                                <w:rPr>
                                  <w:rFonts w:ascii="Consolas"/>
                                  <w:sz w:val="18"/>
                                </w:rPr>
                              </w:pPr>
                            </w:p>
                            <w:p w14:paraId="37219A60">
                              <w:pPr>
                                <w:spacing w:before="1"/>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t</w:t>
                              </w:r>
                              <w:r>
                                <w:rPr>
                                  <w:rFonts w:ascii="Consolas"/>
                                  <w:i/>
                                  <w:color w:val="2D2D2D"/>
                                  <w:spacing w:val="4"/>
                                  <w:sz w:val="18"/>
                                </w:rPr>
                                <w:t xml:space="preserve"> </w:t>
                              </w:r>
                              <w:r>
                                <w:rPr>
                                  <w:rFonts w:ascii="Consolas"/>
                                  <w:i/>
                                  <w:color w:val="2D2D2D"/>
                                  <w:spacing w:val="-2"/>
                                  <w:sz w:val="18"/>
                                </w:rPr>
                                <w:t>statistic</w:t>
                              </w:r>
                            </w:p>
                            <w:p w14:paraId="72050821">
                              <w:pPr>
                                <w:spacing w:before="178" w:line="240" w:lineRule="auto"/>
                                <w:rPr>
                                  <w:rFonts w:ascii="Consolas"/>
                                  <w:i/>
                                  <w:sz w:val="18"/>
                                </w:rPr>
                              </w:pPr>
                            </w:p>
                            <w:p w14:paraId="3CBF9EB7">
                              <w:pPr>
                                <w:spacing w:before="0" w:line="340" w:lineRule="auto"/>
                                <w:ind w:left="255" w:right="7263" w:firstLine="0"/>
                                <w:jc w:val="left"/>
                                <w:rPr>
                                  <w:rFonts w:ascii="Consolas"/>
                                  <w:sz w:val="18"/>
                                </w:rPr>
                              </w:pPr>
                              <w:r>
                                <w:rPr>
                                  <w:rFonts w:ascii="Consolas"/>
                                  <w:color w:val="6A3AB4"/>
                                  <w:sz w:val="18"/>
                                </w:rPr>
                                <w:t xml:space="preserve">t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t</w:t>
                              </w:r>
                            </w:p>
                            <w:p w14:paraId="1B80E33B">
                              <w:pPr>
                                <w:spacing w:before="91" w:line="240" w:lineRule="auto"/>
                                <w:rPr>
                                  <w:rFonts w:ascii="Consolas"/>
                                  <w:sz w:val="18"/>
                                </w:rPr>
                              </w:pPr>
                            </w:p>
                            <w:p w14:paraId="55F8A6B7">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4264451D">
                              <w:pPr>
                                <w:spacing w:before="178" w:line="240" w:lineRule="auto"/>
                                <w:rPr>
                                  <w:rFonts w:ascii="Consolas"/>
                                  <w:i/>
                                  <w:sz w:val="18"/>
                                </w:rPr>
                              </w:pPr>
                            </w:p>
                            <w:p w14:paraId="1DCAFC89">
                              <w:pPr>
                                <w:spacing w:before="0" w:line="340" w:lineRule="auto"/>
                                <w:ind w:left="255" w:right="7263"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B9480D"/>
                                  <w:sz w:val="18"/>
                                </w:rPr>
                                <w:t xml:space="preserve">2 </w:t>
                              </w:r>
                              <w:r>
                                <w:rPr>
                                  <w:rFonts w:ascii="Consolas"/>
                                  <w:color w:val="662442"/>
                                  <w:sz w:val="18"/>
                                </w:rPr>
                                <w:t xml:space="preserve">* </w:t>
                              </w:r>
                              <w:r>
                                <w:rPr>
                                  <w:rFonts w:ascii="Consolas"/>
                                  <w:color w:val="6A3AB4"/>
                                  <w:sz w:val="18"/>
                                </w:rPr>
                                <w:t>pt</w:t>
                              </w:r>
                              <w:r>
                                <w:rPr>
                                  <w:rFonts w:ascii="Consolas"/>
                                  <w:color w:val="0D0D0D"/>
                                  <w:sz w:val="18"/>
                                </w:rPr>
                                <w:t>(</w:t>
                              </w:r>
                              <w:r>
                                <w:rPr>
                                  <w:rFonts w:ascii="Consolas"/>
                                  <w:color w:val="6A3AB4"/>
                                  <w:sz w:val="18"/>
                                </w:rPr>
                                <w:t>t</w:t>
                              </w:r>
                              <w:r>
                                <w:rPr>
                                  <w:rFonts w:ascii="Consolas"/>
                                  <w:color w:val="0D0D0D"/>
                                  <w:sz w:val="18"/>
                                </w:rPr>
                                <w:t xml:space="preserve">, </w:t>
                              </w:r>
                              <w:r>
                                <w:rPr>
                                  <w:rFonts w:ascii="Consolas"/>
                                  <w:color w:val="6A3AB4"/>
                                  <w:sz w:val="18"/>
                                </w:rPr>
                                <w:t>df</w:t>
                              </w:r>
                              <w:r>
                                <w:rPr>
                                  <w:rFonts w:ascii="Consolas"/>
                                  <w:color w:val="662442"/>
                                  <w:sz w:val="18"/>
                                </w:rPr>
                                <w:t>=</w:t>
                              </w:r>
                              <w:r>
                                <w:rPr>
                                  <w:rFonts w:ascii="Consolas"/>
                                  <w:color w:val="6A3AB4"/>
                                  <w:sz w:val="18"/>
                                </w:rPr>
                                <w:t>n</w:t>
                              </w:r>
                              <w:r>
                                <w:rPr>
                                  <w:rFonts w:ascii="Consolas"/>
                                  <w:color w:val="662442"/>
                                  <w:sz w:val="18"/>
                                </w:rPr>
                                <w:t>-</w:t>
                              </w:r>
                              <w:r>
                                <w:rPr>
                                  <w:rFonts w:ascii="Consolas"/>
                                  <w:color w:val="B9480D"/>
                                  <w:sz w:val="18"/>
                                </w:rPr>
                                <w:t>1</w:t>
                              </w:r>
                              <w:r>
                                <w:rPr>
                                  <w:rFonts w:ascii="Consolas"/>
                                  <w:color w:val="0D0D0D"/>
                                  <w:sz w:val="18"/>
                                </w:rPr>
                                <w:t xml:space="preserve">) </w:t>
                              </w:r>
                              <w:r>
                                <w:rPr>
                                  <w:rFonts w:ascii="Consolas"/>
                                  <w:color w:val="6A3AB4"/>
                                  <w:spacing w:val="-2"/>
                                  <w:sz w:val="18"/>
                                </w:rPr>
                                <w:t>p_value</w:t>
                              </w:r>
                            </w:p>
                            <w:p w14:paraId="4B3A11CD">
                              <w:pPr>
                                <w:spacing w:before="91" w:line="240" w:lineRule="auto"/>
                                <w:rPr>
                                  <w:rFonts w:ascii="Consolas"/>
                                  <w:sz w:val="18"/>
                                </w:rPr>
                              </w:pPr>
                            </w:p>
                            <w:p w14:paraId="54E66694">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12F7FA38">
                              <w:pPr>
                                <w:spacing w:before="178" w:line="240" w:lineRule="auto"/>
                                <w:rPr>
                                  <w:rFonts w:ascii="Consolas"/>
                                  <w:i/>
                                  <w:sz w:val="18"/>
                                </w:rPr>
                              </w:pPr>
                            </w:p>
                            <w:p w14:paraId="74AC8EBF">
                              <w:pPr>
                                <w:spacing w:before="0"/>
                                <w:ind w:left="255"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0.05</w:t>
                              </w:r>
                            </w:p>
                            <w:p w14:paraId="3BE4A3EF">
                              <w:pPr>
                                <w:spacing w:before="179" w:line="240" w:lineRule="auto"/>
                                <w:rPr>
                                  <w:rFonts w:ascii="Consolas"/>
                                  <w:sz w:val="18"/>
                                </w:rPr>
                              </w:pPr>
                            </w:p>
                            <w:p w14:paraId="54D22D10">
                              <w:pPr>
                                <w:spacing w:before="0"/>
                                <w:ind w:left="255"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0787475D">
                              <w:pPr>
                                <w:spacing w:before="89"/>
                                <w:ind w:left="255" w:right="0" w:firstLine="0"/>
                                <w:jc w:val="left"/>
                                <w:rPr>
                                  <w:rFonts w:ascii="Consolas"/>
                                  <w:sz w:val="18"/>
                                </w:rPr>
                              </w:pPr>
                              <w:r>
                                <w:rPr>
                                  <w:rFonts w:ascii="Consolas"/>
                                  <w:color w:val="0D0D0D"/>
                                  <w:spacing w:val="-10"/>
                                  <w:sz w:val="18"/>
                                </w:rPr>
                                <w:t>{</w:t>
                              </w:r>
                            </w:p>
                            <w:p w14:paraId="4789A6EE">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5DFD147B">
                              <w:pPr>
                                <w:spacing w:before="90"/>
                                <w:ind w:left="255"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09900A27">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3826EABB">
                              <w:pPr>
                                <w:spacing w:before="89"/>
                                <w:ind w:left="255" w:right="0" w:firstLine="0"/>
                                <w:jc w:val="left"/>
                                <w:rPr>
                                  <w:rFonts w:ascii="Consolas"/>
                                  <w:sz w:val="18"/>
                                </w:rPr>
                              </w:pPr>
                              <w:r>
                                <w:rPr>
                                  <w:rFonts w:ascii="Consolas"/>
                                  <w:color w:val="0D0D0D"/>
                                  <w:spacing w:val="-10"/>
                                  <w:sz w:val="18"/>
                                </w:rPr>
                                <w:t>}</w:t>
                              </w:r>
                            </w:p>
                          </w:txbxContent>
                        </wps:txbx>
                        <wps:bodyPr wrap="square" lIns="0" tIns="0" rIns="0" bIns="0" rtlCol="0">
                          <a:noAutofit/>
                        </wps:bodyPr>
                      </wps:wsp>
                    </wpg:wgp>
                  </a:graphicData>
                </a:graphic>
              </wp:inline>
            </w:drawing>
          </mc:Choice>
          <mc:Fallback>
            <w:pict>
              <v:group id="_x0000_s1026" o:spid="_x0000_s1026" o:spt="203" style="height:451.5pt;width:517.9pt;" coordsize="6577330,5734050" o:gfxdata="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">
                <o:lock v:ext="edit" aspectratio="f"/>
                <v:shape id="Graphic 118" o:spid="_x0000_s1026" o:spt="100" style="position:absolute;left:-12;top:0;height:5734050;width:6096000;" fillcolor="#0D0D0D" filled="t" stroked="f" coordsize="6096000,5734050" o:gfxdata="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dIx8L4A&#10;AADcAAAADwAAAAAAAAABACAAAAAiAAAAZHJzL2Rvd25yZXYueG1sUEsBAhQAFAAAAAgAh07iQDMv&#10;BZ47AAAAOQAAABAAAAAAAAAAAQAgAAAADQEAAGRycy9zaGFwZXhtbC54bWxQSwUGAAAAAAYABgBb&#10;AQAAtwMAAAAA&#10;" path="m6096000,228600l6093815,192900,6086475,158216,6086475,224586,6086475,5509488,6074765,5582869,6056414,5624080,6025731,5663781,5986030,5694464,5944819,5712815,5905487,5721845,5871438,5724525,224574,5724525,151193,5712815,109982,5694464,70269,5663781,39598,5624080,21247,5582869,12217,5543537,9525,224586,12217,190525,21247,151206,39598,109994,70269,70269,109994,39598,151206,21247,190525,12217,224586,9525,5871426,9525,5944806,21247,5986018,39598,6025731,70269,6056414,109994,6074765,151206,6083795,190525,6086475,224586,6086475,158216,6065748,106210,6032843,63169,5989802,30264,5945238,11112,5903112,2197,5867400,0,228600,0,150774,11112,106210,30264,63169,63169,30264,106210,11112,150774,2197,192900,0,228600,0,5505450,11112,5583288,30264,5627852,63169,5670893,106210,5703798,150774,5722950,192900,5731865,228600,5734050,5867400,5734050,5903112,5731865,5937770,5724525,5945238,5722950,5989802,5703798,6032843,5670893,6065748,5627852,6084900,5583288,6093815,5541162,6096000,5505450,6096000,228600xe">
                  <v:fill on="t" opacity="3341f" focussize="0,0"/>
                  <v:stroke on="f"/>
                  <v:imagedata o:title=""/>
                  <o:lock v:ext="edit" aspectratio="f"/>
                  <v:textbox inset="0mm,0mm,0mm,0mm"/>
                </v:shape>
                <v:shape id="Graphic 119" o:spid="_x0000_s1026" o:spt="100" style="position:absolute;left:9512;top:9524;height:5715000;width:6076950;" fillcolor="#FFFFFF" filled="t" stroked="f" coordsize="6076950,5715000" o:gfxdata="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9eTUugAAANwA&#10;AAAPAAAAAAAAAAEAIAAAACIAAABkcnMvZG93bnJldi54bWxQSwECFAAUAAAACACHTuJAMy8FnjsA&#10;AAA5AAAAEAAAAAAAAAABACAAAAAJAQAAZHJzL3NoYXBleG1sLnhtbFBLBQYAAAAABgAGAFsBAACz&#10;AwAAAAA=&#10;" path="m6076950,228600l6065850,150774,6046698,106210,6013793,63169,5970752,30264,5926188,11112,5884062,2197,5848350,0,228600,0,150774,11112,106210,30264,63169,63169,30264,106210,11112,150774,2197,192900,0,228600,0,5486400,11112,5564238,30264,5608802,63169,5651843,106210,5684748,150774,5703900,192900,5712815,228600,5715000,5848350,5715000,5926188,5703900,5970752,5684748,6013793,5651843,6046698,5608802,6065850,5564238,6074765,5522112,6076950,5486400,6076950,228600xe">
                  <v:fill on="t" focussize="0,0"/>
                  <v:stroke on="f"/>
                  <v:imagedata o:title=""/>
                  <o:lock v:ext="edit" aspectratio="f"/>
                  <v:textbox inset="0mm,0mm,0mm,0mm"/>
                </v:shape>
                <v:shape id="Graphic 120" o:spid="_x0000_s1026" o:spt="100" style="position:absolute;left:6092951;top:2853690;height:768350;width:484505;" fillcolor="#000000" filled="t" stroked="f" coordsize="484505,768350" o:gfxdata="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G6sCugAAANwA&#10;AAAPAAAAAAAAAAEAIAAAACIAAABkcnMvZG93bnJldi54bWxQSwECFAAUAAAACACHTuJAMy8FnjsA&#10;AAA5AAAAEAAAAAAAAAABACAAAAAJAQAAZHJzL3NoYXBleG1sLnhtbFBLBQYAAAAABgAGAFsBAACz&#10;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121" o:spid="_x0000_s1026" o:spt="100" style="position:absolute;left:6210299;top:3067050;height:342900;width:361950;" fillcolor="#FFFFFF" filled="t" stroked="f" coordsize="361950,342900" o:gfxdata="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B5QU&#10;wAAAANw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122" o:spid="_x0000_s1026" o:spt="75" type="#_x0000_t75" style="position:absolute;left:6210299;top:3400425;height:9524;width:9524;" filled="f" o:preferrelative="t" stroked="f" coordsize="21600,21600" o:gfxdata="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DFJOetwAAANwAAAAP&#10;AAAAAAAAAAEAIAAAACIAAABkcnMvZG93bnJldi54bWxQSwECFAAUAAAACACHTuJAMy8FnjsAAAA5&#10;AAAAEAAAAAAAAAABACAAAAAGAQAAZHJzL3NoYXBleG1sLnhtbFBLBQYAAAAABgAGAFsBAACwAwAA&#10;AAA=&#10;">
                  <v:fill on="f" focussize="0,0"/>
                  <v:stroke on="f"/>
                  <v:imagedata r:id="rId11" o:title=""/>
                  <o:lock v:ext="edit" aspectratio="f"/>
                </v:shape>
                <v:shape id="Image 123" o:spid="_x0000_s1026" o:spt="75" type="#_x0000_t75" style="position:absolute;left:6562725;top:3400425;height:9524;width:9524;" filled="f" o:preferrelative="t" stroked="f" coordsize="21600,21600" o:gfxdata="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WDYF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124" o:spid="_x0000_s1026" o:spt="75" type="#_x0000_t75" style="position:absolute;left:6210299;top:3067050;height:9524;width:9524;" filled="f" o:preferrelative="t" stroked="f" coordsize="21600,21600" o:gfxdata="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qoc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125" o:spid="_x0000_s1026" o:spt="75" type="#_x0000_t75" style="position:absolute;left:6562725;top:3067050;height:9524;width:9524;" filled="f" o:preferrelative="t" stroked="f" coordsize="21600,21600" o:gfxdata="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GDem/&#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126" o:spid="_x0000_s1026" o:spt="100" style="position:absolute;left:6257924;top:3105150;height:266700;width:266700;" fillcolor="#FFFFFF" filled="t" stroked="f" coordsize="266700,266700" o:gfxdata="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f8br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127" o:spid="_x0000_s1026" o:spt="75" type="#_x0000_t75" style="position:absolute;left:6321027;top:3161823;height:146923;width:143676;" filled="f" o:preferrelative="t" stroked="f" coordsize="21600,21600" o:gfxdata="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ulS5AAAA3AAA&#10;AA8AAAAAAAAAAQAgAAAAIgAAAGRycy9kb3ducmV2LnhtbFBLAQIUABQAAAAIAIdO4kAzLwWeOwAA&#10;ADkAAAAQAAAAAAAAAAEAIAAAAAgBAABkcnMvc2hhcGV4bWwueG1sUEsFBgAAAAAGAAYAWwEAALID&#10;AAAAAA==&#10;">
                  <v:fill on="f" focussize="0,0"/>
                  <v:stroke on="f"/>
                  <v:imagedata r:id="rId12" o:title=""/>
                  <o:lock v:ext="edit" aspectratio="f"/>
                </v:shape>
                <v:shape id="Textbox 128" o:spid="_x0000_s1026" o:spt="202" type="#_x0000_t202" style="position:absolute;left:0;top:0;height:5734050;width:6577330;" filled="f" stroked="f" coordsize="21600,21600" o:gfxdata="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G9h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D129AF">
                        <w:pPr>
                          <w:spacing w:before="0" w:line="240" w:lineRule="auto"/>
                          <w:rPr>
                            <w:rFonts w:ascii="Segoe UI Semibold"/>
                            <w:sz w:val="18"/>
                          </w:rPr>
                        </w:pPr>
                      </w:p>
                      <w:p w14:paraId="7D7408EE">
                        <w:pPr>
                          <w:spacing w:before="0" w:line="240" w:lineRule="auto"/>
                          <w:rPr>
                            <w:rFonts w:ascii="Segoe UI Semibold"/>
                            <w:sz w:val="18"/>
                          </w:rPr>
                        </w:pPr>
                      </w:p>
                      <w:p w14:paraId="5EFB1A2A">
                        <w:pPr>
                          <w:spacing w:before="61" w:line="240" w:lineRule="auto"/>
                          <w:rPr>
                            <w:rFonts w:ascii="Segoe UI Semibold"/>
                            <w:sz w:val="18"/>
                          </w:rPr>
                        </w:pPr>
                      </w:p>
                      <w:p w14:paraId="4FB21DC7">
                        <w:pPr>
                          <w:spacing w:before="0"/>
                          <w:ind w:left="255"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King</w:t>
                        </w:r>
                        <w:r>
                          <w:rPr>
                            <w:rFonts w:ascii="Consolas"/>
                            <w:i/>
                            <w:color w:val="2D2D2D"/>
                            <w:spacing w:val="13"/>
                            <w:sz w:val="18"/>
                          </w:rPr>
                          <w:t xml:space="preserve"> </w:t>
                        </w:r>
                        <w:r>
                          <w:rPr>
                            <w:rFonts w:ascii="Consolas"/>
                            <w:i/>
                            <w:color w:val="2D2D2D"/>
                            <w:sz w:val="18"/>
                          </w:rPr>
                          <w:t>Penguins</w:t>
                        </w:r>
                        <w:r>
                          <w:rPr>
                            <w:rFonts w:ascii="Consolas"/>
                            <w:i/>
                            <w:color w:val="2D2D2D"/>
                            <w:spacing w:val="14"/>
                            <w:sz w:val="18"/>
                          </w:rPr>
                          <w:t xml:space="preserve"> </w:t>
                        </w:r>
                        <w:r>
                          <w:rPr>
                            <w:rFonts w:ascii="Consolas"/>
                            <w:i/>
                            <w:color w:val="2D2D2D"/>
                            <w:sz w:val="18"/>
                          </w:rPr>
                          <w:t>hypothesis</w:t>
                        </w:r>
                        <w:r>
                          <w:rPr>
                            <w:rFonts w:ascii="Consolas"/>
                            <w:i/>
                            <w:color w:val="2D2D2D"/>
                            <w:spacing w:val="13"/>
                            <w:sz w:val="18"/>
                          </w:rPr>
                          <w:t xml:space="preserve"> </w:t>
                        </w:r>
                        <w:r>
                          <w:rPr>
                            <w:rFonts w:ascii="Consolas"/>
                            <w:i/>
                            <w:color w:val="2D2D2D"/>
                            <w:spacing w:val="-4"/>
                            <w:sz w:val="18"/>
                          </w:rPr>
                          <w:t>test</w:t>
                        </w:r>
                      </w:p>
                      <w:p w14:paraId="6A7B384C">
                        <w:pPr>
                          <w:spacing w:before="178" w:line="240" w:lineRule="auto"/>
                          <w:rPr>
                            <w:rFonts w:ascii="Consolas"/>
                            <w:i/>
                            <w:sz w:val="18"/>
                          </w:rPr>
                        </w:pPr>
                      </w:p>
                      <w:p w14:paraId="599D686C">
                        <w:pPr>
                          <w:spacing w:before="0"/>
                          <w:ind w:left="255"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4"/>
                            <w:sz w:val="18"/>
                          </w:rPr>
                          <w:t>15.4</w:t>
                        </w:r>
                      </w:p>
                      <w:p w14:paraId="2100F649">
                        <w:pPr>
                          <w:spacing w:before="90"/>
                          <w:ind w:left="255"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4"/>
                            <w:sz w:val="18"/>
                          </w:rPr>
                          <w:t>14.6</w:t>
                        </w:r>
                      </w:p>
                      <w:p w14:paraId="4A15D15F">
                        <w:pPr>
                          <w:spacing w:before="89"/>
                          <w:ind w:left="255" w:right="0" w:firstLine="0"/>
                          <w:jc w:val="left"/>
                          <w:rPr>
                            <w:rFonts w:ascii="Consolas"/>
                            <w:sz w:val="18"/>
                          </w:rPr>
                        </w:pPr>
                        <w:r>
                          <w:rPr>
                            <w:rFonts w:ascii="Consolas"/>
                            <w:color w:val="6A3AB4"/>
                            <w:sz w:val="18"/>
                          </w:rPr>
                          <w:t>s</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2.5</w:t>
                        </w:r>
                      </w:p>
                      <w:p w14:paraId="1DCD66BE">
                        <w:pPr>
                          <w:spacing w:before="89"/>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35</w:t>
                        </w:r>
                      </w:p>
                      <w:p w14:paraId="0BB386F1">
                        <w:pPr>
                          <w:spacing w:before="178" w:line="240" w:lineRule="auto"/>
                          <w:rPr>
                            <w:rFonts w:ascii="Consolas"/>
                            <w:sz w:val="18"/>
                          </w:rPr>
                        </w:pPr>
                      </w:p>
                      <w:p w14:paraId="37219A60">
                        <w:pPr>
                          <w:spacing w:before="1"/>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t</w:t>
                        </w:r>
                        <w:r>
                          <w:rPr>
                            <w:rFonts w:ascii="Consolas"/>
                            <w:i/>
                            <w:color w:val="2D2D2D"/>
                            <w:spacing w:val="4"/>
                            <w:sz w:val="18"/>
                          </w:rPr>
                          <w:t xml:space="preserve"> </w:t>
                        </w:r>
                        <w:r>
                          <w:rPr>
                            <w:rFonts w:ascii="Consolas"/>
                            <w:i/>
                            <w:color w:val="2D2D2D"/>
                            <w:spacing w:val="-2"/>
                            <w:sz w:val="18"/>
                          </w:rPr>
                          <w:t>statistic</w:t>
                        </w:r>
                      </w:p>
                      <w:p w14:paraId="72050821">
                        <w:pPr>
                          <w:spacing w:before="178" w:line="240" w:lineRule="auto"/>
                          <w:rPr>
                            <w:rFonts w:ascii="Consolas"/>
                            <w:i/>
                            <w:sz w:val="18"/>
                          </w:rPr>
                        </w:pPr>
                      </w:p>
                      <w:p w14:paraId="3CBF9EB7">
                        <w:pPr>
                          <w:spacing w:before="0" w:line="340" w:lineRule="auto"/>
                          <w:ind w:left="255" w:right="7263" w:firstLine="0"/>
                          <w:jc w:val="left"/>
                          <w:rPr>
                            <w:rFonts w:ascii="Consolas"/>
                            <w:sz w:val="18"/>
                          </w:rPr>
                        </w:pPr>
                        <w:r>
                          <w:rPr>
                            <w:rFonts w:ascii="Consolas"/>
                            <w:color w:val="6A3AB4"/>
                            <w:sz w:val="18"/>
                          </w:rPr>
                          <w:t xml:space="preserve">t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t</w:t>
                        </w:r>
                      </w:p>
                      <w:p w14:paraId="1B80E33B">
                        <w:pPr>
                          <w:spacing w:before="91" w:line="240" w:lineRule="auto"/>
                          <w:rPr>
                            <w:rFonts w:ascii="Consolas"/>
                            <w:sz w:val="18"/>
                          </w:rPr>
                        </w:pPr>
                      </w:p>
                      <w:p w14:paraId="55F8A6B7">
                        <w:pPr>
                          <w:spacing w:before="0"/>
                          <w:ind w:left="255"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4264451D">
                        <w:pPr>
                          <w:spacing w:before="178" w:line="240" w:lineRule="auto"/>
                          <w:rPr>
                            <w:rFonts w:ascii="Consolas"/>
                            <w:i/>
                            <w:sz w:val="18"/>
                          </w:rPr>
                        </w:pPr>
                      </w:p>
                      <w:p w14:paraId="1DCAFC89">
                        <w:pPr>
                          <w:spacing w:before="0" w:line="340" w:lineRule="auto"/>
                          <w:ind w:left="255" w:right="7263"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B9480D"/>
                            <w:sz w:val="18"/>
                          </w:rPr>
                          <w:t xml:space="preserve">2 </w:t>
                        </w:r>
                        <w:r>
                          <w:rPr>
                            <w:rFonts w:ascii="Consolas"/>
                            <w:color w:val="662442"/>
                            <w:sz w:val="18"/>
                          </w:rPr>
                          <w:t xml:space="preserve">* </w:t>
                        </w:r>
                        <w:r>
                          <w:rPr>
                            <w:rFonts w:ascii="Consolas"/>
                            <w:color w:val="6A3AB4"/>
                            <w:sz w:val="18"/>
                          </w:rPr>
                          <w:t>pt</w:t>
                        </w:r>
                        <w:r>
                          <w:rPr>
                            <w:rFonts w:ascii="Consolas"/>
                            <w:color w:val="0D0D0D"/>
                            <w:sz w:val="18"/>
                          </w:rPr>
                          <w:t>(</w:t>
                        </w:r>
                        <w:r>
                          <w:rPr>
                            <w:rFonts w:ascii="Consolas"/>
                            <w:color w:val="6A3AB4"/>
                            <w:sz w:val="18"/>
                          </w:rPr>
                          <w:t>t</w:t>
                        </w:r>
                        <w:r>
                          <w:rPr>
                            <w:rFonts w:ascii="Consolas"/>
                            <w:color w:val="0D0D0D"/>
                            <w:sz w:val="18"/>
                          </w:rPr>
                          <w:t xml:space="preserve">, </w:t>
                        </w:r>
                        <w:r>
                          <w:rPr>
                            <w:rFonts w:ascii="Consolas"/>
                            <w:color w:val="6A3AB4"/>
                            <w:sz w:val="18"/>
                          </w:rPr>
                          <w:t>df</w:t>
                        </w:r>
                        <w:r>
                          <w:rPr>
                            <w:rFonts w:ascii="Consolas"/>
                            <w:color w:val="662442"/>
                            <w:sz w:val="18"/>
                          </w:rPr>
                          <w:t>=</w:t>
                        </w:r>
                        <w:r>
                          <w:rPr>
                            <w:rFonts w:ascii="Consolas"/>
                            <w:color w:val="6A3AB4"/>
                            <w:sz w:val="18"/>
                          </w:rPr>
                          <w:t>n</w:t>
                        </w:r>
                        <w:r>
                          <w:rPr>
                            <w:rFonts w:ascii="Consolas"/>
                            <w:color w:val="662442"/>
                            <w:sz w:val="18"/>
                          </w:rPr>
                          <w:t>-</w:t>
                        </w:r>
                        <w:r>
                          <w:rPr>
                            <w:rFonts w:ascii="Consolas"/>
                            <w:color w:val="B9480D"/>
                            <w:sz w:val="18"/>
                          </w:rPr>
                          <w:t>1</w:t>
                        </w:r>
                        <w:r>
                          <w:rPr>
                            <w:rFonts w:ascii="Consolas"/>
                            <w:color w:val="0D0D0D"/>
                            <w:sz w:val="18"/>
                          </w:rPr>
                          <w:t xml:space="preserve">) </w:t>
                        </w:r>
                        <w:r>
                          <w:rPr>
                            <w:rFonts w:ascii="Consolas"/>
                            <w:color w:val="6A3AB4"/>
                            <w:spacing w:val="-2"/>
                            <w:sz w:val="18"/>
                          </w:rPr>
                          <w:t>p_value</w:t>
                        </w:r>
                      </w:p>
                      <w:p w14:paraId="4B3A11CD">
                        <w:pPr>
                          <w:spacing w:before="91" w:line="240" w:lineRule="auto"/>
                          <w:rPr>
                            <w:rFonts w:ascii="Consolas"/>
                            <w:sz w:val="18"/>
                          </w:rPr>
                        </w:pPr>
                      </w:p>
                      <w:p w14:paraId="54E66694">
                        <w:pPr>
                          <w:spacing w:before="0"/>
                          <w:ind w:left="255"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12F7FA38">
                        <w:pPr>
                          <w:spacing w:before="178" w:line="240" w:lineRule="auto"/>
                          <w:rPr>
                            <w:rFonts w:ascii="Consolas"/>
                            <w:i/>
                            <w:sz w:val="18"/>
                          </w:rPr>
                        </w:pPr>
                      </w:p>
                      <w:p w14:paraId="74AC8EBF">
                        <w:pPr>
                          <w:spacing w:before="0"/>
                          <w:ind w:left="255"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0.05</w:t>
                        </w:r>
                      </w:p>
                      <w:p w14:paraId="3BE4A3EF">
                        <w:pPr>
                          <w:spacing w:before="179" w:line="240" w:lineRule="auto"/>
                          <w:rPr>
                            <w:rFonts w:ascii="Consolas"/>
                            <w:sz w:val="18"/>
                          </w:rPr>
                        </w:pPr>
                      </w:p>
                      <w:p w14:paraId="54D22D10">
                        <w:pPr>
                          <w:spacing w:before="0"/>
                          <w:ind w:left="255"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0787475D">
                        <w:pPr>
                          <w:spacing w:before="89"/>
                          <w:ind w:left="255" w:right="0" w:firstLine="0"/>
                          <w:jc w:val="left"/>
                          <w:rPr>
                            <w:rFonts w:ascii="Consolas"/>
                            <w:sz w:val="18"/>
                          </w:rPr>
                        </w:pPr>
                        <w:r>
                          <w:rPr>
                            <w:rFonts w:ascii="Consolas"/>
                            <w:color w:val="0D0D0D"/>
                            <w:spacing w:val="-10"/>
                            <w:sz w:val="18"/>
                          </w:rPr>
                          <w:t>{</w:t>
                        </w:r>
                      </w:p>
                      <w:p w14:paraId="4789A6EE">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5DFD147B">
                        <w:pPr>
                          <w:spacing w:before="90"/>
                          <w:ind w:left="255"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09900A27">
                        <w:pPr>
                          <w:spacing w:before="89"/>
                          <w:ind w:left="457"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3826EABB">
                        <w:pPr>
                          <w:spacing w:before="89"/>
                          <w:ind w:left="255" w:right="0" w:firstLine="0"/>
                          <w:jc w:val="left"/>
                          <w:rPr>
                            <w:rFonts w:ascii="Consolas"/>
                            <w:sz w:val="18"/>
                          </w:rPr>
                        </w:pPr>
                        <w:r>
                          <w:rPr>
                            <w:rFonts w:ascii="Consolas"/>
                            <w:color w:val="0D0D0D"/>
                            <w:spacing w:val="-10"/>
                            <w:sz w:val="18"/>
                          </w:rPr>
                          <w:t>}</w:t>
                        </w:r>
                      </w:p>
                    </w:txbxContent>
                  </v:textbox>
                </v:shape>
                <w10:wrap type="none"/>
                <w10:anchorlock/>
              </v:group>
            </w:pict>
          </mc:Fallback>
        </mc:AlternateContent>
      </w:r>
    </w:p>
    <w:p w14:paraId="19804954">
      <w:pPr>
        <w:pStyle w:val="7"/>
        <w:spacing w:before="114"/>
        <w:rPr>
          <w:rFonts w:ascii="Segoe UI Semibold"/>
          <w:sz w:val="20"/>
        </w:rPr>
      </w:pPr>
      <w:r>
        <w:rPr>
          <w:rFonts w:ascii="Segoe UI Semibold"/>
          <w:sz w:val="20"/>
        </w:rPr>
        <mc:AlternateContent>
          <mc:Choice Requires="wps">
            <w:drawing>
              <wp:anchor distT="0" distB="0" distL="0" distR="0" simplePos="0" relativeHeight="251810816"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827" name="Graphic 12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29" o:spid="_x0000_s1026" o:spt="100" style="position:absolute;left:0pt;margin-left:65.95pt;margin-top:20.2pt;height:0.75pt;width:480pt;mso-position-horizontal-relative:page;mso-wrap-distance-bottom:0pt;mso-wrap-distance-top:0pt;z-index:-251505664;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WWa3N1wAAAAoBAAAPAAAAAAAAAAEAIAAAACIAAABkcnMvZG93bnJldi54&#10;bWxQSwECFAAUAAAACACHTuJAqQcvfjQCAAAE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1C928E45">
      <w:pPr>
        <w:pStyle w:val="3"/>
        <w:spacing w:before="421"/>
        <w:rPr>
          <w:b w:val="0"/>
        </w:rPr>
      </w:pPr>
      <w:r>
        <w:rPr>
          <w:b w:val="0"/>
          <w:color w:val="0D0D0D"/>
          <w:spacing w:val="-2"/>
        </w:rPr>
        <w:t>Output</w:t>
      </w:r>
    </w:p>
    <w:p w14:paraId="00507C91">
      <w:pPr>
        <w:pStyle w:val="7"/>
        <w:spacing w:before="3"/>
        <w:rPr>
          <w:rFonts w:ascii="Segoe UI Semibold"/>
          <w:sz w:val="16"/>
        </w:rPr>
      </w:pPr>
      <w:r>
        <w:rPr>
          <w:rFonts w:ascii="Segoe UI Semibold"/>
          <w:sz w:val="16"/>
        </w:rPr>
        <mc:AlternateContent>
          <mc:Choice Requires="wpg">
            <w:drawing>
              <wp:anchor distT="0" distB="0" distL="0" distR="0" simplePos="0" relativeHeight="251811840" behindDoc="1" locked="0" layoutInCell="1" allowOverlap="1">
                <wp:simplePos x="0" y="0"/>
                <wp:positionH relativeFrom="page">
                  <wp:posOffset>837565</wp:posOffset>
                </wp:positionH>
                <wp:positionV relativeFrom="paragraph">
                  <wp:posOffset>152400</wp:posOffset>
                </wp:positionV>
                <wp:extent cx="6096000" cy="1924050"/>
                <wp:effectExtent l="0" t="0" r="0" b="11430"/>
                <wp:wrapTopAndBottom/>
                <wp:docPr id="828" name="Group 828"/>
                <wp:cNvGraphicFramePr/>
                <a:graphic xmlns:a="http://schemas.openxmlformats.org/drawingml/2006/main">
                  <a:graphicData uri="http://schemas.microsoft.com/office/word/2010/wordprocessingGroup">
                    <wpg:wgp>
                      <wpg:cNvGrpSpPr/>
                      <wpg:grpSpPr>
                        <a:xfrm>
                          <a:off x="0" y="0"/>
                          <a:ext cx="6096000" cy="1924050"/>
                          <a:chOff x="0" y="0"/>
                          <a:chExt cx="6096000" cy="1924050"/>
                        </a:xfrm>
                      </wpg:grpSpPr>
                      <wps:wsp>
                        <wps:cNvPr id="829" name="Graphic 131"/>
                        <wps:cNvSpPr/>
                        <wps:spPr>
                          <a:xfrm>
                            <a:off x="-12" y="0"/>
                            <a:ext cx="6096000" cy="1924050"/>
                          </a:xfrm>
                          <a:custGeom>
                            <a:avLst/>
                            <a:gdLst/>
                            <a:ahLst/>
                            <a:cxnLst/>
                            <a:rect l="l" t="t" r="r" b="b"/>
                            <a:pathLst>
                              <a:path w="6096000" h="19240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695450"/>
                                </a:lnTo>
                                <a:lnTo>
                                  <a:pt x="2197" y="1731162"/>
                                </a:lnTo>
                                <a:lnTo>
                                  <a:pt x="11112" y="1773288"/>
                                </a:lnTo>
                                <a:lnTo>
                                  <a:pt x="30264" y="1817852"/>
                                </a:lnTo>
                                <a:lnTo>
                                  <a:pt x="63169" y="1860892"/>
                                </a:lnTo>
                                <a:lnTo>
                                  <a:pt x="70269" y="1853780"/>
                                </a:lnTo>
                                <a:lnTo>
                                  <a:pt x="39598" y="1814080"/>
                                </a:lnTo>
                                <a:lnTo>
                                  <a:pt x="21247" y="1772869"/>
                                </a:lnTo>
                                <a:lnTo>
                                  <a:pt x="12217" y="1733537"/>
                                </a:lnTo>
                                <a:lnTo>
                                  <a:pt x="9537" y="1699488"/>
                                </a:lnTo>
                                <a:lnTo>
                                  <a:pt x="9525" y="224586"/>
                                </a:lnTo>
                                <a:lnTo>
                                  <a:pt x="12217" y="190525"/>
                                </a:lnTo>
                                <a:lnTo>
                                  <a:pt x="21247" y="151206"/>
                                </a:lnTo>
                                <a:lnTo>
                                  <a:pt x="39598" y="109994"/>
                                </a:lnTo>
                                <a:lnTo>
                                  <a:pt x="70281" y="70269"/>
                                </a:lnTo>
                                <a:lnTo>
                                  <a:pt x="109982" y="39598"/>
                                </a:lnTo>
                                <a:lnTo>
                                  <a:pt x="151193" y="21247"/>
                                </a:lnTo>
                                <a:lnTo>
                                  <a:pt x="190525" y="12217"/>
                                </a:lnTo>
                                <a:lnTo>
                                  <a:pt x="224574" y="9525"/>
                                </a:lnTo>
                                <a:lnTo>
                                  <a:pt x="5871438" y="9525"/>
                                </a:lnTo>
                                <a:lnTo>
                                  <a:pt x="5944819" y="21247"/>
                                </a:lnTo>
                                <a:lnTo>
                                  <a:pt x="5986030" y="39598"/>
                                </a:lnTo>
                                <a:lnTo>
                                  <a:pt x="6025731" y="70269"/>
                                </a:lnTo>
                                <a:lnTo>
                                  <a:pt x="6056414" y="109994"/>
                                </a:lnTo>
                                <a:lnTo>
                                  <a:pt x="6074765" y="151206"/>
                                </a:lnTo>
                                <a:lnTo>
                                  <a:pt x="6083795" y="190525"/>
                                </a:lnTo>
                                <a:lnTo>
                                  <a:pt x="6086475" y="224586"/>
                                </a:lnTo>
                                <a:lnTo>
                                  <a:pt x="6086475" y="1699488"/>
                                </a:lnTo>
                                <a:lnTo>
                                  <a:pt x="6074765" y="1772869"/>
                                </a:lnTo>
                                <a:lnTo>
                                  <a:pt x="6056414" y="1814080"/>
                                </a:lnTo>
                                <a:lnTo>
                                  <a:pt x="6025731" y="1853780"/>
                                </a:lnTo>
                                <a:lnTo>
                                  <a:pt x="5986030" y="1884464"/>
                                </a:lnTo>
                                <a:lnTo>
                                  <a:pt x="5944819" y="1902815"/>
                                </a:lnTo>
                                <a:lnTo>
                                  <a:pt x="5905487" y="1911845"/>
                                </a:lnTo>
                                <a:lnTo>
                                  <a:pt x="5871438" y="1914525"/>
                                </a:lnTo>
                                <a:lnTo>
                                  <a:pt x="224574" y="1914525"/>
                                </a:lnTo>
                                <a:lnTo>
                                  <a:pt x="190525" y="1911845"/>
                                </a:lnTo>
                                <a:lnTo>
                                  <a:pt x="151193" y="1902815"/>
                                </a:lnTo>
                                <a:lnTo>
                                  <a:pt x="109982" y="1884464"/>
                                </a:lnTo>
                                <a:lnTo>
                                  <a:pt x="70281" y="1853780"/>
                                </a:lnTo>
                                <a:lnTo>
                                  <a:pt x="63169" y="1860892"/>
                                </a:lnTo>
                                <a:lnTo>
                                  <a:pt x="106210" y="1893798"/>
                                </a:lnTo>
                                <a:lnTo>
                                  <a:pt x="150774" y="1912950"/>
                                </a:lnTo>
                                <a:lnTo>
                                  <a:pt x="192900" y="1921865"/>
                                </a:lnTo>
                                <a:lnTo>
                                  <a:pt x="228600" y="1924050"/>
                                </a:lnTo>
                                <a:lnTo>
                                  <a:pt x="5867400" y="1924050"/>
                                </a:lnTo>
                                <a:lnTo>
                                  <a:pt x="5903112" y="1921865"/>
                                </a:lnTo>
                                <a:lnTo>
                                  <a:pt x="5937770" y="1914525"/>
                                </a:lnTo>
                                <a:lnTo>
                                  <a:pt x="5945238" y="1912950"/>
                                </a:lnTo>
                                <a:lnTo>
                                  <a:pt x="5989802" y="1893798"/>
                                </a:lnTo>
                                <a:lnTo>
                                  <a:pt x="6032843" y="1860892"/>
                                </a:lnTo>
                                <a:lnTo>
                                  <a:pt x="6065748" y="1817852"/>
                                </a:lnTo>
                                <a:lnTo>
                                  <a:pt x="6084900" y="1773288"/>
                                </a:lnTo>
                                <a:lnTo>
                                  <a:pt x="6093815" y="1731162"/>
                                </a:lnTo>
                                <a:lnTo>
                                  <a:pt x="6096000" y="1695450"/>
                                </a:lnTo>
                                <a:lnTo>
                                  <a:pt x="6096000" y="228600"/>
                                </a:lnTo>
                                <a:close/>
                              </a:path>
                            </a:pathLst>
                          </a:custGeom>
                          <a:solidFill>
                            <a:srgbClr val="0D0D0D">
                              <a:alpha val="5099"/>
                            </a:srgbClr>
                          </a:solidFill>
                        </wps:spPr>
                        <wps:bodyPr wrap="square" lIns="0" tIns="0" rIns="0" bIns="0" rtlCol="0">
                          <a:noAutofit/>
                        </wps:bodyPr>
                      </wps:wsp>
                      <wps:wsp>
                        <wps:cNvPr id="830" name="Graphic 132"/>
                        <wps:cNvSpPr/>
                        <wps:spPr>
                          <a:xfrm>
                            <a:off x="9512" y="9525"/>
                            <a:ext cx="6076950" cy="1905000"/>
                          </a:xfrm>
                          <a:custGeom>
                            <a:avLst/>
                            <a:gdLst/>
                            <a:ahLst/>
                            <a:cxnLst/>
                            <a:rect l="l" t="t" r="r" b="b"/>
                            <a:pathLst>
                              <a:path w="6076950" h="190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676400"/>
                                </a:lnTo>
                                <a:lnTo>
                                  <a:pt x="11112" y="1754238"/>
                                </a:lnTo>
                                <a:lnTo>
                                  <a:pt x="30264" y="1798802"/>
                                </a:lnTo>
                                <a:lnTo>
                                  <a:pt x="63169" y="1841842"/>
                                </a:lnTo>
                                <a:lnTo>
                                  <a:pt x="106210" y="1874748"/>
                                </a:lnTo>
                                <a:lnTo>
                                  <a:pt x="150774" y="1893900"/>
                                </a:lnTo>
                                <a:lnTo>
                                  <a:pt x="192900" y="1902815"/>
                                </a:lnTo>
                                <a:lnTo>
                                  <a:pt x="228600" y="1905000"/>
                                </a:lnTo>
                                <a:lnTo>
                                  <a:pt x="5848350" y="1905000"/>
                                </a:lnTo>
                                <a:lnTo>
                                  <a:pt x="5926188" y="1893900"/>
                                </a:lnTo>
                                <a:lnTo>
                                  <a:pt x="5970752" y="1874748"/>
                                </a:lnTo>
                                <a:lnTo>
                                  <a:pt x="6013793" y="1841842"/>
                                </a:lnTo>
                                <a:lnTo>
                                  <a:pt x="6038329" y="1809750"/>
                                </a:lnTo>
                                <a:lnTo>
                                  <a:pt x="6065850" y="1754238"/>
                                </a:lnTo>
                                <a:lnTo>
                                  <a:pt x="6074765" y="1712112"/>
                                </a:lnTo>
                                <a:lnTo>
                                  <a:pt x="6076950" y="1676400"/>
                                </a:lnTo>
                                <a:lnTo>
                                  <a:pt x="6076950" y="228600"/>
                                </a:lnTo>
                                <a:close/>
                              </a:path>
                            </a:pathLst>
                          </a:custGeom>
                          <a:solidFill>
                            <a:srgbClr val="FFFFFF"/>
                          </a:solidFill>
                        </wps:spPr>
                        <wps:bodyPr wrap="square" lIns="0" tIns="0" rIns="0" bIns="0" rtlCol="0">
                          <a:noAutofit/>
                        </wps:bodyPr>
                      </wps:wsp>
                      <wps:wsp>
                        <wps:cNvPr id="831" name="Textbox 133"/>
                        <wps:cNvSpPr txBox="1"/>
                        <wps:spPr>
                          <a:xfrm>
                            <a:off x="161925" y="513419"/>
                            <a:ext cx="591185" cy="307340"/>
                          </a:xfrm>
                          <a:prstGeom prst="rect">
                            <a:avLst/>
                          </a:prstGeom>
                        </wps:spPr>
                        <wps:txbx>
                          <w:txbxContent>
                            <w:p w14:paraId="5E1C0E95">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t</w:t>
                              </w:r>
                            </w:p>
                            <w:p w14:paraId="1F0798EE">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9"/>
                                  <w:sz w:val="18"/>
                                </w:rPr>
                                <w:t xml:space="preserve"> </w:t>
                              </w:r>
                              <w:r>
                                <w:rPr>
                                  <w:rFonts w:ascii="Consolas"/>
                                  <w:color w:val="662442"/>
                                  <w:sz w:val="18"/>
                                </w:rPr>
                                <w:t>-</w:t>
                              </w:r>
                              <w:r>
                                <w:rPr>
                                  <w:rFonts w:ascii="Consolas"/>
                                  <w:color w:val="B9480D"/>
                                  <w:spacing w:val="-4"/>
                                  <w:sz w:val="18"/>
                                </w:rPr>
                                <w:t>1.89</w:t>
                              </w:r>
                            </w:p>
                          </w:txbxContent>
                        </wps:txbx>
                        <wps:bodyPr wrap="square" lIns="0" tIns="0" rIns="0" bIns="0" rtlCol="0">
                          <a:noAutofit/>
                        </wps:bodyPr>
                      </wps:wsp>
                      <wps:wsp>
                        <wps:cNvPr id="832" name="Textbox 134"/>
                        <wps:cNvSpPr txBox="1"/>
                        <wps:spPr>
                          <a:xfrm>
                            <a:off x="161925" y="1084919"/>
                            <a:ext cx="590550" cy="307340"/>
                          </a:xfrm>
                          <a:prstGeom prst="rect">
                            <a:avLst/>
                          </a:prstGeom>
                        </wps:spPr>
                        <wps:txbx>
                          <w:txbxContent>
                            <w:p w14:paraId="7678F8B4">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05677D6F">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0.067</w:t>
                              </w:r>
                            </w:p>
                          </w:txbxContent>
                        </wps:txbx>
                        <wps:bodyPr wrap="square" lIns="0" tIns="0" rIns="0" bIns="0" rtlCol="0">
                          <a:noAutofit/>
                        </wps:bodyPr>
                      </wps:wsp>
                      <wps:wsp>
                        <wps:cNvPr id="833" name="Textbox 135"/>
                        <wps:cNvSpPr txBox="1"/>
                        <wps:spPr>
                          <a:xfrm>
                            <a:off x="161925" y="1656419"/>
                            <a:ext cx="2194560" cy="116839"/>
                          </a:xfrm>
                          <a:prstGeom prst="rect">
                            <a:avLst/>
                          </a:prstGeom>
                        </wps:spPr>
                        <wps:txbx>
                          <w:txbxContent>
                            <w:p w14:paraId="471FC7E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"Fail</w:t>
                              </w:r>
                              <w:r>
                                <w:rPr>
                                  <w:rFonts w:ascii="Consolas"/>
                                  <w:color w:val="008634"/>
                                  <w:spacing w:val="9"/>
                                  <w:sz w:val="18"/>
                                </w:rPr>
                                <w:t xml:space="preserve"> </w:t>
                              </w:r>
                              <w:r>
                                <w:rPr>
                                  <w:rFonts w:ascii="Consolas"/>
                                  <w:color w:val="008634"/>
                                  <w:sz w:val="18"/>
                                </w:rPr>
                                <w:t>to</w:t>
                              </w:r>
                              <w:r>
                                <w:rPr>
                                  <w:rFonts w:ascii="Consolas"/>
                                  <w:color w:val="008634"/>
                                  <w:spacing w:val="9"/>
                                  <w:sz w:val="18"/>
                                </w:rPr>
                                <w:t xml:space="preserve"> </w:t>
                              </w:r>
                              <w:r>
                                <w:rPr>
                                  <w:rFonts w:ascii="Consolas"/>
                                  <w:color w:val="008634"/>
                                  <w:sz w:val="18"/>
                                </w:rPr>
                                <w:t>Reject</w:t>
                              </w:r>
                              <w:r>
                                <w:rPr>
                                  <w:rFonts w:ascii="Consolas"/>
                                  <w:color w:val="008634"/>
                                  <w:spacing w:val="9"/>
                                  <w:sz w:val="18"/>
                                </w:rPr>
                                <w:t xml:space="preserve"> </w:t>
                              </w:r>
                              <w:r>
                                <w:rPr>
                                  <w:rFonts w:ascii="Consolas"/>
                                  <w:color w:val="008634"/>
                                  <w:sz w:val="18"/>
                                </w:rPr>
                                <w:t>Null</w:t>
                              </w:r>
                              <w:r>
                                <w:rPr>
                                  <w:rFonts w:ascii="Consolas"/>
                                  <w:color w:val="008634"/>
                                  <w:spacing w:val="9"/>
                                  <w:sz w:val="18"/>
                                </w:rPr>
                                <w:t xml:space="preserve"> </w:t>
                              </w:r>
                              <w:r>
                                <w:rPr>
                                  <w:rFonts w:ascii="Consolas"/>
                                  <w:color w:val="008634"/>
                                  <w:spacing w:val="-2"/>
                                  <w:sz w:val="18"/>
                                </w:rPr>
                                <w:t>Hypothesis"</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151.5pt;width:480pt;mso-position-horizontal-relative:page;mso-wrap-distance-bottom:0pt;mso-wrap-distance-top:0pt;z-index:-251504640;mso-width-relative:page;mso-height-relative:page;" coordsize="6096000,1924050" o:gfxdata="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">
                <o:lock v:ext="edit" aspectratio="f"/>
                <v:shape id="Graphic 131" o:spid="_x0000_s1026" o:spt="100" style="position:absolute;left:-12;top:0;height:1924050;width:6096000;" fillcolor="#0D0D0D" filled="t" stroked="f" coordsize="6096000,1924050" o:gfxdata="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7km2vQAA&#10;ANwAAAAPAAAAAAAAAAEAIAAAACIAAABkcnMvZG93bnJldi54bWxQSwECFAAUAAAACACHTuJAMy8F&#10;njsAAAA5AAAAEAAAAAAAAAABACAAAAAMAQAAZHJzL3NoYXBleG1sLnhtbFBLBQYAAAAABgAGAFsB&#10;AAC2AwAAAAA=&#10;" path="m6096000,228600l6084900,150774,6065748,106210,6032843,63169,5989802,30264,5945238,11112,5903112,2197,5867400,0,228600,0,150774,11112,106210,30264,63169,63169,30264,106210,11112,150774,2197,192900,0,228600,0,1695450,2197,1731162,11112,1773288,30264,1817852,63169,1860892,70269,1853780,39598,1814080,21247,1772869,12217,1733537,9537,1699488,9525,224586,12217,190525,21247,151206,39598,109994,70281,70269,109982,39598,151193,21247,190525,12217,224574,9525,5871438,9525,5944819,21247,5986030,39598,6025731,70269,6056414,109994,6074765,151206,6083795,190525,6086475,224586,6086475,1699488,6074765,1772869,6056414,1814080,6025731,1853780,5986030,1884464,5944819,1902815,5905487,1911845,5871438,1914525,224574,1914525,190525,1911845,151193,1902815,109982,1884464,70281,1853780,63169,1860892,106210,1893798,150774,1912950,192900,1921865,228600,1924050,5867400,1924050,5903112,1921865,5937770,1914525,5945238,1912950,5989802,1893798,6032843,1860892,6065748,1817852,6084900,1773288,6093815,1731162,6096000,1695450,6096000,228600xe">
                  <v:fill on="t" opacity="3341f" focussize="0,0"/>
                  <v:stroke on="f"/>
                  <v:imagedata o:title=""/>
                  <o:lock v:ext="edit" aspectratio="f"/>
                  <v:textbox inset="0mm,0mm,0mm,0mm"/>
                </v:shape>
                <v:shape id="Graphic 132" o:spid="_x0000_s1026" o:spt="100" style="position:absolute;left:9512;top:9525;height:1905000;width:6076950;" fillcolor="#FFFFFF" filled="t" stroked="f" coordsize="6076950,1905000" o:gfxdata="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v/5LsAAADc&#10;AAAADwAAAAAAAAABACAAAAAiAAAAZHJzL2Rvd25yZXYueG1sUEsBAhQAFAAAAAgAh07iQDMvBZ47&#10;AAAAOQAAABAAAAAAAAAAAQAgAAAACgEAAGRycy9zaGFwZXhtbC54bWxQSwUGAAAAAAYABgBbAQAA&#10;tAMAAAAA&#10;" path="m6076950,228600l6065850,150774,6046698,106210,6013793,63169,5970752,30264,5926188,11112,5884062,2197,5848350,0,228600,0,150774,11112,106210,30264,63169,63169,30264,106210,11112,150774,2197,192900,0,228600,0,1676400,11112,1754238,30264,1798802,63169,1841842,106210,1874748,150774,1893900,192900,1902815,228600,1905000,5848350,1905000,5926188,1893900,5970752,1874748,6013793,1841842,6038329,1809750,6065850,1754238,6074765,1712112,6076950,1676400,6076950,228600xe">
                  <v:fill on="t" focussize="0,0"/>
                  <v:stroke on="f"/>
                  <v:imagedata o:title=""/>
                  <o:lock v:ext="edit" aspectratio="f"/>
                  <v:textbox inset="0mm,0mm,0mm,0mm"/>
                </v:shape>
                <v:shape id="Textbox 133" o:spid="_x0000_s1026" o:spt="202" type="#_x0000_t202" style="position:absolute;left:161925;top:513419;height:307340;width:591185;" filled="f" stroked="f" coordsize="21600,21600" o:gfxdata="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9v6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1C0E95">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t</w:t>
                        </w:r>
                      </w:p>
                      <w:p w14:paraId="1F0798EE">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9"/>
                            <w:sz w:val="18"/>
                          </w:rPr>
                          <w:t xml:space="preserve"> </w:t>
                        </w:r>
                        <w:r>
                          <w:rPr>
                            <w:rFonts w:ascii="Consolas"/>
                            <w:color w:val="662442"/>
                            <w:sz w:val="18"/>
                          </w:rPr>
                          <w:t>-</w:t>
                        </w:r>
                        <w:r>
                          <w:rPr>
                            <w:rFonts w:ascii="Consolas"/>
                            <w:color w:val="B9480D"/>
                            <w:spacing w:val="-4"/>
                            <w:sz w:val="18"/>
                          </w:rPr>
                          <w:t>1.89</w:t>
                        </w:r>
                      </w:p>
                    </w:txbxContent>
                  </v:textbox>
                </v:shape>
                <v:shape id="Textbox 134" o:spid="_x0000_s1026" o:spt="202" type="#_x0000_t202" style="position:absolute;left:161925;top:1084919;height:307340;width:590550;" filled="f" stroked="f" coordsize="21600,21600" o:gfxdata="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3xn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678F8B4">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05677D6F">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0.067</w:t>
                        </w:r>
                      </w:p>
                    </w:txbxContent>
                  </v:textbox>
                </v:shape>
                <v:shape id="Textbox 135" o:spid="_x0000_s1026" o:spt="202" type="#_x0000_t202" style="position:absolute;left:161925;top:1656419;height:116839;width:2194560;" filled="f" stroked="f" coordsize="21600,21600" o:gfxdata="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cFUB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71FC7E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"Fail</w:t>
                        </w:r>
                        <w:r>
                          <w:rPr>
                            <w:rFonts w:ascii="Consolas"/>
                            <w:color w:val="008634"/>
                            <w:spacing w:val="9"/>
                            <w:sz w:val="18"/>
                          </w:rPr>
                          <w:t xml:space="preserve"> </w:t>
                        </w:r>
                        <w:r>
                          <w:rPr>
                            <w:rFonts w:ascii="Consolas"/>
                            <w:color w:val="008634"/>
                            <w:sz w:val="18"/>
                          </w:rPr>
                          <w:t>to</w:t>
                        </w:r>
                        <w:r>
                          <w:rPr>
                            <w:rFonts w:ascii="Consolas"/>
                            <w:color w:val="008634"/>
                            <w:spacing w:val="9"/>
                            <w:sz w:val="18"/>
                          </w:rPr>
                          <w:t xml:space="preserve"> </w:t>
                        </w:r>
                        <w:r>
                          <w:rPr>
                            <w:rFonts w:ascii="Consolas"/>
                            <w:color w:val="008634"/>
                            <w:sz w:val="18"/>
                          </w:rPr>
                          <w:t>Reject</w:t>
                        </w:r>
                        <w:r>
                          <w:rPr>
                            <w:rFonts w:ascii="Consolas"/>
                            <w:color w:val="008634"/>
                            <w:spacing w:val="9"/>
                            <w:sz w:val="18"/>
                          </w:rPr>
                          <w:t xml:space="preserve"> </w:t>
                        </w:r>
                        <w:r>
                          <w:rPr>
                            <w:rFonts w:ascii="Consolas"/>
                            <w:color w:val="008634"/>
                            <w:sz w:val="18"/>
                          </w:rPr>
                          <w:t>Null</w:t>
                        </w:r>
                        <w:r>
                          <w:rPr>
                            <w:rFonts w:ascii="Consolas"/>
                            <w:color w:val="008634"/>
                            <w:spacing w:val="9"/>
                            <w:sz w:val="18"/>
                          </w:rPr>
                          <w:t xml:space="preserve"> </w:t>
                        </w:r>
                        <w:r>
                          <w:rPr>
                            <w:rFonts w:ascii="Consolas"/>
                            <w:color w:val="008634"/>
                            <w:spacing w:val="-2"/>
                            <w:sz w:val="18"/>
                          </w:rPr>
                          <w:t>Hypothesis"</w:t>
                        </w:r>
                      </w:p>
                    </w:txbxContent>
                  </v:textbox>
                </v:shape>
                <w10:wrap type="topAndBottom"/>
              </v:group>
            </w:pict>
          </mc:Fallback>
        </mc:AlternateContent>
      </w:r>
      <w:r>
        <w:rPr>
          <w:rFonts w:ascii="Segoe UI Semibold"/>
          <w:sz w:val="16"/>
        </w:rPr>
        <mc:AlternateContent>
          <mc:Choice Requires="wps">
            <w:drawing>
              <wp:anchor distT="0" distB="0" distL="0" distR="0" simplePos="0" relativeHeight="251811840" behindDoc="1" locked="0" layoutInCell="1" allowOverlap="1">
                <wp:simplePos x="0" y="0"/>
                <wp:positionH relativeFrom="page">
                  <wp:posOffset>837565</wp:posOffset>
                </wp:positionH>
                <wp:positionV relativeFrom="paragraph">
                  <wp:posOffset>2342515</wp:posOffset>
                </wp:positionV>
                <wp:extent cx="6096000" cy="9525"/>
                <wp:effectExtent l="0" t="0" r="0" b="0"/>
                <wp:wrapTopAndBottom/>
                <wp:docPr id="834" name="Graphic 13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36" o:spid="_x0000_s1026" o:spt="100" style="position:absolute;left:0pt;margin-left:65.95pt;margin-top:184.45pt;height:0.75pt;width:480pt;mso-position-horizontal-relative:page;mso-wrap-distance-bottom:0pt;mso-wrap-distance-top:0pt;z-index:-251504640;mso-width-relative:page;mso-height-relative:page;" fillcolor="#000000" filled="t" stroked="f" coordsize="6096000,9525" o:gfxdata="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kA9tnZAAAADAEAAA8AAAAAAAAAAQAgAAAAIgAAAGRycy9kb3ducmV2&#10;LnhtbFBLAQIUABQAAAAIAIdO4kAQ5BryNAIAAAQFAAAOAAAAAAAAAAEAIAAAACgBAABkcnMvZTJv&#10;RG9jLnhtbFBLBQYAAAAABgAGAFkBAADOBQAAAAA=&#10;" path="m6095999,9524l0,9524,0,0,6095999,0,6095999,9524xe">
                <v:fill on="t" opacity="9763f" focussize="0,0"/>
                <v:stroke on="f"/>
                <v:imagedata o:title=""/>
                <o:lock v:ext="edit" aspectratio="f"/>
                <v:textbox inset="0mm,0mm,0mm,0mm"/>
                <w10:wrap type="topAndBottom"/>
              </v:shape>
            </w:pict>
          </mc:Fallback>
        </mc:AlternateContent>
      </w:r>
    </w:p>
    <w:p w14:paraId="23613014">
      <w:pPr>
        <w:pStyle w:val="7"/>
        <w:spacing w:before="129"/>
        <w:rPr>
          <w:rFonts w:ascii="Segoe UI Semibold"/>
          <w:sz w:val="20"/>
        </w:rPr>
      </w:pPr>
    </w:p>
    <w:p w14:paraId="753497B7">
      <w:pPr>
        <w:pStyle w:val="7"/>
        <w:spacing w:after="0"/>
        <w:rPr>
          <w:rFonts w:ascii="Segoe UI Semibold"/>
          <w:sz w:val="20"/>
        </w:rPr>
        <w:sectPr>
          <w:pgSz w:w="12240" w:h="15840"/>
          <w:pgMar w:top="560" w:right="360" w:bottom="280" w:left="1080" w:header="720" w:footer="720" w:gutter="0"/>
          <w:cols w:space="720" w:num="1"/>
        </w:sectPr>
      </w:pPr>
    </w:p>
    <w:p w14:paraId="548D6FB5">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74" w:name="_Toc17242"/>
      <w:r>
        <w:rPr>
          <w:rFonts w:hint="default" w:ascii="Bahnschrift" w:hAnsi="Bahnschrift" w:cs="Bahnschrift"/>
          <w:i/>
          <w:iCs/>
          <w:sz w:val="44"/>
          <w:szCs w:val="44"/>
          <w:u w:val="single"/>
          <w:lang w:val="en-US"/>
          <w14:glow w14:rad="139700">
            <w14:schemeClr w14:val="accent3">
              <w14:satMod w14:val="175000"/>
              <w14:alpha w14:val="60000"/>
            </w14:schemeClr>
          </w14:glow>
        </w:rPr>
        <w:t>16.</w:t>
      </w:r>
      <w:r>
        <w:rPr>
          <w:rFonts w:hint="default" w:ascii="Bahnschrift" w:hAnsi="Bahnschrift" w:cs="Bahnschrift"/>
          <w:i/>
          <w:iCs/>
          <w:sz w:val="44"/>
          <w:szCs w:val="44"/>
          <w:u w:val="single"/>
          <w14:glow w14:rad="139700">
            <w14:schemeClr w14:val="accent3">
              <w14:satMod w14:val="175000"/>
              <w14:alpha w14:val="60000"/>
            </w14:schemeClr>
          </w14:glow>
        </w:rPr>
        <w:t>Normal Distribution Problem</w:t>
      </w:r>
      <w:bookmarkEnd w:id="274"/>
    </w:p>
    <w:p w14:paraId="082EDFC5">
      <w:pPr>
        <w:pStyle w:val="4"/>
        <w:rPr>
          <w:b w:val="0"/>
        </w:rPr>
      </w:pPr>
      <w:r>
        <w:rPr>
          <w:b w:val="0"/>
          <w:color w:val="0D0D0D"/>
          <w:spacing w:val="-2"/>
        </w:rPr>
        <w:t>Question</w:t>
      </w:r>
    </w:p>
    <w:p w14:paraId="5ABDA440">
      <w:pPr>
        <w:pStyle w:val="7"/>
        <w:spacing w:before="161"/>
        <w:ind w:left="239"/>
      </w:pPr>
      <w:r>
        <w:rPr>
          <w:color w:val="0D0D0D"/>
          <w:spacing w:val="-2"/>
        </w:rPr>
        <w:t>Consider:</w:t>
      </w:r>
    </w:p>
    <w:p w14:paraId="6EE1EE6D">
      <w:pPr>
        <w:pStyle w:val="7"/>
        <w:tabs>
          <w:tab w:val="left" w:pos="719"/>
        </w:tabs>
        <w:spacing w:before="131"/>
        <w:ind w:left="359"/>
      </w:pPr>
      <w:r>
        <w:rPr>
          <w:position w:val="3"/>
        </w:rPr>
        <w:drawing>
          <wp:inline distT="0" distB="0" distL="0" distR="0">
            <wp:extent cx="57150" cy="56515"/>
            <wp:effectExtent l="0" t="0" r="3810" b="4445"/>
            <wp:docPr id="835" name="Image 137"/>
            <wp:cNvGraphicFramePr/>
            <a:graphic xmlns:a="http://schemas.openxmlformats.org/drawingml/2006/main">
              <a:graphicData uri="http://schemas.openxmlformats.org/drawingml/2006/picture">
                <pic:pic xmlns:pic="http://schemas.openxmlformats.org/drawingml/2006/picture">
                  <pic:nvPicPr>
                    <pic:cNvPr id="835" name="Image 137"/>
                    <pic:cNvPicPr/>
                  </pic:nvPicPr>
                  <pic:blipFill>
                    <a:blip r:embed="rId28" cstate="print"/>
                    <a:stretch>
                      <a:fillRect/>
                    </a:stretch>
                  </pic:blipFill>
                  <pic:spPr>
                    <a:xfrm>
                      <a:off x="0" y="0"/>
                      <a:ext cx="57150" cy="57149"/>
                    </a:xfrm>
                    <a:prstGeom prst="rect">
                      <a:avLst/>
                    </a:prstGeom>
                  </pic:spPr>
                </pic:pic>
              </a:graphicData>
            </a:graphic>
          </wp:inline>
        </w:drawing>
      </w:r>
      <w:r>
        <w:rPr>
          <w:rFonts w:ascii="Times New Roman"/>
          <w:sz w:val="20"/>
        </w:rPr>
        <w:tab/>
      </w:r>
      <w:r>
        <w:rPr>
          <w:color w:val="0D0D0D"/>
        </w:rPr>
        <w:t xml:space="preserve">Mean = </w:t>
      </w:r>
      <w:r>
        <w:rPr>
          <w:color w:val="0D0D0D"/>
          <w:spacing w:val="-4"/>
        </w:rPr>
        <w:t>8000</w:t>
      </w:r>
    </w:p>
    <w:p w14:paraId="317E56D7">
      <w:pPr>
        <w:pStyle w:val="10"/>
        <w:numPr>
          <w:ilvl w:val="0"/>
          <w:numId w:val="3"/>
        </w:numPr>
        <w:tabs>
          <w:tab w:val="left" w:pos="719"/>
        </w:tabs>
        <w:spacing w:before="70" w:after="0" w:line="240" w:lineRule="auto"/>
        <w:ind w:left="719" w:right="0" w:hanging="360"/>
        <w:jc w:val="left"/>
        <w:rPr>
          <w:sz w:val="24"/>
        </w:rPr>
      </w:pPr>
      <w:r>
        <w:rPr>
          <w:color w:val="0D0D0D"/>
          <w:sz w:val="24"/>
        </w:rPr>
        <w:t>Standard</w:t>
      </w:r>
      <w:r>
        <w:rPr>
          <w:color w:val="0D0D0D"/>
          <w:spacing w:val="-3"/>
          <w:sz w:val="24"/>
        </w:rPr>
        <w:t xml:space="preserve"> </w:t>
      </w:r>
      <w:r>
        <w:rPr>
          <w:color w:val="0D0D0D"/>
          <w:sz w:val="24"/>
        </w:rPr>
        <w:t>deviation</w:t>
      </w:r>
      <w:r>
        <w:rPr>
          <w:color w:val="0D0D0D"/>
          <w:spacing w:val="-3"/>
          <w:sz w:val="24"/>
        </w:rPr>
        <w:t xml:space="preserve"> </w:t>
      </w:r>
      <w:r>
        <w:rPr>
          <w:color w:val="0D0D0D"/>
          <w:sz w:val="24"/>
        </w:rPr>
        <w:t>=</w:t>
      </w:r>
      <w:r>
        <w:rPr>
          <w:color w:val="0D0D0D"/>
          <w:spacing w:val="-2"/>
          <w:sz w:val="24"/>
        </w:rPr>
        <w:t xml:space="preserve"> </w:t>
      </w:r>
      <w:r>
        <w:rPr>
          <w:color w:val="0D0D0D"/>
          <w:spacing w:val="-4"/>
          <w:sz w:val="24"/>
        </w:rPr>
        <w:t>3200</w:t>
      </w:r>
    </w:p>
    <w:p w14:paraId="63B5313F">
      <w:pPr>
        <w:pStyle w:val="10"/>
        <w:numPr>
          <w:ilvl w:val="0"/>
          <w:numId w:val="3"/>
        </w:numPr>
        <w:tabs>
          <w:tab w:val="left" w:pos="719"/>
        </w:tabs>
        <w:spacing w:before="71" w:after="0" w:line="240" w:lineRule="auto"/>
        <w:ind w:left="719" w:right="0" w:hanging="360"/>
        <w:jc w:val="left"/>
        <w:rPr>
          <w:sz w:val="24"/>
        </w:rPr>
      </w:pPr>
      <w:r>
        <w:rPr>
          <w:color w:val="0D0D0D"/>
          <w:sz w:val="24"/>
        </w:rPr>
        <w:t xml:space="preserve">Sample size = </w:t>
      </w:r>
      <w:r>
        <w:rPr>
          <w:color w:val="0D0D0D"/>
          <w:spacing w:val="-5"/>
          <w:sz w:val="24"/>
        </w:rPr>
        <w:t>64</w:t>
      </w:r>
    </w:p>
    <w:p w14:paraId="67A40D2A">
      <w:pPr>
        <w:pStyle w:val="7"/>
        <w:spacing w:before="191"/>
        <w:ind w:left="239"/>
      </w:pPr>
      <w:r>
        <w:rPr>
          <w:color w:val="0D0D0D"/>
          <w:spacing w:val="-2"/>
        </w:rPr>
        <w:t>Find:</w:t>
      </w:r>
    </w:p>
    <w:p w14:paraId="39E52A76">
      <w:pPr>
        <w:pStyle w:val="10"/>
        <w:numPr>
          <w:ilvl w:val="1"/>
          <w:numId w:val="1"/>
        </w:numPr>
        <w:tabs>
          <w:tab w:val="left" w:pos="718"/>
        </w:tabs>
        <w:spacing w:before="118" w:after="0" w:line="240" w:lineRule="auto"/>
        <w:ind w:left="718" w:right="0" w:hanging="358"/>
        <w:jc w:val="left"/>
        <w:rPr>
          <w:rFonts w:ascii="Times New Roman" w:hAnsi="Times New Roman"/>
          <w:sz w:val="29"/>
        </w:rPr>
      </w:pPr>
      <w:r>
        <w:rPr>
          <w:rFonts w:ascii="Arial" w:hAnsi="Arial"/>
          <w:i/>
          <w:color w:val="0D0D0D"/>
          <w:spacing w:val="-22"/>
          <w:w w:val="115"/>
          <w:sz w:val="29"/>
        </w:rPr>
        <w:t>P</w:t>
      </w:r>
      <w:r>
        <w:rPr>
          <w:rFonts w:ascii="Arial" w:hAnsi="Arial"/>
          <w:i/>
          <w:color w:val="0D0D0D"/>
          <w:spacing w:val="-53"/>
          <w:w w:val="115"/>
          <w:sz w:val="29"/>
        </w:rPr>
        <w:t xml:space="preserve"> </w:t>
      </w:r>
      <w:r>
        <w:rPr>
          <w:rFonts w:ascii="Times New Roman" w:hAnsi="Times New Roman"/>
          <w:color w:val="0D0D0D"/>
          <w:spacing w:val="27"/>
          <w:w w:val="104"/>
          <w:sz w:val="29"/>
        </w:rPr>
        <w:t>(</w:t>
      </w:r>
      <w:r>
        <w:rPr>
          <w:rFonts w:ascii="Arial" w:hAnsi="Arial"/>
          <w:i/>
          <w:color w:val="0D0D0D"/>
          <w:spacing w:val="-121"/>
          <w:w w:val="102"/>
          <w:sz w:val="29"/>
        </w:rPr>
        <w:t>x</w:t>
      </w:r>
      <w:r>
        <w:rPr>
          <w:rFonts w:ascii="Times New Roman" w:hAnsi="Times New Roman"/>
          <w:color w:val="0D0D0D"/>
          <w:spacing w:val="27"/>
          <w:w w:val="138"/>
          <w:sz w:val="29"/>
        </w:rPr>
        <w:t>ˉ</w:t>
      </w:r>
      <w:r>
        <w:rPr>
          <w:rFonts w:ascii="Times New Roman" w:hAnsi="Times New Roman"/>
          <w:color w:val="0D0D0D"/>
          <w:spacing w:val="1"/>
          <w:w w:val="115"/>
          <w:sz w:val="29"/>
        </w:rPr>
        <w:t xml:space="preserve"> </w:t>
      </w:r>
      <w:r>
        <w:rPr>
          <w:rFonts w:ascii="Times New Roman" w:hAnsi="Times New Roman"/>
          <w:color w:val="0D0D0D"/>
          <w:spacing w:val="-22"/>
          <w:w w:val="115"/>
          <w:sz w:val="29"/>
        </w:rPr>
        <w:t>&gt;</w:t>
      </w:r>
      <w:r>
        <w:rPr>
          <w:rFonts w:ascii="Times New Roman" w:hAnsi="Times New Roman"/>
          <w:color w:val="0D0D0D"/>
          <w:spacing w:val="-1"/>
          <w:w w:val="115"/>
          <w:sz w:val="29"/>
        </w:rPr>
        <w:t xml:space="preserve"> </w:t>
      </w:r>
      <w:r>
        <w:rPr>
          <w:rFonts w:ascii="Times New Roman" w:hAnsi="Times New Roman"/>
          <w:color w:val="0D0D0D"/>
          <w:spacing w:val="-22"/>
          <w:w w:val="115"/>
          <w:sz w:val="29"/>
        </w:rPr>
        <w:t>9000)</w:t>
      </w:r>
    </w:p>
    <w:p w14:paraId="510D3092">
      <w:pPr>
        <w:pStyle w:val="10"/>
        <w:numPr>
          <w:ilvl w:val="1"/>
          <w:numId w:val="1"/>
        </w:numPr>
        <w:tabs>
          <w:tab w:val="left" w:pos="718"/>
        </w:tabs>
        <w:spacing w:before="55" w:after="0" w:line="240" w:lineRule="auto"/>
        <w:ind w:left="718" w:right="0" w:hanging="358"/>
        <w:jc w:val="left"/>
        <w:rPr>
          <w:rFonts w:ascii="Times New Roman" w:hAnsi="Times New Roman"/>
          <w:sz w:val="29"/>
        </w:rPr>
      </w:pPr>
      <w:r>
        <w:rPr>
          <w:rFonts w:ascii="Arial" w:hAnsi="Arial"/>
          <w:i/>
          <w:color w:val="0D0D0D"/>
          <w:spacing w:val="-22"/>
          <w:w w:val="115"/>
          <w:sz w:val="29"/>
        </w:rPr>
        <w:t>P</w:t>
      </w:r>
      <w:r>
        <w:rPr>
          <w:rFonts w:ascii="Arial" w:hAnsi="Arial"/>
          <w:i/>
          <w:color w:val="0D0D0D"/>
          <w:spacing w:val="-53"/>
          <w:w w:val="115"/>
          <w:sz w:val="29"/>
        </w:rPr>
        <w:t xml:space="preserve"> </w:t>
      </w:r>
      <w:r>
        <w:rPr>
          <w:rFonts w:ascii="Times New Roman" w:hAnsi="Times New Roman"/>
          <w:color w:val="0D0D0D"/>
          <w:spacing w:val="27"/>
          <w:w w:val="104"/>
          <w:sz w:val="29"/>
        </w:rPr>
        <w:t>(</w:t>
      </w:r>
      <w:r>
        <w:rPr>
          <w:rFonts w:ascii="Arial" w:hAnsi="Arial"/>
          <w:i/>
          <w:color w:val="0D0D0D"/>
          <w:spacing w:val="-121"/>
          <w:w w:val="102"/>
          <w:sz w:val="29"/>
        </w:rPr>
        <w:t>x</w:t>
      </w:r>
      <w:r>
        <w:rPr>
          <w:rFonts w:ascii="Times New Roman" w:hAnsi="Times New Roman"/>
          <w:color w:val="0D0D0D"/>
          <w:spacing w:val="27"/>
          <w:w w:val="138"/>
          <w:sz w:val="29"/>
        </w:rPr>
        <w:t>ˉ</w:t>
      </w:r>
      <w:r>
        <w:rPr>
          <w:rFonts w:ascii="Times New Roman" w:hAnsi="Times New Roman"/>
          <w:color w:val="0D0D0D"/>
          <w:spacing w:val="1"/>
          <w:w w:val="115"/>
          <w:sz w:val="29"/>
        </w:rPr>
        <w:t xml:space="preserve"> </w:t>
      </w:r>
      <w:r>
        <w:rPr>
          <w:rFonts w:ascii="Times New Roman" w:hAnsi="Times New Roman"/>
          <w:color w:val="0D0D0D"/>
          <w:spacing w:val="-22"/>
          <w:w w:val="115"/>
          <w:sz w:val="29"/>
        </w:rPr>
        <w:t>&lt;</w:t>
      </w:r>
      <w:r>
        <w:rPr>
          <w:rFonts w:ascii="Times New Roman" w:hAnsi="Times New Roman"/>
          <w:color w:val="0D0D0D"/>
          <w:spacing w:val="-1"/>
          <w:w w:val="115"/>
          <w:sz w:val="29"/>
        </w:rPr>
        <w:t xml:space="preserve"> </w:t>
      </w:r>
      <w:r>
        <w:rPr>
          <w:rFonts w:ascii="Times New Roman" w:hAnsi="Times New Roman"/>
          <w:color w:val="0D0D0D"/>
          <w:spacing w:val="-22"/>
          <w:w w:val="115"/>
          <w:sz w:val="29"/>
        </w:rPr>
        <w:t>8500)</w:t>
      </w:r>
    </w:p>
    <w:p w14:paraId="3322A536">
      <w:pPr>
        <w:pStyle w:val="7"/>
        <w:spacing w:before="76"/>
        <w:rPr>
          <w:rFonts w:ascii="Times New Roman"/>
          <w:sz w:val="20"/>
        </w:rPr>
      </w:pPr>
    </w:p>
    <w:p w14:paraId="332B6AA8">
      <w:pPr>
        <w:spacing w:line="240" w:lineRule="auto"/>
        <w:ind w:left="240" w:right="0" w:firstLine="0"/>
        <w:rPr>
          <w:rFonts w:ascii="Times New Roman"/>
          <w:sz w:val="20"/>
        </w:rPr>
      </w:pPr>
      <w:r>
        <w:rPr>
          <w:rFonts w:ascii="Times New Roman"/>
          <w:sz w:val="20"/>
        </w:rPr>
        <mc:AlternateContent>
          <mc:Choice Requires="wpg">
            <w:drawing>
              <wp:inline distT="0" distB="0" distL="0" distR="0">
                <wp:extent cx="6577330" cy="768350"/>
                <wp:effectExtent l="0" t="0" r="6350" b="8890"/>
                <wp:docPr id="836" name="Group 836"/>
                <wp:cNvGraphicFramePr/>
                <a:graphic xmlns:a="http://schemas.openxmlformats.org/drawingml/2006/main">
                  <a:graphicData uri="http://schemas.microsoft.com/office/word/2010/wordprocessingGroup">
                    <wpg:wgp>
                      <wpg:cNvGrpSpPr/>
                      <wpg:grpSpPr>
                        <a:xfrm>
                          <a:off x="0" y="0"/>
                          <a:ext cx="6577330" cy="768350"/>
                          <a:chOff x="0" y="0"/>
                          <a:chExt cx="6577330" cy="768350"/>
                        </a:xfrm>
                      </wpg:grpSpPr>
                      <wps:wsp>
                        <wps:cNvPr id="139" name="Graphic 139"/>
                        <wps:cNvSpPr/>
                        <wps:spPr>
                          <a:xfrm>
                            <a:off x="0" y="99059"/>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140" name="Graphic 140"/>
                        <wps:cNvSpPr/>
                        <wps:spPr>
                          <a:xfrm>
                            <a:off x="6092951"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41" name="Graphic 141"/>
                        <wps:cNvSpPr/>
                        <wps:spPr>
                          <a:xfrm>
                            <a:off x="6210299"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42" name="Image 142"/>
                          <pic:cNvPicPr/>
                        </pic:nvPicPr>
                        <pic:blipFill>
                          <a:blip r:embed="rId11" cstate="print"/>
                          <a:stretch>
                            <a:fillRect/>
                          </a:stretch>
                        </pic:blipFill>
                        <pic:spPr>
                          <a:xfrm>
                            <a:off x="6210299" y="546734"/>
                            <a:ext cx="9524" cy="9524"/>
                          </a:xfrm>
                          <a:prstGeom prst="rect">
                            <a:avLst/>
                          </a:prstGeom>
                        </pic:spPr>
                      </pic:pic>
                      <pic:pic xmlns:pic="http://schemas.openxmlformats.org/drawingml/2006/picture">
                        <pic:nvPicPr>
                          <pic:cNvPr id="143" name="Image 143"/>
                          <pic:cNvPicPr/>
                        </pic:nvPicPr>
                        <pic:blipFill>
                          <a:blip r:embed="rId11" cstate="print"/>
                          <a:stretch>
                            <a:fillRect/>
                          </a:stretch>
                        </pic:blipFill>
                        <pic:spPr>
                          <a:xfrm>
                            <a:off x="6562725" y="546734"/>
                            <a:ext cx="9524" cy="9524"/>
                          </a:xfrm>
                          <a:prstGeom prst="rect">
                            <a:avLst/>
                          </a:prstGeom>
                        </pic:spPr>
                      </pic:pic>
                      <pic:pic xmlns:pic="http://schemas.openxmlformats.org/drawingml/2006/picture">
                        <pic:nvPicPr>
                          <pic:cNvPr id="144" name="Image 144"/>
                          <pic:cNvPicPr/>
                        </pic:nvPicPr>
                        <pic:blipFill>
                          <a:blip r:embed="rId11" cstate="print"/>
                          <a:stretch>
                            <a:fillRect/>
                          </a:stretch>
                        </pic:blipFill>
                        <pic:spPr>
                          <a:xfrm>
                            <a:off x="6210299" y="213359"/>
                            <a:ext cx="9524" cy="9524"/>
                          </a:xfrm>
                          <a:prstGeom prst="rect">
                            <a:avLst/>
                          </a:prstGeom>
                        </pic:spPr>
                      </pic:pic>
                      <pic:pic xmlns:pic="http://schemas.openxmlformats.org/drawingml/2006/picture">
                        <pic:nvPicPr>
                          <pic:cNvPr id="145" name="Image 145"/>
                          <pic:cNvPicPr/>
                        </pic:nvPicPr>
                        <pic:blipFill>
                          <a:blip r:embed="rId11" cstate="print"/>
                          <a:stretch>
                            <a:fillRect/>
                          </a:stretch>
                        </pic:blipFill>
                        <pic:spPr>
                          <a:xfrm>
                            <a:off x="6562725" y="213359"/>
                            <a:ext cx="9524" cy="9524"/>
                          </a:xfrm>
                          <a:prstGeom prst="rect">
                            <a:avLst/>
                          </a:prstGeom>
                        </pic:spPr>
                      </pic:pic>
                      <wps:wsp>
                        <wps:cNvPr id="146" name="Graphic 146"/>
                        <wps:cNvSpPr/>
                        <wps:spPr>
                          <a:xfrm>
                            <a:off x="6257924"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837" name="Image 147"/>
                          <pic:cNvPicPr/>
                        </pic:nvPicPr>
                        <pic:blipFill>
                          <a:blip r:embed="rId12" cstate="print"/>
                          <a:stretch>
                            <a:fillRect/>
                          </a:stretch>
                        </pic:blipFill>
                        <pic:spPr>
                          <a:xfrm>
                            <a:off x="6321027" y="308133"/>
                            <a:ext cx="143676" cy="146923"/>
                          </a:xfrm>
                          <a:prstGeom prst="rect">
                            <a:avLst/>
                          </a:prstGeom>
                        </pic:spPr>
                      </pic:pic>
                      <wps:wsp>
                        <wps:cNvPr id="838" name="Textbox 148"/>
                        <wps:cNvSpPr txBox="1"/>
                        <wps:spPr>
                          <a:xfrm>
                            <a:off x="0" y="0"/>
                            <a:ext cx="6577330" cy="768350"/>
                          </a:xfrm>
                          <a:prstGeom prst="rect">
                            <a:avLst/>
                          </a:prstGeom>
                        </wps:spPr>
                        <wps:txbx>
                          <w:txbxContent>
                            <w:p w14:paraId="372C4F35">
                              <w:pPr>
                                <w:spacing w:before="178" w:line="240" w:lineRule="auto"/>
                                <w:rPr>
                                  <w:rFonts w:ascii="Times New Roman"/>
                                  <w:sz w:val="36"/>
                                </w:rPr>
                              </w:pPr>
                            </w:p>
                            <w:p w14:paraId="6D409227">
                              <w:pPr>
                                <w:spacing w:before="0"/>
                                <w:ind w:left="0" w:right="0" w:firstLine="0"/>
                                <w:jc w:val="left"/>
                                <w:rPr>
                                  <w:rFonts w:ascii="Segoe UI Semibold"/>
                                  <w:sz w:val="36"/>
                                </w:rPr>
                              </w:pPr>
                              <w:r>
                                <w:rPr>
                                  <w:rFonts w:ascii="Segoe UI Semibold"/>
                                  <w:color w:val="0D0D0D"/>
                                  <w:spacing w:val="-2"/>
                                  <w:sz w:val="36"/>
                                </w:rPr>
                                <w:t>Solution</w:t>
                              </w:r>
                            </w:p>
                          </w:txbxContent>
                        </wps:txbx>
                        <wps:bodyPr wrap="square" lIns="0" tIns="0" rIns="0" bIns="0" rtlCol="0">
                          <a:noAutofit/>
                        </wps:bodyPr>
                      </wps:wsp>
                    </wpg:wgp>
                  </a:graphicData>
                </a:graphic>
              </wp:inline>
            </w:drawing>
          </mc:Choice>
          <mc:Fallback>
            <w:pict>
              <v:group id="_x0000_s1026" o:spid="_x0000_s1026" o:spt="203" style="height:60.5pt;width:517.9pt;" coordsize="6577330,768350" o:gfxdata="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">
                <o:lock v:ext="edit" aspectratio="f"/>
                <v:shape id="Graphic 139" o:spid="_x0000_s1026" o:spt="100" style="position:absolute;left:0;top:99059;height:9525;width:6096000;" fillcolor="#000000" filled="t" stroked="f" coordsize="6096000,9525" o:gfxdata="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BuMvbsAAADc&#10;AAAADwAAAAAAAAABACAAAAAiAAAAZHJzL2Rvd25yZXYueG1sUEsBAhQAFAAAAAgAh07iQDMvBZ47&#10;AAAAOQAAABAAAAAAAAAAAQAgAAAACgEAAGRycy9zaGFwZXhtbC54bWxQSwUGAAAAAAYABgBbAQAA&#10;tAMAAAAA&#10;" path="m6095999,9524l0,9524,0,0,6095999,0,6095999,9524xe">
                  <v:fill on="t" opacity="9763f" focussize="0,0"/>
                  <v:stroke on="f"/>
                  <v:imagedata o:title=""/>
                  <o:lock v:ext="edit" aspectratio="f"/>
                  <v:textbox inset="0mm,0mm,0mm,0mm"/>
                </v:shape>
                <v:shape id="Graphic 140" o:spid="_x0000_s1026" o:spt="100" style="position:absolute;left:6092951;top:0;height:768350;width:484505;" fillcolor="#000000" filled="t" stroked="f" coordsize="484505,768350" o:gfxdata="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Het74A&#10;AADcAAAADwAAAAAAAAABACAAAAAiAAAAZHJzL2Rvd25yZXYueG1sUEsBAhQAFAAAAAgAh07iQDMv&#10;BZ47AAAAOQAAABAAAAAAAAAAAQAgAAAADQEAAGRycy9zaGFwZXhtbC54bWxQSwUGAAAAAAYABgBb&#10;AQAAtw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141" o:spid="_x0000_s1026" o:spt="100" style="position:absolute;left:6210299;top:213359;height:342900;width:361950;" fillcolor="#FFFFFF" filled="t" stroked="f" coordsize="361950,342900" o:gfxdata="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3hob4A&#10;AADcAAAADwAAAAAAAAABACAAAAAiAAAAZHJzL2Rvd25yZXYueG1sUEsBAhQAFAAAAAgAh07iQDMv&#10;BZ47AAAAOQAAABAAAAAAAAAAAQAgAAAADQEAAGRycy9zaGFwZXhtbC54bWxQSwUGAAAAAAYABgBb&#10;AQAAtw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142" o:spid="_x0000_s1026" o:spt="75" type="#_x0000_t75" style="position:absolute;left:6210299;top:546734;height:9524;width:9524;" filled="f" o:preferrelative="t" stroked="f" coordsize="21600,21600" o:gfxdata="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obfL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143" o:spid="_x0000_s1026" o:spt="75" type="#_x0000_t75" style="position:absolute;left:6562725;top:546734;height:9524;width:9524;" filled="f" o:preferrelative="t" stroked="f" coordsize="21600,21600" o:gfxdata="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7mvue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144" o:spid="_x0000_s1026" o:spt="75" type="#_x0000_t75" style="position:absolute;left:6210299;top:213359;height:9524;width:9524;" filled="f" o:preferrelative="t" stroked="f" coordsize="21600,21600" o:gfxdata="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Q8mk7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145" o:spid="_x0000_s1026" o:spt="75" type="#_x0000_t75" style="position:absolute;left:6562725;top:213359;height:9524;width:9524;" filled="f" o:preferrelative="t" stroked="f" coordsize="21600,21600" o:gfxdata="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5Dgwi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Graphic 146" o:spid="_x0000_s1026" o:spt="100" style="position:absolute;left:6257924;top:251459;height:266700;width:266700;" fillcolor="#FFFFFF" filled="t" stroked="f" coordsize="266700,266700" o:gfxdata="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l0jLsAAADc&#10;AAAADwAAAAAAAAABACAAAAAiAAAAZHJzL2Rvd25yZXYueG1sUEsBAhQAFAAAAAgAh07iQDMvBZ47&#10;AAAAOQAAABAAAAAAAAAAAQAgAAAACgEAAGRycy9zaGFwZXhtbC54bWxQSwUGAAAAAAYABgBbAQAA&#10;tA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147" o:spid="_x0000_s1026" o:spt="75" type="#_x0000_t75" style="position:absolute;left:6321027;top:308133;height:146923;width:143676;" filled="f" o:preferrelative="t" stroked="f" coordsize="21600,21600" o:gfxdata="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JF2W/&#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Textbox 148" o:spid="_x0000_s1026" o:spt="202" type="#_x0000_t202" style="position:absolute;left:0;top:0;height:768350;width:6577330;" filled="f" stroked="f" coordsize="21600,21600" o:gfxdata="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lxn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2C4F35">
                        <w:pPr>
                          <w:spacing w:before="178" w:line="240" w:lineRule="auto"/>
                          <w:rPr>
                            <w:rFonts w:ascii="Times New Roman"/>
                            <w:sz w:val="36"/>
                          </w:rPr>
                        </w:pPr>
                      </w:p>
                      <w:p w14:paraId="6D409227">
                        <w:pPr>
                          <w:spacing w:before="0"/>
                          <w:ind w:left="0" w:right="0" w:firstLine="0"/>
                          <w:jc w:val="left"/>
                          <w:rPr>
                            <w:rFonts w:ascii="Segoe UI Semibold"/>
                            <w:sz w:val="36"/>
                          </w:rPr>
                        </w:pPr>
                        <w:r>
                          <w:rPr>
                            <w:rFonts w:ascii="Segoe UI Semibold"/>
                            <w:color w:val="0D0D0D"/>
                            <w:spacing w:val="-2"/>
                            <w:sz w:val="36"/>
                          </w:rPr>
                          <w:t>Solution</w:t>
                        </w:r>
                      </w:p>
                    </w:txbxContent>
                  </v:textbox>
                </v:shape>
                <w10:wrap type="none"/>
                <w10:anchorlock/>
              </v:group>
            </w:pict>
          </mc:Fallback>
        </mc:AlternateContent>
      </w:r>
    </w:p>
    <w:p w14:paraId="511BD6E5">
      <w:pPr>
        <w:spacing w:after="0" w:line="240" w:lineRule="auto"/>
        <w:rPr>
          <w:rFonts w:ascii="Times New Roman"/>
          <w:sz w:val="20"/>
        </w:rPr>
        <w:sectPr>
          <w:pgSz w:w="12240" w:h="15840"/>
          <w:pgMar w:top="500" w:right="360" w:bottom="280" w:left="1080" w:header="720" w:footer="720" w:gutter="0"/>
          <w:cols w:space="720" w:num="1"/>
        </w:sectPr>
      </w:pPr>
    </w:p>
    <w:p w14:paraId="4F778010">
      <w:pPr>
        <w:pStyle w:val="7"/>
        <w:spacing w:line="296" w:lineRule="exact"/>
        <w:ind w:left="239"/>
      </w:pPr>
      <w:r>
        <w:rPr>
          <w:color w:val="0D0D0D"/>
          <w:spacing w:val="-2"/>
        </w:rPr>
        <w:t>Given:</w:t>
      </w:r>
    </w:p>
    <w:p w14:paraId="23F9E4AF">
      <w:pPr>
        <w:pStyle w:val="7"/>
      </w:pPr>
    </w:p>
    <w:p w14:paraId="6BEE38B3">
      <w:pPr>
        <w:pStyle w:val="7"/>
      </w:pPr>
    </w:p>
    <w:p w14:paraId="3C761BCB">
      <w:pPr>
        <w:pStyle w:val="7"/>
      </w:pPr>
    </w:p>
    <w:p w14:paraId="03412345">
      <w:pPr>
        <w:pStyle w:val="7"/>
      </w:pPr>
    </w:p>
    <w:p w14:paraId="1FED8400">
      <w:pPr>
        <w:pStyle w:val="7"/>
      </w:pPr>
    </w:p>
    <w:p w14:paraId="140E2DD4">
      <w:pPr>
        <w:pStyle w:val="7"/>
        <w:spacing w:before="210"/>
      </w:pPr>
    </w:p>
    <w:p w14:paraId="0FE6340C">
      <w:pPr>
        <w:pStyle w:val="7"/>
        <w:ind w:left="239"/>
      </w:pPr>
      <w:r>
        <w:rPr>
          <w:color w:val="0D0D0D"/>
        </w:rPr>
        <w:t>Standard</w:t>
      </w:r>
      <w:r>
        <w:rPr>
          <w:color w:val="0D0D0D"/>
          <w:spacing w:val="-8"/>
        </w:rPr>
        <w:t xml:space="preserve"> </w:t>
      </w:r>
      <w:r>
        <w:rPr>
          <w:color w:val="0D0D0D"/>
          <w:spacing w:val="-2"/>
        </w:rPr>
        <w:t>error:</w:t>
      </w:r>
    </w:p>
    <w:p w14:paraId="33C67BF1">
      <w:pPr>
        <w:pStyle w:val="7"/>
        <w:spacing w:before="178"/>
        <w:rPr>
          <w:sz w:val="29"/>
        </w:rPr>
      </w:pPr>
      <w:r>
        <w:br w:type="column"/>
      </w:r>
    </w:p>
    <w:p w14:paraId="393CE068">
      <w:pPr>
        <w:spacing w:before="0"/>
        <w:ind w:left="240" w:right="0" w:firstLine="0"/>
        <w:jc w:val="left"/>
        <w:rPr>
          <w:rFonts w:ascii="Times New Roman" w:hAnsi="Times New Roman"/>
          <w:sz w:val="29"/>
        </w:rPr>
      </w:pPr>
      <w:r>
        <w:rPr>
          <w:rFonts w:ascii="Arial" w:hAnsi="Arial"/>
          <w:i/>
          <w:color w:val="0D0D0D"/>
          <w:w w:val="110"/>
          <w:sz w:val="29"/>
        </w:rPr>
        <w:t>μ</w:t>
      </w:r>
      <w:r>
        <w:rPr>
          <w:rFonts w:ascii="Arial" w:hAnsi="Arial"/>
          <w:i/>
          <w:color w:val="0D0D0D"/>
          <w:spacing w:val="14"/>
          <w:w w:val="110"/>
          <w:sz w:val="29"/>
        </w:rPr>
        <w:t xml:space="preserve"> </w:t>
      </w:r>
      <w:r>
        <w:rPr>
          <w:rFonts w:ascii="Times New Roman" w:hAnsi="Times New Roman"/>
          <w:color w:val="0D0D0D"/>
          <w:w w:val="110"/>
          <w:sz w:val="29"/>
        </w:rPr>
        <w:t>=</w:t>
      </w:r>
      <w:r>
        <w:rPr>
          <w:rFonts w:ascii="Times New Roman" w:hAnsi="Times New Roman"/>
          <w:color w:val="0D0D0D"/>
          <w:spacing w:val="24"/>
          <w:w w:val="110"/>
          <w:sz w:val="29"/>
        </w:rPr>
        <w:t xml:space="preserve"> </w:t>
      </w:r>
      <w:r>
        <w:rPr>
          <w:rFonts w:ascii="Times New Roman" w:hAnsi="Times New Roman"/>
          <w:color w:val="0D0D0D"/>
          <w:spacing w:val="-4"/>
          <w:w w:val="110"/>
          <w:sz w:val="29"/>
        </w:rPr>
        <w:t>8000</w:t>
      </w:r>
    </w:p>
    <w:p w14:paraId="0E24FC39">
      <w:pPr>
        <w:spacing w:before="280"/>
        <w:ind w:left="239" w:right="0" w:firstLine="0"/>
        <w:jc w:val="left"/>
        <w:rPr>
          <w:rFonts w:ascii="Times New Roman" w:hAnsi="Times New Roman"/>
          <w:sz w:val="29"/>
        </w:rPr>
      </w:pPr>
      <w:r>
        <w:rPr>
          <w:rFonts w:ascii="Arial" w:hAnsi="Arial"/>
          <w:i/>
          <w:color w:val="0D0D0D"/>
          <w:w w:val="110"/>
          <w:sz w:val="29"/>
        </w:rPr>
        <w:t>σ</w:t>
      </w:r>
      <w:r>
        <w:rPr>
          <w:rFonts w:ascii="Arial" w:hAnsi="Arial"/>
          <w:i/>
          <w:color w:val="0D0D0D"/>
          <w:spacing w:val="11"/>
          <w:w w:val="110"/>
          <w:sz w:val="29"/>
        </w:rPr>
        <w:t xml:space="preserve"> </w:t>
      </w:r>
      <w:r>
        <w:rPr>
          <w:rFonts w:ascii="Times New Roman" w:hAnsi="Times New Roman"/>
          <w:color w:val="0D0D0D"/>
          <w:w w:val="110"/>
          <w:sz w:val="29"/>
        </w:rPr>
        <w:t>=</w:t>
      </w:r>
      <w:r>
        <w:rPr>
          <w:rFonts w:ascii="Times New Roman" w:hAnsi="Times New Roman"/>
          <w:color w:val="0D0D0D"/>
          <w:spacing w:val="9"/>
          <w:w w:val="110"/>
          <w:sz w:val="29"/>
        </w:rPr>
        <w:t xml:space="preserve"> </w:t>
      </w:r>
      <w:r>
        <w:rPr>
          <w:rFonts w:ascii="Times New Roman" w:hAnsi="Times New Roman"/>
          <w:color w:val="0D0D0D"/>
          <w:spacing w:val="-4"/>
          <w:w w:val="110"/>
          <w:sz w:val="29"/>
        </w:rPr>
        <w:t>3200</w:t>
      </w:r>
    </w:p>
    <w:p w14:paraId="076B90CF">
      <w:pPr>
        <w:spacing w:before="265"/>
        <w:ind w:left="386" w:right="0" w:firstLine="0"/>
        <w:jc w:val="left"/>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64</w:t>
      </w:r>
    </w:p>
    <w:p w14:paraId="39FF93F4">
      <w:pPr>
        <w:spacing w:after="0"/>
        <w:jc w:val="left"/>
        <w:rPr>
          <w:rFonts w:ascii="Times New Roman"/>
          <w:sz w:val="29"/>
        </w:rPr>
        <w:sectPr>
          <w:type w:val="continuous"/>
          <w:pgSz w:w="12240" w:h="15840"/>
          <w:pgMar w:top="400" w:right="360" w:bottom="280" w:left="1080" w:header="720" w:footer="720" w:gutter="0"/>
          <w:cols w:equalWidth="0" w:num="2">
            <w:col w:w="1862" w:space="2366"/>
            <w:col w:w="6572"/>
          </w:cols>
        </w:sectPr>
      </w:pPr>
    </w:p>
    <w:p w14:paraId="02707BFA">
      <w:pPr>
        <w:pStyle w:val="7"/>
        <w:spacing w:before="1"/>
        <w:rPr>
          <w:rFonts w:ascii="Times New Roman"/>
          <w:sz w:val="18"/>
        </w:rPr>
      </w:pPr>
    </w:p>
    <w:p w14:paraId="0E1F1100">
      <w:pPr>
        <w:pStyle w:val="7"/>
        <w:spacing w:after="0"/>
        <w:rPr>
          <w:rFonts w:ascii="Times New Roman"/>
          <w:sz w:val="18"/>
        </w:rPr>
        <w:sectPr>
          <w:type w:val="continuous"/>
          <w:pgSz w:w="12240" w:h="15840"/>
          <w:pgMar w:top="400" w:right="360" w:bottom="280" w:left="1080" w:header="720" w:footer="720" w:gutter="0"/>
          <w:cols w:space="720" w:num="1"/>
        </w:sectPr>
      </w:pPr>
    </w:p>
    <w:p w14:paraId="5DA00B9C">
      <w:pPr>
        <w:spacing w:before="90"/>
        <w:ind w:left="239" w:right="0" w:firstLine="0"/>
        <w:jc w:val="left"/>
        <w:rPr>
          <w:rFonts w:ascii="Arial" w:hAnsi="Arial"/>
          <w:i/>
          <w:sz w:val="29"/>
        </w:rPr>
      </w:pPr>
      <w:r>
        <w:rPr>
          <w:rFonts w:ascii="Arial" w:hAnsi="Arial"/>
          <w:i/>
          <w:sz w:val="29"/>
        </w:rPr>
        <mc:AlternateContent>
          <mc:Choice Requires="wpg">
            <w:drawing>
              <wp:anchor distT="0" distB="0" distL="0" distR="0" simplePos="0" relativeHeight="251793408" behindDoc="1" locked="0" layoutInCell="1" allowOverlap="1">
                <wp:simplePos x="0" y="0"/>
                <wp:positionH relativeFrom="page">
                  <wp:posOffset>1361440</wp:posOffset>
                </wp:positionH>
                <wp:positionV relativeFrom="paragraph">
                  <wp:posOffset>182245</wp:posOffset>
                </wp:positionV>
                <wp:extent cx="190500" cy="154305"/>
                <wp:effectExtent l="0" t="0" r="7620" b="13335"/>
                <wp:wrapNone/>
                <wp:docPr id="839" name="Group 839"/>
                <wp:cNvGraphicFramePr/>
                <a:graphic xmlns:a="http://schemas.openxmlformats.org/drawingml/2006/main">
                  <a:graphicData uri="http://schemas.microsoft.com/office/word/2010/wordprocessingGroup">
                    <wpg:wgp>
                      <wpg:cNvGrpSpPr/>
                      <wpg:grpSpPr>
                        <a:xfrm>
                          <a:off x="0" y="0"/>
                          <a:ext cx="190500" cy="154305"/>
                          <a:chOff x="0" y="0"/>
                          <a:chExt cx="190500" cy="154305"/>
                        </a:xfrm>
                      </wpg:grpSpPr>
                      <wps:wsp>
                        <wps:cNvPr id="840" name="Graphic 150"/>
                        <wps:cNvSpPr/>
                        <wps:spPr>
                          <a:xfrm>
                            <a:off x="-12" y="0"/>
                            <a:ext cx="191135" cy="149225"/>
                          </a:xfrm>
                          <a:custGeom>
                            <a:avLst/>
                            <a:gdLst/>
                            <a:ahLst/>
                            <a:cxnLst/>
                            <a:rect l="l" t="t" r="r" b="b"/>
                            <a:pathLst>
                              <a:path w="191135" h="149225">
                                <a:moveTo>
                                  <a:pt x="190500" y="0"/>
                                </a:moveTo>
                                <a:lnTo>
                                  <a:pt x="0" y="0"/>
                                </a:lnTo>
                                <a:lnTo>
                                  <a:pt x="0" y="9525"/>
                                </a:lnTo>
                                <a:lnTo>
                                  <a:pt x="190500" y="9525"/>
                                </a:lnTo>
                                <a:lnTo>
                                  <a:pt x="190500" y="0"/>
                                </a:lnTo>
                                <a:close/>
                              </a:path>
                              <a:path w="191135" h="149225">
                                <a:moveTo>
                                  <a:pt x="190512" y="19850"/>
                                </a:moveTo>
                                <a:lnTo>
                                  <a:pt x="107581" y="19850"/>
                                </a:lnTo>
                                <a:lnTo>
                                  <a:pt x="106553" y="19850"/>
                                </a:lnTo>
                                <a:lnTo>
                                  <a:pt x="105689" y="20459"/>
                                </a:lnTo>
                                <a:lnTo>
                                  <a:pt x="105003" y="21653"/>
                                </a:lnTo>
                                <a:lnTo>
                                  <a:pt x="104000" y="23672"/>
                                </a:lnTo>
                                <a:lnTo>
                                  <a:pt x="101371" y="29108"/>
                                </a:lnTo>
                                <a:lnTo>
                                  <a:pt x="77927" y="77927"/>
                                </a:lnTo>
                                <a:lnTo>
                                  <a:pt x="64630" y="105498"/>
                                </a:lnTo>
                                <a:lnTo>
                                  <a:pt x="54635" y="126098"/>
                                </a:lnTo>
                                <a:lnTo>
                                  <a:pt x="52095" y="131254"/>
                                </a:lnTo>
                                <a:lnTo>
                                  <a:pt x="51219" y="132969"/>
                                </a:lnTo>
                                <a:lnTo>
                                  <a:pt x="33388" y="94018"/>
                                </a:lnTo>
                                <a:lnTo>
                                  <a:pt x="28892" y="84213"/>
                                </a:lnTo>
                                <a:lnTo>
                                  <a:pt x="28384" y="83273"/>
                                </a:lnTo>
                                <a:lnTo>
                                  <a:pt x="27952" y="82918"/>
                                </a:lnTo>
                                <a:lnTo>
                                  <a:pt x="26962" y="82918"/>
                                </a:lnTo>
                                <a:lnTo>
                                  <a:pt x="26619" y="83273"/>
                                </a:lnTo>
                                <a:lnTo>
                                  <a:pt x="23825" y="85458"/>
                                </a:lnTo>
                                <a:lnTo>
                                  <a:pt x="12547" y="94018"/>
                                </a:lnTo>
                                <a:lnTo>
                                  <a:pt x="9588" y="96380"/>
                                </a:lnTo>
                                <a:lnTo>
                                  <a:pt x="9334" y="96812"/>
                                </a:lnTo>
                                <a:lnTo>
                                  <a:pt x="9296" y="97751"/>
                                </a:lnTo>
                                <a:lnTo>
                                  <a:pt x="9766" y="98361"/>
                                </a:lnTo>
                                <a:lnTo>
                                  <a:pt x="10515" y="99047"/>
                                </a:lnTo>
                                <a:lnTo>
                                  <a:pt x="11341" y="99733"/>
                                </a:lnTo>
                                <a:lnTo>
                                  <a:pt x="11912" y="100076"/>
                                </a:lnTo>
                                <a:lnTo>
                                  <a:pt x="12255" y="100076"/>
                                </a:lnTo>
                                <a:lnTo>
                                  <a:pt x="20650" y="94018"/>
                                </a:lnTo>
                                <a:lnTo>
                                  <a:pt x="41643" y="139839"/>
                                </a:lnTo>
                                <a:lnTo>
                                  <a:pt x="45669" y="148450"/>
                                </a:lnTo>
                                <a:lnTo>
                                  <a:pt x="45923" y="148704"/>
                                </a:lnTo>
                                <a:lnTo>
                                  <a:pt x="46443" y="148831"/>
                                </a:lnTo>
                                <a:lnTo>
                                  <a:pt x="48501" y="148831"/>
                                </a:lnTo>
                                <a:lnTo>
                                  <a:pt x="49568" y="148450"/>
                                </a:lnTo>
                                <a:lnTo>
                                  <a:pt x="49364" y="148450"/>
                                </a:lnTo>
                                <a:lnTo>
                                  <a:pt x="49669" y="147929"/>
                                </a:lnTo>
                                <a:lnTo>
                                  <a:pt x="56896" y="132969"/>
                                </a:lnTo>
                                <a:lnTo>
                                  <a:pt x="109029" y="25006"/>
                                </a:lnTo>
                                <a:lnTo>
                                  <a:pt x="190512" y="25006"/>
                                </a:lnTo>
                                <a:lnTo>
                                  <a:pt x="190512" y="19850"/>
                                </a:lnTo>
                                <a:close/>
                              </a:path>
                            </a:pathLst>
                          </a:custGeom>
                          <a:solidFill>
                            <a:srgbClr val="0D0D0D"/>
                          </a:solidFill>
                        </wps:spPr>
                        <wps:bodyPr wrap="square" lIns="0" tIns="0" rIns="0" bIns="0" rtlCol="0">
                          <a:noAutofit/>
                        </wps:bodyPr>
                      </wps:wsp>
                      <wps:wsp>
                        <wps:cNvPr id="841" name="Textbox 151"/>
                        <wps:cNvSpPr txBox="1"/>
                        <wps:spPr>
                          <a:xfrm>
                            <a:off x="0" y="0"/>
                            <a:ext cx="190500" cy="154305"/>
                          </a:xfrm>
                          <a:prstGeom prst="rect">
                            <a:avLst/>
                          </a:prstGeom>
                        </wps:spPr>
                        <wps:txbx>
                          <w:txbxContent>
                            <w:p w14:paraId="66623A61">
                              <w:pPr>
                                <w:spacing w:before="7"/>
                                <w:ind w:left="175" w:right="0" w:firstLine="0"/>
                                <w:jc w:val="left"/>
                                <w:rPr>
                                  <w:rFonts w:ascii="Arial"/>
                                  <w:i/>
                                  <w:sz w:val="20"/>
                                </w:rPr>
                              </w:pPr>
                              <w:r>
                                <w:rPr>
                                  <w:rFonts w:ascii="Arial"/>
                                  <w:i/>
                                  <w:color w:val="0D0D0D"/>
                                  <w:spacing w:val="-10"/>
                                  <w:w w:val="110"/>
                                  <w:sz w:val="20"/>
                                </w:rPr>
                                <w:t>n</w:t>
                              </w:r>
                            </w:p>
                          </w:txbxContent>
                        </wps:txbx>
                        <wps:bodyPr wrap="square" lIns="0" tIns="0" rIns="0" bIns="0" rtlCol="0">
                          <a:noAutofit/>
                        </wps:bodyPr>
                      </wps:wsp>
                    </wpg:wgp>
                  </a:graphicData>
                </a:graphic>
              </wp:anchor>
            </w:drawing>
          </mc:Choice>
          <mc:Fallback>
            <w:pict>
              <v:group id="_x0000_s1026" o:spid="_x0000_s1026" o:spt="203" style="position:absolute;left:0pt;margin-left:107.2pt;margin-top:14.35pt;height:12.15pt;width:15pt;mso-position-horizontal-relative:page;z-index:-251523072;mso-width-relative:page;mso-height-relative:page;" coordsize="190500,154305" o:gfxdata="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">
                <o:lock v:ext="edit" aspectratio="f"/>
                <v:shape id="Graphic 150" o:spid="_x0000_s1026" o:spt="100" style="position:absolute;left:-12;top:0;height:149225;width:191135;" fillcolor="#0D0D0D" filled="t" stroked="f" coordsize="191135,149225" o:gfxdata="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FSj+vQAA&#10;ANwAAAAPAAAAAAAAAAEAIAAAACIAAABkcnMvZG93bnJldi54bWxQSwECFAAUAAAACACHTuJAMy8F&#10;njsAAAA5AAAAEAAAAAAAAAABACAAAAAMAQAAZHJzL3NoYXBleG1sLnhtbFBLBQYAAAAABgAGAFsB&#10;AAC2AwAAAAA=&#10;" path="m190500,0l0,0,0,9525,190500,9525,190500,0xem190512,19850l107581,19850,106553,19850,105689,20459,105003,21653,104000,23672,101371,29108,77927,77927,64630,105498,54635,126098,52095,131254,51219,132969,33388,94018,28892,84213,28384,83273,27952,82918,26962,82918,26619,83273,23825,85458,12547,94018,9588,96380,9334,96812,9296,97751,9766,98361,10515,99047,11341,99733,11912,100076,12255,100076,20650,94018,41643,139839,45669,148450,45923,148704,46443,148831,48501,148831,49568,148450,49364,148450,49669,147929,56896,132969,109029,25006,190512,25006,190512,19850xe">
                  <v:fill on="t" focussize="0,0"/>
                  <v:stroke on="f"/>
                  <v:imagedata o:title=""/>
                  <o:lock v:ext="edit" aspectratio="f"/>
                  <v:textbox inset="0mm,0mm,0mm,0mm"/>
                </v:shape>
                <v:shape id="Textbox 151" o:spid="_x0000_s1026" o:spt="202" type="#_x0000_t202" style="position:absolute;left:0;top:0;height:154305;width:190500;" filled="f" stroked="f" coordsize="21600,21600" o:gfxdata="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kcl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623A61">
                        <w:pPr>
                          <w:spacing w:before="7"/>
                          <w:ind w:left="175" w:right="0" w:firstLine="0"/>
                          <w:jc w:val="left"/>
                          <w:rPr>
                            <w:rFonts w:ascii="Arial"/>
                            <w:i/>
                            <w:sz w:val="20"/>
                          </w:rPr>
                        </w:pPr>
                        <w:r>
                          <w:rPr>
                            <w:rFonts w:ascii="Arial"/>
                            <w:i/>
                            <w:color w:val="0D0D0D"/>
                            <w:spacing w:val="-10"/>
                            <w:w w:val="110"/>
                            <w:sz w:val="20"/>
                          </w:rPr>
                          <w:t>n</w:t>
                        </w:r>
                      </w:p>
                    </w:txbxContent>
                  </v:textbox>
                </v:shape>
              </v:group>
            </w:pict>
          </mc:Fallback>
        </mc:AlternateContent>
      </w:r>
      <w:r>
        <w:rPr>
          <w:rFonts w:ascii="Arial" w:hAnsi="Arial"/>
          <w:i/>
          <w:color w:val="0D0D0D"/>
          <w:w w:val="115"/>
          <w:sz w:val="29"/>
        </w:rPr>
        <w:t>SE</w:t>
      </w:r>
      <w:r>
        <w:rPr>
          <w:rFonts w:ascii="Arial" w:hAnsi="Arial"/>
          <w:i/>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79"/>
          <w:w w:val="150"/>
          <w:sz w:val="29"/>
        </w:rPr>
        <w:t xml:space="preserve"> </w:t>
      </w:r>
      <w:r>
        <w:rPr>
          <w:rFonts w:ascii="Arial" w:hAnsi="Arial"/>
          <w:i/>
          <w:color w:val="0D0D0D"/>
          <w:spacing w:val="-10"/>
          <w:w w:val="115"/>
          <w:sz w:val="29"/>
          <w:vertAlign w:val="superscript"/>
        </w:rPr>
        <w:t>σ</w:t>
      </w:r>
    </w:p>
    <w:p w14:paraId="5384CFFB">
      <w:pPr>
        <w:pStyle w:val="7"/>
        <w:rPr>
          <w:rFonts w:ascii="Arial"/>
          <w:i/>
          <w:sz w:val="29"/>
        </w:rPr>
      </w:pPr>
      <w:r>
        <w:br w:type="column"/>
      </w:r>
    </w:p>
    <w:p w14:paraId="29C70BBB">
      <w:pPr>
        <w:pStyle w:val="7"/>
        <w:spacing w:before="203"/>
        <w:rPr>
          <w:rFonts w:ascii="Arial"/>
          <w:i/>
          <w:sz w:val="29"/>
        </w:rPr>
      </w:pPr>
    </w:p>
    <w:p w14:paraId="6B908EBB">
      <w:pPr>
        <w:spacing w:before="0"/>
        <w:ind w:left="239" w:right="0" w:firstLine="0"/>
        <w:jc w:val="left"/>
        <w:rPr>
          <w:rFonts w:ascii="Times New Roman"/>
          <w:sz w:val="29"/>
        </w:rPr>
      </w:pPr>
      <w:r>
        <w:rPr>
          <w:rFonts w:ascii="Arial"/>
          <w:i/>
          <w:color w:val="0D0D0D"/>
          <w:w w:val="105"/>
          <w:sz w:val="29"/>
        </w:rPr>
        <w:t>SE</w:t>
      </w:r>
      <w:r>
        <w:rPr>
          <w:rFonts w:ascii="Arial"/>
          <w:i/>
          <w:color w:val="0D0D0D"/>
          <w:spacing w:val="-4"/>
          <w:w w:val="105"/>
          <w:sz w:val="29"/>
        </w:rPr>
        <w:t xml:space="preserve"> </w:t>
      </w:r>
      <w:r>
        <w:rPr>
          <w:rFonts w:ascii="Times New Roman"/>
          <w:color w:val="0D0D0D"/>
          <w:spacing w:val="-10"/>
          <w:w w:val="120"/>
          <w:sz w:val="29"/>
        </w:rPr>
        <w:t>=</w:t>
      </w:r>
    </w:p>
    <w:p w14:paraId="3B542537">
      <w:pPr>
        <w:pStyle w:val="7"/>
        <w:rPr>
          <w:rFonts w:ascii="Times New Roman"/>
          <w:sz w:val="29"/>
        </w:rPr>
      </w:pPr>
      <w:r>
        <w:br w:type="column"/>
      </w:r>
    </w:p>
    <w:p w14:paraId="09C96E94">
      <w:pPr>
        <w:pStyle w:val="7"/>
        <w:spacing w:before="9"/>
        <w:rPr>
          <w:rFonts w:ascii="Times New Roman"/>
          <w:sz w:val="29"/>
        </w:rPr>
      </w:pPr>
    </w:p>
    <w:p w14:paraId="0AF4D787">
      <w:pPr>
        <w:spacing w:before="0"/>
        <w:ind w:left="75" w:right="0" w:firstLine="0"/>
        <w:jc w:val="left"/>
        <w:rPr>
          <w:rFonts w:ascii="Times New Roman"/>
          <w:sz w:val="29"/>
        </w:rPr>
      </w:pPr>
      <w:r>
        <w:rPr>
          <w:rFonts w:ascii="Times New Roman"/>
          <w:sz w:val="29"/>
        </w:rPr>
        <mc:AlternateContent>
          <mc:Choice Requires="wpg">
            <w:drawing>
              <wp:anchor distT="0" distB="0" distL="0" distR="0" simplePos="0" relativeHeight="251698176" behindDoc="0" locked="0" layoutInCell="1" allowOverlap="1">
                <wp:simplePos x="0" y="0"/>
                <wp:positionH relativeFrom="page">
                  <wp:posOffset>3952240</wp:posOffset>
                </wp:positionH>
                <wp:positionV relativeFrom="paragraph">
                  <wp:posOffset>248285</wp:posOffset>
                </wp:positionV>
                <wp:extent cx="371475" cy="250190"/>
                <wp:effectExtent l="0" t="0" r="9525" b="8890"/>
                <wp:wrapNone/>
                <wp:docPr id="842" name="Group 842"/>
                <wp:cNvGraphicFramePr/>
                <a:graphic xmlns:a="http://schemas.openxmlformats.org/drawingml/2006/main">
                  <a:graphicData uri="http://schemas.microsoft.com/office/word/2010/wordprocessingGroup">
                    <wpg:wgp>
                      <wpg:cNvGrpSpPr/>
                      <wpg:grpSpPr>
                        <a:xfrm>
                          <a:off x="0" y="0"/>
                          <a:ext cx="371475" cy="250190"/>
                          <a:chOff x="0" y="0"/>
                          <a:chExt cx="371475" cy="250190"/>
                        </a:xfrm>
                      </wpg:grpSpPr>
                      <wps:wsp>
                        <wps:cNvPr id="843" name="Graphic 153"/>
                        <wps:cNvSpPr/>
                        <wps:spPr>
                          <a:xfrm>
                            <a:off x="-12" y="0"/>
                            <a:ext cx="371475" cy="218440"/>
                          </a:xfrm>
                          <a:custGeom>
                            <a:avLst/>
                            <a:gdLst/>
                            <a:ahLst/>
                            <a:cxnLst/>
                            <a:rect l="l" t="t" r="r" b="b"/>
                            <a:pathLst>
                              <a:path w="371475" h="218440">
                                <a:moveTo>
                                  <a:pt x="352425" y="33807"/>
                                </a:moveTo>
                                <a:lnTo>
                                  <a:pt x="172834" y="33807"/>
                                </a:lnTo>
                                <a:lnTo>
                                  <a:pt x="171361" y="33807"/>
                                </a:lnTo>
                                <a:lnTo>
                                  <a:pt x="170116" y="34671"/>
                                </a:lnTo>
                                <a:lnTo>
                                  <a:pt x="169138" y="36385"/>
                                </a:lnTo>
                                <a:lnTo>
                                  <a:pt x="167703" y="39281"/>
                                </a:lnTo>
                                <a:lnTo>
                                  <a:pt x="163957" y="47028"/>
                                </a:lnTo>
                                <a:lnTo>
                                  <a:pt x="130441" y="116827"/>
                                </a:lnTo>
                                <a:lnTo>
                                  <a:pt x="111429" y="156235"/>
                                </a:lnTo>
                                <a:lnTo>
                                  <a:pt x="97142" y="185686"/>
                                </a:lnTo>
                                <a:lnTo>
                                  <a:pt x="93522" y="193052"/>
                                </a:lnTo>
                                <a:lnTo>
                                  <a:pt x="92252" y="195503"/>
                                </a:lnTo>
                                <a:lnTo>
                                  <a:pt x="66776" y="139827"/>
                                </a:lnTo>
                                <a:lnTo>
                                  <a:pt x="60363" y="125818"/>
                                </a:lnTo>
                                <a:lnTo>
                                  <a:pt x="59613" y="124472"/>
                                </a:lnTo>
                                <a:lnTo>
                                  <a:pt x="59016" y="123964"/>
                                </a:lnTo>
                                <a:lnTo>
                                  <a:pt x="57772" y="123964"/>
                                </a:lnTo>
                                <a:lnTo>
                                  <a:pt x="57467" y="124104"/>
                                </a:lnTo>
                                <a:lnTo>
                                  <a:pt x="57099" y="124472"/>
                                </a:lnTo>
                                <a:lnTo>
                                  <a:pt x="53111" y="127596"/>
                                </a:lnTo>
                                <a:lnTo>
                                  <a:pt x="36982" y="139827"/>
                                </a:lnTo>
                                <a:lnTo>
                                  <a:pt x="32753" y="143205"/>
                                </a:lnTo>
                                <a:lnTo>
                                  <a:pt x="32512" y="143700"/>
                                </a:lnTo>
                                <a:lnTo>
                                  <a:pt x="32385" y="143827"/>
                                </a:lnTo>
                                <a:lnTo>
                                  <a:pt x="36068" y="148488"/>
                                </a:lnTo>
                                <a:lnTo>
                                  <a:pt x="36576" y="148488"/>
                                </a:lnTo>
                                <a:lnTo>
                                  <a:pt x="48552" y="139827"/>
                                </a:lnTo>
                                <a:lnTo>
                                  <a:pt x="78587" y="205320"/>
                                </a:lnTo>
                                <a:lnTo>
                                  <a:pt x="84328" y="217639"/>
                                </a:lnTo>
                                <a:lnTo>
                                  <a:pt x="84696" y="218008"/>
                                </a:lnTo>
                                <a:lnTo>
                                  <a:pt x="85432" y="218186"/>
                                </a:lnTo>
                                <a:lnTo>
                                  <a:pt x="88379" y="218186"/>
                                </a:lnTo>
                                <a:lnTo>
                                  <a:pt x="89547" y="217766"/>
                                </a:lnTo>
                                <a:lnTo>
                                  <a:pt x="89623" y="217639"/>
                                </a:lnTo>
                                <a:lnTo>
                                  <a:pt x="90043" y="216903"/>
                                </a:lnTo>
                                <a:lnTo>
                                  <a:pt x="100380" y="195503"/>
                                </a:lnTo>
                                <a:lnTo>
                                  <a:pt x="125437" y="143700"/>
                                </a:lnTo>
                                <a:lnTo>
                                  <a:pt x="174904" y="41186"/>
                                </a:lnTo>
                                <a:lnTo>
                                  <a:pt x="352425" y="41186"/>
                                </a:lnTo>
                                <a:lnTo>
                                  <a:pt x="352425" y="33807"/>
                                </a:lnTo>
                                <a:close/>
                              </a:path>
                              <a:path w="371475" h="218440">
                                <a:moveTo>
                                  <a:pt x="371475" y="0"/>
                                </a:moveTo>
                                <a:lnTo>
                                  <a:pt x="0" y="0"/>
                                </a:lnTo>
                                <a:lnTo>
                                  <a:pt x="0" y="9525"/>
                                </a:lnTo>
                                <a:lnTo>
                                  <a:pt x="371475" y="9525"/>
                                </a:lnTo>
                                <a:lnTo>
                                  <a:pt x="371475" y="0"/>
                                </a:lnTo>
                                <a:close/>
                              </a:path>
                            </a:pathLst>
                          </a:custGeom>
                          <a:solidFill>
                            <a:srgbClr val="0D0D0D"/>
                          </a:solidFill>
                        </wps:spPr>
                        <wps:bodyPr wrap="square" lIns="0" tIns="0" rIns="0" bIns="0" rtlCol="0">
                          <a:noAutofit/>
                        </wps:bodyPr>
                      </wps:wsp>
                      <wps:wsp>
                        <wps:cNvPr id="844" name="Textbox 154"/>
                        <wps:cNvSpPr txBox="1"/>
                        <wps:spPr>
                          <a:xfrm>
                            <a:off x="0" y="0"/>
                            <a:ext cx="371475" cy="250190"/>
                          </a:xfrm>
                          <a:prstGeom prst="rect">
                            <a:avLst/>
                          </a:prstGeom>
                        </wps:spPr>
                        <wps:txbx>
                          <w:txbxContent>
                            <w:p w14:paraId="7D9EA6F1">
                              <w:pPr>
                                <w:spacing w:before="44"/>
                                <w:ind w:left="268" w:right="0" w:firstLine="0"/>
                                <w:jc w:val="left"/>
                                <w:rPr>
                                  <w:rFonts w:ascii="Times New Roman"/>
                                  <w:sz w:val="29"/>
                                </w:rPr>
                              </w:pPr>
                              <w:r>
                                <w:rPr>
                                  <w:rFonts w:ascii="Times New Roman"/>
                                  <w:color w:val="0D0D0D"/>
                                  <w:spacing w:val="-5"/>
                                  <w:sz w:val="29"/>
                                </w:rPr>
                                <w:t>64</w:t>
                              </w:r>
                            </w:p>
                          </w:txbxContent>
                        </wps:txbx>
                        <wps:bodyPr wrap="square" lIns="0" tIns="0" rIns="0" bIns="0" rtlCol="0">
                          <a:noAutofit/>
                        </wps:bodyPr>
                      </wps:wsp>
                    </wpg:wgp>
                  </a:graphicData>
                </a:graphic>
              </wp:anchor>
            </w:drawing>
          </mc:Choice>
          <mc:Fallback>
            <w:pict>
              <v:group id="_x0000_s1026" o:spid="_x0000_s1026" o:spt="203" style="position:absolute;left:0pt;margin-left:311.2pt;margin-top:19.55pt;height:19.7pt;width:29.25pt;mso-position-horizontal-relative:page;z-index:251698176;mso-width-relative:page;mso-height-relative:page;" coordsize="371475,250190" o:gfxdata="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">
                <o:lock v:ext="edit" aspectratio="f"/>
                <v:shape id="Graphic 153" o:spid="_x0000_s1026" o:spt="100" style="position:absolute;left:-12;top:0;height:218440;width:371475;" fillcolor="#0D0D0D" filled="t" stroked="f" coordsize="371475,218440" o:gfxdata="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Ks39ugAAANwA&#10;AAAPAAAAAAAAAAEAIAAAACIAAABkcnMvZG93bnJldi54bWxQSwECFAAUAAAACACHTuJAMy8FnjsA&#10;AAA5AAAAEAAAAAAAAAABACAAAAAJAQAAZHJzL3NoYXBleG1sLnhtbFBLBQYAAAAABgAGAFsBAACz&#10;AwAAAAA=&#10;" path="m352425,33807l172834,33807,171361,33807,170116,34671,169138,36385,167703,39281,163957,47028,130441,116827,111429,156235,97142,185686,93522,193052,92252,195503,66776,139827,60363,125818,59613,124472,59016,123964,57772,123964,57467,124104,57099,124472,53111,127596,36982,139827,32753,143205,32512,143700,32385,143827,36068,148488,36576,148488,48552,139827,78587,205320,84328,217639,84696,218008,85432,218186,88379,218186,89547,217766,89623,217639,90043,216903,100380,195503,125437,143700,174904,41186,352425,41186,352425,33807xem371475,0l0,0,0,9525,371475,9525,371475,0xe">
                  <v:fill on="t" focussize="0,0"/>
                  <v:stroke on="f"/>
                  <v:imagedata o:title=""/>
                  <o:lock v:ext="edit" aspectratio="f"/>
                  <v:textbox inset="0mm,0mm,0mm,0mm"/>
                </v:shape>
                <v:shape id="Textbox 154" o:spid="_x0000_s1026" o:spt="202" type="#_x0000_t202" style="position:absolute;left:0;top:0;height:250190;width:371475;" filled="f" stroked="f" coordsize="21600,21600" o:gfxdata="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6/D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9EA6F1">
                        <w:pPr>
                          <w:spacing w:before="44"/>
                          <w:ind w:left="268" w:right="0" w:firstLine="0"/>
                          <w:jc w:val="left"/>
                          <w:rPr>
                            <w:rFonts w:ascii="Times New Roman"/>
                            <w:sz w:val="29"/>
                          </w:rPr>
                        </w:pPr>
                        <w:r>
                          <w:rPr>
                            <w:rFonts w:ascii="Times New Roman"/>
                            <w:color w:val="0D0D0D"/>
                            <w:spacing w:val="-5"/>
                            <w:sz w:val="29"/>
                          </w:rPr>
                          <w:t>64</w:t>
                        </w:r>
                      </w:p>
                    </w:txbxContent>
                  </v:textbox>
                </v:shape>
              </v:group>
            </w:pict>
          </mc:Fallback>
        </mc:AlternateContent>
      </w:r>
      <w:r>
        <w:rPr>
          <w:rFonts w:ascii="Times New Roman"/>
          <w:color w:val="0D0D0D"/>
          <w:spacing w:val="-4"/>
          <w:sz w:val="29"/>
        </w:rPr>
        <w:t>3200</w:t>
      </w:r>
    </w:p>
    <w:p w14:paraId="61A0D7B0">
      <w:pPr>
        <w:spacing w:after="0"/>
        <w:jc w:val="left"/>
        <w:rPr>
          <w:rFonts w:ascii="Times New Roman"/>
          <w:sz w:val="29"/>
        </w:rPr>
        <w:sectPr>
          <w:type w:val="continuous"/>
          <w:pgSz w:w="12240" w:h="15840"/>
          <w:pgMar w:top="400" w:right="360" w:bottom="280" w:left="1080" w:header="720" w:footer="720" w:gutter="0"/>
          <w:cols w:equalWidth="0" w:num="3">
            <w:col w:w="1311" w:space="2765"/>
            <w:col w:w="956" w:space="40"/>
            <w:col w:w="5728"/>
          </w:cols>
        </w:sectPr>
      </w:pPr>
    </w:p>
    <w:p w14:paraId="7BFC6571">
      <w:pPr>
        <w:pStyle w:val="7"/>
        <w:spacing w:before="50"/>
        <w:rPr>
          <w:rFonts w:ascii="Times New Roman"/>
          <w:sz w:val="20"/>
        </w:rPr>
      </w:pPr>
    </w:p>
    <w:p w14:paraId="19EF38DE">
      <w:pPr>
        <w:pStyle w:val="7"/>
        <w:spacing w:after="0"/>
        <w:rPr>
          <w:rFonts w:ascii="Times New Roman"/>
          <w:sz w:val="20"/>
        </w:rPr>
        <w:sectPr>
          <w:type w:val="continuous"/>
          <w:pgSz w:w="12240" w:h="15840"/>
          <w:pgMar w:top="400" w:right="360" w:bottom="280" w:left="1080" w:header="720" w:footer="720" w:gutter="0"/>
          <w:cols w:space="720" w:num="1"/>
        </w:sectPr>
      </w:pPr>
    </w:p>
    <w:p w14:paraId="685E99E2">
      <w:pPr>
        <w:spacing w:before="285"/>
        <w:ind w:left="0" w:right="0" w:firstLine="0"/>
        <w:jc w:val="right"/>
        <w:rPr>
          <w:rFonts w:ascii="Times New Roman"/>
          <w:sz w:val="29"/>
        </w:rPr>
      </w:pPr>
      <w:r>
        <w:rPr>
          <w:rFonts w:ascii="Arial"/>
          <w:i/>
          <w:color w:val="0D0D0D"/>
          <w:w w:val="105"/>
          <w:sz w:val="29"/>
        </w:rPr>
        <w:t>SE</w:t>
      </w:r>
      <w:r>
        <w:rPr>
          <w:rFonts w:ascii="Arial"/>
          <w:i/>
          <w:color w:val="0D0D0D"/>
          <w:spacing w:val="-4"/>
          <w:w w:val="105"/>
          <w:sz w:val="29"/>
        </w:rPr>
        <w:t xml:space="preserve"> </w:t>
      </w:r>
      <w:r>
        <w:rPr>
          <w:rFonts w:ascii="Times New Roman"/>
          <w:color w:val="0D0D0D"/>
          <w:spacing w:val="-10"/>
          <w:w w:val="120"/>
          <w:sz w:val="29"/>
        </w:rPr>
        <w:t>=</w:t>
      </w:r>
    </w:p>
    <w:p w14:paraId="0E794473">
      <w:pPr>
        <w:spacing w:before="92"/>
        <w:ind w:left="75" w:right="0" w:firstLine="0"/>
        <w:jc w:val="center"/>
        <w:rPr>
          <w:rFonts w:ascii="Times New Roman"/>
          <w:sz w:val="29"/>
        </w:rPr>
      </w:pPr>
      <w:r>
        <w:br w:type="column"/>
      </w:r>
      <w:r>
        <w:rPr>
          <w:rFonts w:ascii="Times New Roman"/>
          <w:color w:val="0D0D0D"/>
          <w:spacing w:val="-4"/>
          <w:sz w:val="29"/>
        </w:rPr>
        <w:t>3200</w:t>
      </w:r>
    </w:p>
    <w:p w14:paraId="558B2786">
      <w:pPr>
        <w:pStyle w:val="7"/>
        <w:spacing w:before="11"/>
        <w:rPr>
          <w:rFonts w:ascii="Times New Roman"/>
          <w:sz w:val="4"/>
        </w:rPr>
      </w:pPr>
    </w:p>
    <w:p w14:paraId="5D530938">
      <w:pPr>
        <w:spacing w:line="20" w:lineRule="exact"/>
        <w:ind w:left="79" w:right="-44" w:firstLine="0"/>
        <w:rPr>
          <w:rFonts w:ascii="Times New Roman"/>
          <w:sz w:val="2"/>
        </w:rPr>
      </w:pPr>
      <w:r>
        <w:rPr>
          <w:rFonts w:ascii="Times New Roman"/>
          <w:sz w:val="2"/>
        </w:rPr>
        <mc:AlternateContent>
          <mc:Choice Requires="wpg">
            <w:drawing>
              <wp:inline distT="0" distB="0" distL="0" distR="0">
                <wp:extent cx="361950" cy="9525"/>
                <wp:effectExtent l="0" t="0" r="0" b="0"/>
                <wp:docPr id="845" name="Group 845"/>
                <wp:cNvGraphicFramePr/>
                <a:graphic xmlns:a="http://schemas.openxmlformats.org/drawingml/2006/main">
                  <a:graphicData uri="http://schemas.microsoft.com/office/word/2010/wordprocessingGroup">
                    <wpg:wgp>
                      <wpg:cNvGrpSpPr/>
                      <wpg:grpSpPr>
                        <a:xfrm>
                          <a:off x="0" y="0"/>
                          <a:ext cx="361950" cy="9525"/>
                          <a:chOff x="0" y="0"/>
                          <a:chExt cx="361950" cy="9525"/>
                        </a:xfrm>
                      </wpg:grpSpPr>
                      <wps:wsp>
                        <wps:cNvPr id="846" name="Graphic 156"/>
                        <wps:cNvSpPr/>
                        <wps:spPr>
                          <a:xfrm>
                            <a:off x="0" y="0"/>
                            <a:ext cx="361950" cy="9525"/>
                          </a:xfrm>
                          <a:custGeom>
                            <a:avLst/>
                            <a:gdLst/>
                            <a:ahLst/>
                            <a:cxnLst/>
                            <a:rect l="l" t="t" r="r" b="b"/>
                            <a:pathLst>
                              <a:path w="361950" h="9525">
                                <a:moveTo>
                                  <a:pt x="361949" y="9524"/>
                                </a:moveTo>
                                <a:lnTo>
                                  <a:pt x="0" y="9524"/>
                                </a:lnTo>
                                <a:lnTo>
                                  <a:pt x="0" y="0"/>
                                </a:lnTo>
                                <a:lnTo>
                                  <a:pt x="361949" y="0"/>
                                </a:lnTo>
                                <a:lnTo>
                                  <a:pt x="361949" y="9524"/>
                                </a:lnTo>
                                <a:close/>
                              </a:path>
                            </a:pathLst>
                          </a:custGeom>
                          <a:solidFill>
                            <a:srgbClr val="0D0D0D"/>
                          </a:solidFill>
                        </wps:spPr>
                        <wps:bodyPr wrap="square" lIns="0" tIns="0" rIns="0" bIns="0" rtlCol="0">
                          <a:noAutofit/>
                        </wps:bodyPr>
                      </wps:wsp>
                    </wpg:wgp>
                  </a:graphicData>
                </a:graphic>
              </wp:inline>
            </w:drawing>
          </mc:Choice>
          <mc:Fallback>
            <w:pict>
              <v:group id="_x0000_s1026" o:spid="_x0000_s1026" o:spt="203" style="height:0.75pt;width:28.5pt;" coordsize="361950,9525" o:gfxdata="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whg3dIAAAACAQAADwAAAAAAAAABACAAAAAiAAAAZHJzL2Rvd25yZXYueG1sUEsBAhQA&#10;FAAAAAgAh07iQMsdE6xqAgAACgYAAA4AAAAAAAAAAQAgAAAAIQEAAGRycy9lMm9Eb2MueG1sUEsF&#10;BgAAAAAGAAYAWQEAAP0FAAAAAA==&#10;">
                <o:lock v:ext="edit" aspectratio="f"/>
                <v:shape id="Graphic 156" o:spid="_x0000_s1026" o:spt="100" style="position:absolute;left:0;top:0;height:9525;width:361950;" fillcolor="#0D0D0D" filled="t" stroked="f" coordsize="361950,9525" o:gfxdata="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ZKKO8AAAA&#10;3AAAAA8AAAAAAAAAAQAgAAAAIgAAAGRycy9kb3ducmV2LnhtbFBLAQIUABQAAAAIAIdO4kAzLwWe&#10;OwAAADkAAAAQAAAAAAAAAAEAIAAAAAsBAABkcnMvc2hhcGV4bWwueG1sUEsFBgAAAAAGAAYAWwEA&#10;ALUDAAAAAA==&#10;" path="m361949,9524l0,9524,0,0,361949,0,361949,9524xe">
                  <v:fill on="t" focussize="0,0"/>
                  <v:stroke on="f"/>
                  <v:imagedata o:title=""/>
                  <o:lock v:ext="edit" aspectratio="f"/>
                  <v:textbox inset="0mm,0mm,0mm,0mm"/>
                </v:shape>
                <w10:wrap type="none"/>
                <w10:anchorlock/>
              </v:group>
            </w:pict>
          </mc:Fallback>
        </mc:AlternateContent>
      </w:r>
    </w:p>
    <w:p w14:paraId="0B02C555">
      <w:pPr>
        <w:spacing w:before="0"/>
        <w:ind w:left="75" w:right="0" w:firstLine="0"/>
        <w:jc w:val="center"/>
        <w:rPr>
          <w:rFonts w:ascii="Times New Roman"/>
          <w:sz w:val="29"/>
        </w:rPr>
      </w:pPr>
      <w:r>
        <w:rPr>
          <w:rFonts w:ascii="Times New Roman"/>
          <w:color w:val="0D0D0D"/>
          <w:spacing w:val="-10"/>
          <w:sz w:val="29"/>
        </w:rPr>
        <w:t>8</w:t>
      </w:r>
    </w:p>
    <w:p w14:paraId="7487FFA2">
      <w:pPr>
        <w:spacing w:before="277"/>
        <w:ind w:left="75" w:right="0" w:firstLine="0"/>
        <w:jc w:val="left"/>
        <w:rPr>
          <w:rFonts w:ascii="Times New Roman"/>
          <w:sz w:val="29"/>
        </w:rPr>
      </w:pPr>
      <w:r>
        <w:br w:type="column"/>
      </w:r>
      <w:r>
        <w:rPr>
          <w:rFonts w:ascii="Times New Roman"/>
          <w:color w:val="0D0D0D"/>
          <w:w w:val="120"/>
          <w:position w:val="1"/>
          <w:sz w:val="29"/>
        </w:rPr>
        <w:t>=</w:t>
      </w:r>
      <w:r>
        <w:rPr>
          <w:rFonts w:ascii="Times New Roman"/>
          <w:color w:val="0D0D0D"/>
          <w:spacing w:val="22"/>
          <w:w w:val="120"/>
          <w:position w:val="1"/>
          <w:sz w:val="29"/>
        </w:rPr>
        <w:t xml:space="preserve"> </w:t>
      </w:r>
      <w:r>
        <w:rPr>
          <w:rFonts w:ascii="Times New Roman"/>
          <w:color w:val="0D0D0D"/>
          <w:spacing w:val="-5"/>
          <w:w w:val="120"/>
          <w:sz w:val="29"/>
        </w:rPr>
        <w:t>400</w:t>
      </w:r>
    </w:p>
    <w:p w14:paraId="235A29E0">
      <w:pPr>
        <w:spacing w:after="0"/>
        <w:jc w:val="left"/>
        <w:rPr>
          <w:rFonts w:ascii="Times New Roman"/>
          <w:sz w:val="29"/>
        </w:rPr>
        <w:sectPr>
          <w:type w:val="continuous"/>
          <w:pgSz w:w="12240" w:h="15840"/>
          <w:pgMar w:top="400" w:right="360" w:bottom="280" w:left="1080" w:header="720" w:footer="720" w:gutter="0"/>
          <w:cols w:equalWidth="0" w:num="3">
            <w:col w:w="4621" w:space="40"/>
            <w:col w:w="657" w:space="39"/>
            <w:col w:w="5443"/>
          </w:cols>
        </w:sectPr>
      </w:pPr>
    </w:p>
    <w:p w14:paraId="21FA6EE9">
      <w:pPr>
        <w:pStyle w:val="7"/>
        <w:spacing w:before="106"/>
        <w:rPr>
          <w:rFonts w:ascii="Times New Roman"/>
          <w:sz w:val="20"/>
        </w:rPr>
      </w:pPr>
    </w:p>
    <w:p w14:paraId="71A399E1">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847" name="Group 847"/>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848" name="Graphic 158"/>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B7s5ddMAAAADAQAADwAAAAAAAAABACAAAAAiAAAA&#10;ZHJzL2Rvd25yZXYueG1sUEsBAhQAFAAAAAgAh07iQH6mf+R+AgAAMgYAAA4AAAAAAAAAAQAgAAAA&#10;IgEAAGRycy9lMm9Eb2MueG1sUEsFBgAAAAAGAAYAWQEAABIGAAAAAA==&#10;">
                <o:lock v:ext="edit" aspectratio="f"/>
                <v:shape id="Graphic 158" o:spid="_x0000_s1026" o:spt="100" style="position:absolute;left:0;top:0;height:9525;width:6096000;" fillcolor="#000000" filled="t" stroked="f" coordsize="6096000,9525" o:gfxdata="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4M9bgAAADcAAAA&#10;DwAAAAAAAAABACAAAAAiAAAAZHJzL2Rvd25yZXYueG1sUEsBAhQAFAAAAAgAh07iQDMvBZ47AAAA&#10;OQAAABAAAAAAAAAAAQAgAAAABwEAAGRycy9zaGFwZXhtbC54bWxQSwUGAAAAAAYABgBbAQAAsQMA&#10;AAAA&#10;" path="m6095999,9524l0,9524,0,0,6095999,0,6095999,9524xe">
                  <v:fill on="t" opacity="9763f" focussize="0,0"/>
                  <v:stroke on="f"/>
                  <v:imagedata o:title=""/>
                  <o:lock v:ext="edit" aspectratio="f"/>
                  <v:textbox inset="0mm,0mm,0mm,0mm"/>
                </v:shape>
                <w10:wrap type="none"/>
                <w10:anchorlock/>
              </v:group>
            </w:pict>
          </mc:Fallback>
        </mc:AlternateContent>
      </w:r>
    </w:p>
    <w:p w14:paraId="04B62A93">
      <w:pPr>
        <w:pStyle w:val="7"/>
        <w:spacing w:before="81"/>
        <w:rPr>
          <w:rFonts w:ascii="Times New Roman"/>
          <w:sz w:val="20"/>
        </w:rPr>
      </w:pPr>
    </w:p>
    <w:p w14:paraId="5B3FD901">
      <w:pPr>
        <w:pStyle w:val="7"/>
        <w:spacing w:after="0"/>
        <w:rPr>
          <w:rFonts w:ascii="Times New Roman"/>
          <w:sz w:val="20"/>
        </w:rPr>
        <w:sectPr>
          <w:type w:val="continuous"/>
          <w:pgSz w:w="12240" w:h="15840"/>
          <w:pgMar w:top="400" w:right="360" w:bottom="280" w:left="1080" w:header="720" w:footer="720" w:gutter="0"/>
          <w:cols w:space="720" w:num="1"/>
        </w:sectPr>
      </w:pPr>
    </w:p>
    <w:p w14:paraId="107EEA39">
      <w:pPr>
        <w:pStyle w:val="10"/>
        <w:numPr>
          <w:ilvl w:val="0"/>
          <w:numId w:val="4"/>
        </w:numPr>
        <w:tabs>
          <w:tab w:val="left" w:pos="671"/>
        </w:tabs>
        <w:spacing w:before="90" w:after="0" w:line="240" w:lineRule="auto"/>
        <w:ind w:left="671" w:right="0" w:hanging="432"/>
        <w:jc w:val="left"/>
        <w:rPr>
          <w:rFonts w:ascii="Times New Roman" w:hAnsi="Times New Roman"/>
          <w:sz w:val="43"/>
        </w:rPr>
      </w:pPr>
      <w:r>
        <w:rPr>
          <w:rFonts w:ascii="Arial" w:hAnsi="Arial"/>
          <w:i/>
          <w:color w:val="0D0D0D"/>
          <w:w w:val="95"/>
          <w:sz w:val="43"/>
        </w:rPr>
        <w:t>P</w:t>
      </w:r>
      <w:r>
        <w:rPr>
          <w:rFonts w:ascii="Arial" w:hAnsi="Arial"/>
          <w:i/>
          <w:color w:val="0D0D0D"/>
          <w:spacing w:val="-48"/>
          <w:w w:val="95"/>
          <w:sz w:val="43"/>
        </w:rPr>
        <w:t xml:space="preserve"> </w:t>
      </w:r>
      <w:r>
        <w:rPr>
          <w:rFonts w:ascii="Times New Roman" w:hAnsi="Times New Roman"/>
          <w:color w:val="0D0D0D"/>
          <w:spacing w:val="-13"/>
          <w:w w:val="104"/>
          <w:sz w:val="43"/>
        </w:rPr>
        <w:t>(</w:t>
      </w:r>
      <w:r>
        <w:rPr>
          <w:rFonts w:ascii="Arial" w:hAnsi="Arial"/>
          <w:i/>
          <w:color w:val="0D0D0D"/>
          <w:spacing w:val="-235"/>
          <w:w w:val="101"/>
          <w:sz w:val="43"/>
        </w:rPr>
        <w:t>x</w:t>
      </w:r>
      <w:r>
        <w:rPr>
          <w:rFonts w:ascii="Times New Roman" w:hAnsi="Times New Roman"/>
          <w:color w:val="0D0D0D"/>
          <w:spacing w:val="-13"/>
          <w:w w:val="138"/>
          <w:sz w:val="43"/>
        </w:rPr>
        <w:t>ˉ</w:t>
      </w:r>
    </w:p>
    <w:p w14:paraId="719563A2">
      <w:pPr>
        <w:pStyle w:val="7"/>
        <w:spacing w:before="218"/>
        <w:ind w:left="239"/>
      </w:pPr>
      <w:r>
        <w:rPr>
          <w:color w:val="0D0D0D"/>
        </w:rPr>
        <w:t>Z-</w:t>
      </w:r>
      <w:r>
        <w:rPr>
          <w:color w:val="0D0D0D"/>
          <w:spacing w:val="-2"/>
        </w:rPr>
        <w:t>value:</w:t>
      </w:r>
    </w:p>
    <w:p w14:paraId="4F83F73B">
      <w:pPr>
        <w:pStyle w:val="2"/>
      </w:pPr>
      <w:bookmarkStart w:id="275" w:name="_Toc17060"/>
      <w:bookmarkStart w:id="276" w:name="_Toc28884"/>
      <w:bookmarkStart w:id="277" w:name="_Toc21019"/>
      <w:r>
        <w:br w:type="column"/>
      </w:r>
      <w:r>
        <w:rPr>
          <w:color w:val="0D0D0D"/>
          <w:w w:val="120"/>
        </w:rPr>
        <w:t>&gt;</w:t>
      </w:r>
      <w:r>
        <w:rPr>
          <w:color w:val="0D0D0D"/>
          <w:spacing w:val="37"/>
          <w:w w:val="120"/>
        </w:rPr>
        <w:t xml:space="preserve"> </w:t>
      </w:r>
      <w:r>
        <w:rPr>
          <w:color w:val="0D0D0D"/>
          <w:spacing w:val="-2"/>
          <w:w w:val="120"/>
        </w:rPr>
        <w:t>9000)</w:t>
      </w:r>
      <w:bookmarkEnd w:id="275"/>
      <w:bookmarkEnd w:id="276"/>
      <w:bookmarkEnd w:id="277"/>
    </w:p>
    <w:p w14:paraId="46A29D72">
      <w:pPr>
        <w:pStyle w:val="2"/>
        <w:spacing w:after="0"/>
        <w:sectPr>
          <w:type w:val="continuous"/>
          <w:pgSz w:w="12240" w:h="15840"/>
          <w:pgMar w:top="400" w:right="360" w:bottom="280" w:left="1080" w:header="720" w:footer="720" w:gutter="0"/>
          <w:cols w:equalWidth="0" w:num="2">
            <w:col w:w="1428" w:space="40"/>
            <w:col w:w="9332"/>
          </w:cols>
        </w:sectPr>
      </w:pPr>
    </w:p>
    <w:p w14:paraId="77422246">
      <w:pPr>
        <w:pStyle w:val="7"/>
        <w:spacing w:before="9"/>
        <w:rPr>
          <w:rFonts w:ascii="Times New Roman"/>
          <w:sz w:val="15"/>
        </w:rPr>
      </w:pPr>
    </w:p>
    <w:p w14:paraId="3F449EE4">
      <w:pPr>
        <w:pStyle w:val="7"/>
        <w:spacing w:after="0"/>
        <w:rPr>
          <w:rFonts w:ascii="Times New Roman"/>
          <w:sz w:val="15"/>
        </w:rPr>
        <w:sectPr>
          <w:type w:val="continuous"/>
          <w:pgSz w:w="12240" w:h="15840"/>
          <w:pgMar w:top="400" w:right="360" w:bottom="280" w:left="1080" w:header="720" w:footer="720" w:gutter="0"/>
          <w:cols w:space="720" w:num="1"/>
        </w:sectPr>
      </w:pPr>
    </w:p>
    <w:p w14:paraId="0C195216">
      <w:pPr>
        <w:spacing w:before="96" w:line="249" w:lineRule="auto"/>
        <w:ind w:left="865" w:right="38" w:hanging="56"/>
        <w:jc w:val="left"/>
        <w:rPr>
          <w:rFonts w:ascii="Arial" w:hAnsi="Arial"/>
          <w:i/>
          <w:sz w:val="20"/>
        </w:rPr>
      </w:pPr>
      <w:r>
        <w:rPr>
          <w:rFonts w:ascii="Arial" w:hAnsi="Arial"/>
          <w:i/>
          <w:sz w:val="20"/>
        </w:rPr>
        <mc:AlternateContent>
          <mc:Choice Requires="wps">
            <w:drawing>
              <wp:anchor distT="0" distB="0" distL="0" distR="0" simplePos="0" relativeHeight="251699200" behindDoc="0" locked="0" layoutInCell="1" allowOverlap="1">
                <wp:simplePos x="0" y="0"/>
                <wp:positionH relativeFrom="page">
                  <wp:posOffset>838200</wp:posOffset>
                </wp:positionH>
                <wp:positionV relativeFrom="paragraph">
                  <wp:posOffset>99060</wp:posOffset>
                </wp:positionV>
                <wp:extent cx="288925" cy="217170"/>
                <wp:effectExtent l="0" t="0" r="0" b="0"/>
                <wp:wrapNone/>
                <wp:docPr id="849" name="Textbox 159"/>
                <wp:cNvGraphicFramePr/>
                <a:graphic xmlns:a="http://schemas.openxmlformats.org/drawingml/2006/main">
                  <a:graphicData uri="http://schemas.microsoft.com/office/word/2010/wordprocessingShape">
                    <wps:wsp>
                      <wps:cNvSpPr txBox="1"/>
                      <wps:spPr>
                        <a:xfrm>
                          <a:off x="0" y="0"/>
                          <a:ext cx="288925" cy="217170"/>
                        </a:xfrm>
                        <a:prstGeom prst="rect">
                          <a:avLst/>
                        </a:prstGeom>
                      </wps:spPr>
                      <wps:txbx>
                        <w:txbxContent>
                          <w:p w14:paraId="6C0F81BC">
                            <w:pPr>
                              <w:spacing w:before="0" w:line="325" w:lineRule="exact"/>
                              <w:ind w:left="0" w:right="0" w:firstLine="0"/>
                              <w:jc w:val="left"/>
                              <w:rPr>
                                <w:rFonts w:ascii="Times New Roman"/>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p>
                        </w:txbxContent>
                      </wps:txbx>
                      <wps:bodyPr wrap="square" lIns="0" tIns="0" rIns="0" bIns="0" rtlCol="0">
                        <a:noAutofit/>
                      </wps:bodyPr>
                    </wps:wsp>
                  </a:graphicData>
                </a:graphic>
              </wp:anchor>
            </w:drawing>
          </mc:Choice>
          <mc:Fallback>
            <w:pict>
              <v:shape id="Textbox 159" o:spid="_x0000_s1026" o:spt="202" type="#_x0000_t202" style="position:absolute;left:0pt;margin-left:66pt;margin-top:7.8pt;height:17.1pt;width:22.75pt;mso-position-horizontal-relative:page;z-index:251699200;mso-width-relative:page;mso-height-relative:page;" filled="f" stroked="f" coordsize="21600,21600" o:gfxdata="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qRxKnYAAAACQEAAA8AAAAAAAAAAQAgAAAAIgAAAGRycy9kb3ducmV2LnhtbFBLAQIUABQA&#10;AAAIAIdO4kBP2Si5twEAAHcDAAAOAAAAAAAAAAEAIAAAACcBAABkcnMvZTJvRG9jLnhtbFBLBQYA&#10;AAAABgAGAFkBAABQBQAAAAA=&#10;">
                <v:fill on="f" focussize="0,0"/>
                <v:stroke on="f"/>
                <v:imagedata o:title=""/>
                <o:lock v:ext="edit" aspectratio="f"/>
                <v:textbox inset="0mm,0mm,0mm,0mm">
                  <w:txbxContent>
                    <w:p w14:paraId="6C0F81BC">
                      <w:pPr>
                        <w:spacing w:before="0" w:line="325" w:lineRule="exact"/>
                        <w:ind w:left="0" w:right="0" w:firstLine="0"/>
                        <w:jc w:val="left"/>
                        <w:rPr>
                          <w:rFonts w:ascii="Times New Roman"/>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p>
                  </w:txbxContent>
                </v:textbox>
              </v:shape>
            </w:pict>
          </mc:Fallback>
        </mc:AlternateContent>
      </w:r>
      <w:r>
        <w:rPr>
          <w:rFonts w:ascii="Arial" w:hAnsi="Arial"/>
          <w:i/>
          <w:color w:val="0D0D0D"/>
          <w:spacing w:val="-95"/>
          <w:w w:val="106"/>
          <w:sz w:val="20"/>
          <w:u w:val="single" w:color="0D0D0D"/>
        </w:rPr>
        <w:t>x</w:t>
      </w:r>
      <w:r>
        <w:rPr>
          <w:rFonts w:ascii="Times New Roman" w:hAnsi="Times New Roman"/>
          <w:color w:val="0D0D0D"/>
          <w:spacing w:val="10"/>
          <w:w w:val="142"/>
          <w:sz w:val="20"/>
          <w:u w:val="single" w:color="0D0D0D"/>
        </w:rPr>
        <w:t>ˉ</w:t>
      </w:r>
      <w:r>
        <w:rPr>
          <w:rFonts w:ascii="Times New Roman" w:hAnsi="Times New Roman"/>
          <w:color w:val="0D0D0D"/>
          <w:spacing w:val="9"/>
          <w:w w:val="130"/>
          <w:sz w:val="20"/>
          <w:u w:val="single" w:color="0D0D0D"/>
        </w:rPr>
        <w:t>−</w:t>
      </w:r>
      <w:r>
        <w:rPr>
          <w:rFonts w:ascii="Arial" w:hAnsi="Arial"/>
          <w:i/>
          <w:color w:val="0D0D0D"/>
          <w:spacing w:val="9"/>
          <w:w w:val="101"/>
          <w:sz w:val="20"/>
          <w:u w:val="single" w:color="0D0D0D"/>
        </w:rPr>
        <w:t>μ</w:t>
      </w:r>
      <w:r>
        <w:rPr>
          <w:rFonts w:ascii="Arial" w:hAnsi="Arial"/>
          <w:i/>
          <w:color w:val="0D0D0D"/>
          <w:spacing w:val="-17"/>
          <w:w w:val="119"/>
          <w:sz w:val="20"/>
        </w:rPr>
        <w:t xml:space="preserve"> </w:t>
      </w:r>
      <w:r>
        <w:rPr>
          <w:rFonts w:ascii="Arial" w:hAnsi="Arial"/>
          <w:i/>
          <w:color w:val="0D0D0D"/>
          <w:spacing w:val="-6"/>
          <w:w w:val="120"/>
          <w:sz w:val="20"/>
        </w:rPr>
        <w:t>SE</w:t>
      </w:r>
    </w:p>
    <w:p w14:paraId="0948EC1C">
      <w:pPr>
        <w:pStyle w:val="7"/>
        <w:rPr>
          <w:rFonts w:ascii="Arial"/>
          <w:i/>
          <w:sz w:val="29"/>
        </w:rPr>
      </w:pPr>
      <w:r>
        <w:br w:type="column"/>
      </w:r>
    </w:p>
    <w:p w14:paraId="18842ED3">
      <w:pPr>
        <w:pStyle w:val="7"/>
        <w:spacing w:before="21"/>
        <w:rPr>
          <w:rFonts w:ascii="Arial"/>
          <w:i/>
          <w:sz w:val="29"/>
        </w:rPr>
      </w:pPr>
    </w:p>
    <w:p w14:paraId="416094DB">
      <w:pPr>
        <w:spacing w:before="0" w:line="266" w:lineRule="exact"/>
        <w:ind w:left="809" w:right="0" w:firstLine="0"/>
        <w:jc w:val="left"/>
        <w:rPr>
          <w:rFonts w:ascii="Times New Roman" w:hAnsi="Times New Roman"/>
          <w:sz w:val="29"/>
        </w:rPr>
      </w:pPr>
      <w:r>
        <w:rPr>
          <w:rFonts w:ascii="Times New Roman" w:hAnsi="Times New Roman"/>
          <w:color w:val="0D0D0D"/>
          <w:sz w:val="29"/>
        </w:rPr>
        <w:t>9000</w:t>
      </w:r>
      <w:r>
        <w:rPr>
          <w:rFonts w:ascii="Times New Roman" w:hAnsi="Times New Roman"/>
          <w:color w:val="0D0D0D"/>
          <w:spacing w:val="23"/>
          <w:sz w:val="29"/>
        </w:rPr>
        <w:t xml:space="preserve"> </w:t>
      </w:r>
      <w:r>
        <w:rPr>
          <w:rFonts w:ascii="Times New Roman" w:hAnsi="Times New Roman"/>
          <w:color w:val="0D0D0D"/>
          <w:sz w:val="29"/>
        </w:rPr>
        <w:t>−</w:t>
      </w:r>
      <w:r>
        <w:rPr>
          <w:rFonts w:ascii="Times New Roman" w:hAnsi="Times New Roman"/>
          <w:color w:val="0D0D0D"/>
          <w:spacing w:val="22"/>
          <w:sz w:val="29"/>
        </w:rPr>
        <w:t xml:space="preserve"> </w:t>
      </w:r>
      <w:r>
        <w:rPr>
          <w:rFonts w:ascii="Times New Roman" w:hAnsi="Times New Roman"/>
          <w:color w:val="0D0D0D"/>
          <w:spacing w:val="-4"/>
          <w:sz w:val="29"/>
        </w:rPr>
        <w:t>8000</w:t>
      </w:r>
    </w:p>
    <w:p w14:paraId="05AF0F22">
      <w:pPr>
        <w:tabs>
          <w:tab w:val="right" w:pos="1785"/>
        </w:tabs>
        <w:spacing w:before="0" w:line="175" w:lineRule="auto"/>
        <w:ind w:left="239" w:right="0" w:firstLine="0"/>
        <w:jc w:val="left"/>
        <w:rPr>
          <w:rFonts w:ascii="Times New Roman"/>
          <w:position w:val="-19"/>
          <w:sz w:val="29"/>
        </w:rPr>
      </w:pPr>
      <w:r>
        <w:rPr>
          <w:rFonts w:ascii="Times New Roman"/>
          <w:position w:val="-19"/>
          <w:sz w:val="29"/>
        </w:rPr>
        <mc:AlternateContent>
          <mc:Choice Requires="wps">
            <w:drawing>
              <wp:anchor distT="0" distB="0" distL="0" distR="0" simplePos="0" relativeHeight="251794432" behindDoc="1" locked="0" layoutInCell="1" allowOverlap="1">
                <wp:simplePos x="0" y="0"/>
                <wp:positionH relativeFrom="page">
                  <wp:posOffset>3571240</wp:posOffset>
                </wp:positionH>
                <wp:positionV relativeFrom="paragraph">
                  <wp:posOffset>69215</wp:posOffset>
                </wp:positionV>
                <wp:extent cx="962025" cy="9525"/>
                <wp:effectExtent l="0" t="0" r="0" b="0"/>
                <wp:wrapNone/>
                <wp:docPr id="850" name="Graphic 160"/>
                <wp:cNvGraphicFramePr/>
                <a:graphic xmlns:a="http://schemas.openxmlformats.org/drawingml/2006/main">
                  <a:graphicData uri="http://schemas.microsoft.com/office/word/2010/wordprocessingShape">
                    <wps:wsp>
                      <wps:cNvSpPr/>
                      <wps:spPr>
                        <a:xfrm>
                          <a:off x="0" y="0"/>
                          <a:ext cx="962025" cy="9525"/>
                        </a:xfrm>
                        <a:custGeom>
                          <a:avLst/>
                          <a:gdLst/>
                          <a:ahLst/>
                          <a:cxnLst/>
                          <a:rect l="l" t="t" r="r" b="b"/>
                          <a:pathLst>
                            <a:path w="962025" h="9525">
                              <a:moveTo>
                                <a:pt x="962024" y="9524"/>
                              </a:moveTo>
                              <a:lnTo>
                                <a:pt x="0" y="9524"/>
                              </a:lnTo>
                              <a:lnTo>
                                <a:pt x="0" y="0"/>
                              </a:lnTo>
                              <a:lnTo>
                                <a:pt x="962024" y="0"/>
                              </a:lnTo>
                              <a:lnTo>
                                <a:pt x="962024" y="9524"/>
                              </a:lnTo>
                              <a:close/>
                            </a:path>
                          </a:pathLst>
                        </a:custGeom>
                        <a:solidFill>
                          <a:srgbClr val="0D0D0D"/>
                        </a:solidFill>
                      </wps:spPr>
                      <wps:bodyPr wrap="square" lIns="0" tIns="0" rIns="0" bIns="0" rtlCol="0">
                        <a:noAutofit/>
                      </wps:bodyPr>
                    </wps:wsp>
                  </a:graphicData>
                </a:graphic>
              </wp:anchor>
            </w:drawing>
          </mc:Choice>
          <mc:Fallback>
            <w:pict>
              <v:shape id="Graphic 160" o:spid="_x0000_s1026" o:spt="100" style="position:absolute;left:0pt;margin-left:281.2pt;margin-top:5.45pt;height:0.75pt;width:75.75pt;mso-position-horizontal-relative:page;z-index:-251522048;mso-width-relative:page;mso-height-relative:page;" fillcolor="#0D0D0D" filled="t" stroked="f" coordsize="962025,9525" o:gfxdata="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F4X9tcA&#10;AAAJAQAADwAAAAAAAAABACAAAAAiAAAAZHJzL2Rvd25yZXYueG1sUEsBAhQAFAAAAAgAh07iQBFe&#10;EXggAgAA3gQAAA4AAAAAAAAAAQAgAAAAJgEAAGRycy9lMm9Eb2MueG1sUEsFBgAAAAAGAAYAWQEA&#10;ALgFAAAAAA==&#10;" path="m962024,9524l0,9524,0,0,962024,0,962024,9524xe">
                <v:fill on="t" focussize="0,0"/>
                <v:stroke on="f"/>
                <v:imagedata o:title=""/>
                <o:lock v:ext="edit" aspectratio="f"/>
                <v:textbox inset="0mm,0mm,0mm,0mm"/>
              </v:shape>
            </w:pict>
          </mc:Fallback>
        </mc:AlternateContent>
      </w: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15"/>
          <w:sz w:val="29"/>
        </w:rPr>
        <w:t>=</w:t>
      </w:r>
      <w:r>
        <w:rPr>
          <w:rFonts w:ascii="Times New Roman"/>
          <w:color w:val="0D0D0D"/>
          <w:sz w:val="29"/>
        </w:rPr>
        <w:tab/>
      </w:r>
      <w:r>
        <w:rPr>
          <w:rFonts w:ascii="Times New Roman"/>
          <w:color w:val="0D0D0D"/>
          <w:spacing w:val="-5"/>
          <w:w w:val="110"/>
          <w:position w:val="-19"/>
          <w:sz w:val="29"/>
        </w:rPr>
        <w:t>400</w:t>
      </w:r>
    </w:p>
    <w:p w14:paraId="37957E77">
      <w:pPr>
        <w:spacing w:after="0" w:line="175" w:lineRule="auto"/>
        <w:jc w:val="left"/>
        <w:rPr>
          <w:rFonts w:ascii="Times New Roman"/>
          <w:position w:val="-19"/>
          <w:sz w:val="29"/>
        </w:rPr>
        <w:sectPr>
          <w:type w:val="continuous"/>
          <w:pgSz w:w="12240" w:h="15840"/>
          <w:pgMar w:top="400" w:right="360" w:bottom="280" w:left="1080" w:header="720" w:footer="720" w:gutter="0"/>
          <w:cols w:equalWidth="0" w:num="2">
            <w:col w:w="1248" w:space="2492"/>
            <w:col w:w="7060"/>
          </w:cols>
        </w:sectPr>
      </w:pPr>
    </w:p>
    <w:p w14:paraId="169B4971">
      <w:pPr>
        <w:spacing w:before="73"/>
        <w:ind w:left="0" w:right="718" w:firstLine="0"/>
        <w:jc w:val="center"/>
        <w:rPr>
          <w:rFonts w:ascii="Times New Roman"/>
          <w:sz w:val="29"/>
        </w:rPr>
      </w:pPr>
      <w:r>
        <w:rPr>
          <w:rFonts w:ascii="Arial"/>
          <w:i/>
          <w:color w:val="0D0D0D"/>
          <w:w w:val="115"/>
          <w:sz w:val="29"/>
        </w:rPr>
        <w:t>z</w:t>
      </w:r>
      <w:r>
        <w:rPr>
          <w:rFonts w:ascii="Arial"/>
          <w:i/>
          <w:color w:val="0D0D0D"/>
          <w:spacing w:val="2"/>
          <w:w w:val="115"/>
          <w:sz w:val="29"/>
        </w:rPr>
        <w:t xml:space="preserve"> </w:t>
      </w:r>
      <w:r>
        <w:rPr>
          <w:rFonts w:ascii="Times New Roman"/>
          <w:color w:val="0D0D0D"/>
          <w:w w:val="115"/>
          <w:sz w:val="29"/>
        </w:rPr>
        <w:t xml:space="preserve">= </w:t>
      </w:r>
      <w:r>
        <w:rPr>
          <w:rFonts w:ascii="Times New Roman"/>
          <w:color w:val="0D0D0D"/>
          <w:spacing w:val="-5"/>
          <w:w w:val="115"/>
          <w:sz w:val="29"/>
        </w:rPr>
        <w:t>2.5</w:t>
      </w:r>
    </w:p>
    <w:p w14:paraId="5681EC86">
      <w:pPr>
        <w:spacing w:before="265"/>
        <w:ind w:left="0" w:right="718" w:firstLine="0"/>
        <w:jc w:val="center"/>
        <w:rPr>
          <w:rFonts w:ascii="Times New Roman" w:hAnsi="Times New Roman"/>
          <w:sz w:val="29"/>
        </w:rPr>
      </w:pPr>
      <w:r>
        <w:rPr>
          <w:rFonts w:ascii="Arial" w:hAnsi="Arial"/>
          <w:i/>
          <w:color w:val="0D0D0D"/>
          <w:spacing w:val="-6"/>
          <w:w w:val="115"/>
          <w:sz w:val="29"/>
        </w:rPr>
        <w:t>P</w:t>
      </w:r>
      <w:r>
        <w:rPr>
          <w:rFonts w:ascii="Arial" w:hAnsi="Arial"/>
          <w:i/>
          <w:color w:val="0D0D0D"/>
          <w:spacing w:val="-54"/>
          <w:w w:val="115"/>
          <w:sz w:val="29"/>
        </w:rPr>
        <w:t xml:space="preserve"> </w:t>
      </w:r>
      <w:r>
        <w:rPr>
          <w:rFonts w:ascii="Times New Roman" w:hAnsi="Times New Roman"/>
          <w:color w:val="0D0D0D"/>
          <w:spacing w:val="43"/>
          <w:w w:val="104"/>
          <w:sz w:val="29"/>
        </w:rPr>
        <w:t>(</w:t>
      </w:r>
      <w:r>
        <w:rPr>
          <w:rFonts w:ascii="Arial" w:hAnsi="Arial"/>
          <w:i/>
          <w:color w:val="0D0D0D"/>
          <w:spacing w:val="-105"/>
          <w:w w:val="102"/>
          <w:sz w:val="29"/>
        </w:rPr>
        <w:t>x</w:t>
      </w:r>
      <w:r>
        <w:rPr>
          <w:rFonts w:ascii="Times New Roman" w:hAnsi="Times New Roman"/>
          <w:color w:val="0D0D0D"/>
          <w:spacing w:val="43"/>
          <w:w w:val="138"/>
          <w:sz w:val="29"/>
        </w:rPr>
        <w:t>ˉ</w:t>
      </w:r>
      <w:r>
        <w:rPr>
          <w:rFonts w:ascii="Times New Roman" w:hAnsi="Times New Roman"/>
          <w:color w:val="0D0D0D"/>
          <w:spacing w:val="-13"/>
          <w:w w:val="114"/>
          <w:sz w:val="29"/>
        </w:rPr>
        <w:t xml:space="preserve"> </w:t>
      </w:r>
      <w:r>
        <w:rPr>
          <w:rFonts w:ascii="Times New Roman" w:hAnsi="Times New Roman"/>
          <w:color w:val="0D0D0D"/>
          <w:spacing w:val="-6"/>
          <w:w w:val="115"/>
          <w:sz w:val="29"/>
        </w:rPr>
        <w:t>&gt;</w:t>
      </w:r>
      <w:r>
        <w:rPr>
          <w:rFonts w:ascii="Times New Roman" w:hAnsi="Times New Roman"/>
          <w:color w:val="0D0D0D"/>
          <w:spacing w:val="-15"/>
          <w:w w:val="115"/>
          <w:sz w:val="29"/>
        </w:rPr>
        <w:t xml:space="preserve"> </w:t>
      </w:r>
      <w:r>
        <w:rPr>
          <w:rFonts w:ascii="Times New Roman" w:hAnsi="Times New Roman"/>
          <w:color w:val="0D0D0D"/>
          <w:spacing w:val="-6"/>
          <w:w w:val="115"/>
          <w:sz w:val="29"/>
        </w:rPr>
        <w:t>9000)</w:t>
      </w:r>
      <w:r>
        <w:rPr>
          <w:rFonts w:ascii="Times New Roman" w:hAnsi="Times New Roman"/>
          <w:color w:val="0D0D0D"/>
          <w:spacing w:val="-15"/>
          <w:w w:val="115"/>
          <w:sz w:val="29"/>
        </w:rPr>
        <w:t xml:space="preserve"> </w:t>
      </w:r>
      <w:r>
        <w:rPr>
          <w:rFonts w:ascii="Times New Roman" w:hAnsi="Times New Roman"/>
          <w:color w:val="0D0D0D"/>
          <w:spacing w:val="-6"/>
          <w:w w:val="115"/>
          <w:sz w:val="29"/>
        </w:rPr>
        <w:t>=</w:t>
      </w:r>
      <w:r>
        <w:rPr>
          <w:rFonts w:ascii="Times New Roman" w:hAnsi="Times New Roman"/>
          <w:color w:val="0D0D0D"/>
          <w:spacing w:val="-13"/>
          <w:w w:val="115"/>
          <w:sz w:val="29"/>
        </w:rPr>
        <w:t xml:space="preserve"> </w:t>
      </w:r>
      <w:r>
        <w:rPr>
          <w:rFonts w:ascii="Arial" w:hAnsi="Arial"/>
          <w:i/>
          <w:color w:val="0D0D0D"/>
          <w:spacing w:val="-6"/>
          <w:w w:val="115"/>
          <w:sz w:val="29"/>
        </w:rPr>
        <w:t>P</w:t>
      </w:r>
      <w:r>
        <w:rPr>
          <w:rFonts w:ascii="Arial" w:hAnsi="Arial"/>
          <w:i/>
          <w:color w:val="0D0D0D"/>
          <w:spacing w:val="-53"/>
          <w:w w:val="115"/>
          <w:sz w:val="29"/>
        </w:rPr>
        <w:t xml:space="preserve"> </w:t>
      </w:r>
      <w:r>
        <w:rPr>
          <w:rFonts w:ascii="Times New Roman" w:hAnsi="Times New Roman"/>
          <w:color w:val="0D0D0D"/>
          <w:spacing w:val="-6"/>
          <w:w w:val="115"/>
          <w:sz w:val="29"/>
        </w:rPr>
        <w:t>(</w:t>
      </w:r>
      <w:r>
        <w:rPr>
          <w:rFonts w:ascii="Arial" w:hAnsi="Arial"/>
          <w:i/>
          <w:color w:val="0D0D0D"/>
          <w:spacing w:val="-6"/>
          <w:w w:val="115"/>
          <w:sz w:val="29"/>
        </w:rPr>
        <w:t>Z</w:t>
      </w:r>
      <w:r>
        <w:rPr>
          <w:rFonts w:ascii="Arial" w:hAnsi="Arial"/>
          <w:i/>
          <w:color w:val="0D0D0D"/>
          <w:spacing w:val="-4"/>
          <w:w w:val="115"/>
          <w:sz w:val="29"/>
        </w:rPr>
        <w:t xml:space="preserve"> </w:t>
      </w:r>
      <w:r>
        <w:rPr>
          <w:rFonts w:ascii="Times New Roman" w:hAnsi="Times New Roman"/>
          <w:color w:val="0D0D0D"/>
          <w:spacing w:val="-6"/>
          <w:w w:val="115"/>
          <w:sz w:val="29"/>
        </w:rPr>
        <w:t>&gt;</w:t>
      </w:r>
      <w:r>
        <w:rPr>
          <w:rFonts w:ascii="Times New Roman" w:hAnsi="Times New Roman"/>
          <w:color w:val="0D0D0D"/>
          <w:spacing w:val="-13"/>
          <w:w w:val="115"/>
          <w:sz w:val="29"/>
        </w:rPr>
        <w:t xml:space="preserve"> </w:t>
      </w:r>
      <w:r>
        <w:rPr>
          <w:rFonts w:ascii="Times New Roman" w:hAnsi="Times New Roman"/>
          <w:color w:val="0D0D0D"/>
          <w:spacing w:val="-6"/>
          <w:w w:val="115"/>
          <w:sz w:val="29"/>
        </w:rPr>
        <w:t>2.5)</w:t>
      </w:r>
    </w:p>
    <w:p w14:paraId="071DB879">
      <w:pPr>
        <w:spacing w:before="266"/>
        <w:ind w:left="0" w:right="718"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0.0062</w:t>
      </w:r>
    </w:p>
    <w:p w14:paraId="635CC1FA">
      <w:pPr>
        <w:pStyle w:val="7"/>
        <w:spacing w:before="209"/>
        <w:rPr>
          <w:rFonts w:ascii="Times New Roman"/>
          <w:sz w:val="20"/>
        </w:rPr>
      </w:pPr>
      <w:r>
        <w:rPr>
          <w:rFonts w:ascii="Times New Roman"/>
          <w:sz w:val="20"/>
        </w:rPr>
        <mc:AlternateContent>
          <mc:Choice Requires="wps">
            <w:drawing>
              <wp:anchor distT="0" distB="0" distL="0" distR="0" simplePos="0" relativeHeight="251812864" behindDoc="1" locked="0" layoutInCell="1" allowOverlap="1">
                <wp:simplePos x="0" y="0"/>
                <wp:positionH relativeFrom="page">
                  <wp:posOffset>837565</wp:posOffset>
                </wp:positionH>
                <wp:positionV relativeFrom="paragraph">
                  <wp:posOffset>294005</wp:posOffset>
                </wp:positionV>
                <wp:extent cx="6096000" cy="9525"/>
                <wp:effectExtent l="0" t="0" r="0" b="0"/>
                <wp:wrapTopAndBottom/>
                <wp:docPr id="851" name="Graphic 16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61" o:spid="_x0000_s1026" o:spt="100" style="position:absolute;left:0pt;margin-left:65.95pt;margin-top:23.15pt;height:0.75pt;width:480pt;mso-position-horizontal-relative:page;mso-wrap-distance-bottom:0pt;mso-wrap-distance-top:0pt;z-index:-251503616;mso-width-relative:page;mso-height-relative:page;" fillcolor="#000000" filled="t" stroked="f" coordsize="6096000,9525" o:gfxdata="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i2OMdgAAAAKAQAADwAAAAAAAAABACAAAAAiAAAAZHJzL2Rvd25yZXYu&#10;eG1sUEsBAhQAFAAAAAgAh07iQKmi7vM0AgAABAUAAA4AAAAAAAAAAQAgAAAAJw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489E0C68">
      <w:pPr>
        <w:pStyle w:val="7"/>
        <w:spacing w:before="7"/>
        <w:rPr>
          <w:rFonts w:ascii="Times New Roman"/>
          <w:sz w:val="36"/>
        </w:rPr>
      </w:pPr>
    </w:p>
    <w:p w14:paraId="540314C2">
      <w:pPr>
        <w:pStyle w:val="3"/>
        <w:rPr>
          <w:b w:val="0"/>
        </w:rPr>
      </w:pPr>
      <w:r>
        <w:rPr>
          <w:b w:val="0"/>
          <w:color w:val="0D0D0D"/>
          <w:spacing w:val="-2"/>
        </w:rPr>
        <w:t>Answer</w:t>
      </w:r>
    </w:p>
    <w:p w14:paraId="04ABE453">
      <w:pPr>
        <w:spacing w:before="223"/>
        <w:ind w:left="0" w:right="718" w:firstLine="0"/>
        <w:jc w:val="center"/>
        <w:rPr>
          <w:rFonts w:ascii="Times New Roman" w:hAnsi="Times New Roman"/>
          <w:sz w:val="29"/>
        </w:rPr>
      </w:pPr>
      <w:r>
        <w:rPr>
          <w:rFonts w:ascii="Arial" w:hAnsi="Arial"/>
          <w:i/>
          <w:color w:val="0D0D0D"/>
          <w:spacing w:val="-12"/>
          <w:w w:val="115"/>
          <w:sz w:val="29"/>
        </w:rPr>
        <w:t>P</w:t>
      </w:r>
      <w:r>
        <w:rPr>
          <w:rFonts w:ascii="Arial" w:hAnsi="Arial"/>
          <w:i/>
          <w:color w:val="0D0D0D"/>
          <w:spacing w:val="-54"/>
          <w:w w:val="115"/>
          <w:sz w:val="29"/>
        </w:rPr>
        <w:t xml:space="preserve"> </w:t>
      </w:r>
      <w:r>
        <w:rPr>
          <w:rFonts w:ascii="Times New Roman" w:hAnsi="Times New Roman"/>
          <w:color w:val="0D0D0D"/>
          <w:spacing w:val="37"/>
          <w:w w:val="104"/>
          <w:sz w:val="29"/>
        </w:rPr>
        <w:t>(</w:t>
      </w:r>
      <w:r>
        <w:rPr>
          <w:rFonts w:ascii="Arial" w:hAnsi="Arial"/>
          <w:i/>
          <w:color w:val="0D0D0D"/>
          <w:spacing w:val="-111"/>
          <w:w w:val="102"/>
          <w:sz w:val="29"/>
        </w:rPr>
        <w:t>x</w:t>
      </w:r>
      <w:r>
        <w:rPr>
          <w:rFonts w:ascii="Times New Roman" w:hAnsi="Times New Roman"/>
          <w:color w:val="0D0D0D"/>
          <w:spacing w:val="37"/>
          <w:w w:val="138"/>
          <w:sz w:val="29"/>
        </w:rPr>
        <w:t>ˉ</w:t>
      </w:r>
      <w:r>
        <w:rPr>
          <w:rFonts w:ascii="Times New Roman" w:hAnsi="Times New Roman"/>
          <w:color w:val="0D0D0D"/>
          <w:spacing w:val="-8"/>
          <w:w w:val="115"/>
          <w:sz w:val="29"/>
        </w:rPr>
        <w:t xml:space="preserve"> </w:t>
      </w:r>
      <w:r>
        <w:rPr>
          <w:rFonts w:ascii="Times New Roman" w:hAnsi="Times New Roman"/>
          <w:color w:val="0D0D0D"/>
          <w:spacing w:val="-12"/>
          <w:w w:val="115"/>
          <w:sz w:val="29"/>
        </w:rPr>
        <w:t>&gt;</w:t>
      </w:r>
      <w:r>
        <w:rPr>
          <w:rFonts w:ascii="Times New Roman" w:hAnsi="Times New Roman"/>
          <w:color w:val="0D0D0D"/>
          <w:spacing w:val="-8"/>
          <w:w w:val="115"/>
          <w:sz w:val="29"/>
        </w:rPr>
        <w:t xml:space="preserve"> </w:t>
      </w:r>
      <w:r>
        <w:rPr>
          <w:rFonts w:ascii="Times New Roman" w:hAnsi="Times New Roman"/>
          <w:color w:val="0D0D0D"/>
          <w:spacing w:val="-12"/>
          <w:w w:val="115"/>
          <w:sz w:val="29"/>
        </w:rPr>
        <w:t>9000)</w:t>
      </w:r>
      <w:r>
        <w:rPr>
          <w:rFonts w:ascii="Times New Roman" w:hAnsi="Times New Roman"/>
          <w:color w:val="0D0D0D"/>
          <w:spacing w:val="-7"/>
          <w:w w:val="115"/>
          <w:sz w:val="29"/>
        </w:rPr>
        <w:t xml:space="preserve"> </w:t>
      </w:r>
      <w:r>
        <w:rPr>
          <w:rFonts w:ascii="Times New Roman" w:hAnsi="Times New Roman"/>
          <w:color w:val="0D0D0D"/>
          <w:spacing w:val="-12"/>
          <w:w w:val="115"/>
          <w:sz w:val="29"/>
        </w:rPr>
        <w:t>=</w:t>
      </w:r>
      <w:r>
        <w:rPr>
          <w:rFonts w:ascii="Times New Roman" w:hAnsi="Times New Roman"/>
          <w:color w:val="0D0D0D"/>
          <w:spacing w:val="-8"/>
          <w:w w:val="115"/>
          <w:sz w:val="29"/>
        </w:rPr>
        <w:t xml:space="preserve"> </w:t>
      </w:r>
      <w:r>
        <w:rPr>
          <w:rFonts w:ascii="Times New Roman" w:hAnsi="Times New Roman"/>
          <w:color w:val="0D0D0D"/>
          <w:spacing w:val="-12"/>
          <w:w w:val="115"/>
          <w:sz w:val="29"/>
        </w:rPr>
        <w:t>0.0062</w:t>
      </w:r>
    </w:p>
    <w:p w14:paraId="3E42E26A">
      <w:pPr>
        <w:pStyle w:val="7"/>
        <w:spacing w:before="208"/>
        <w:rPr>
          <w:rFonts w:ascii="Times New Roman"/>
          <w:sz w:val="20"/>
        </w:rPr>
      </w:pPr>
      <w:r>
        <w:rPr>
          <w:rFonts w:ascii="Times New Roman"/>
          <w:sz w:val="20"/>
        </w:rPr>
        <mc:AlternateContent>
          <mc:Choice Requires="wps">
            <w:drawing>
              <wp:anchor distT="0" distB="0" distL="0" distR="0" simplePos="0" relativeHeight="251813888"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852" name="Graphic 16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62" o:spid="_x0000_s1026" o:spt="100" style="position:absolute;left:0pt;margin-left:65.95pt;margin-top:23.1pt;height:0.75pt;width:480pt;mso-position-horizontal-relative:page;mso-wrap-distance-bottom:0pt;mso-wrap-distance-top:0pt;z-index:-251502592;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Ci+/NtNA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rOHy1wAAAAoBAAAPAAAAAAAAAAEAIAAAACIAAABkcnMvZG93bnJldi54&#10;bWxQSwECFAAUAAAACACHTuJAovvzbTQCAAAE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153CF513">
      <w:pPr>
        <w:pStyle w:val="7"/>
        <w:spacing w:before="86"/>
        <w:rPr>
          <w:rFonts w:ascii="Times New Roman"/>
          <w:sz w:val="20"/>
        </w:rPr>
      </w:pPr>
    </w:p>
    <w:p w14:paraId="4DB2E478">
      <w:pPr>
        <w:pStyle w:val="7"/>
        <w:spacing w:after="0"/>
        <w:rPr>
          <w:rFonts w:ascii="Times New Roman"/>
          <w:sz w:val="20"/>
        </w:rPr>
        <w:sectPr>
          <w:pgSz w:w="12240" w:h="15840"/>
          <w:pgMar w:top="480" w:right="360" w:bottom="280" w:left="1080" w:header="720" w:footer="720" w:gutter="0"/>
          <w:cols w:space="720" w:num="1"/>
        </w:sectPr>
      </w:pPr>
    </w:p>
    <w:p w14:paraId="1B411013">
      <w:pPr>
        <w:pStyle w:val="10"/>
        <w:numPr>
          <w:ilvl w:val="0"/>
          <w:numId w:val="4"/>
        </w:numPr>
        <w:tabs>
          <w:tab w:val="left" w:pos="765"/>
        </w:tabs>
        <w:spacing w:before="90" w:after="0" w:line="240" w:lineRule="auto"/>
        <w:ind w:left="765" w:right="0" w:hanging="526"/>
        <w:jc w:val="left"/>
        <w:rPr>
          <w:rFonts w:ascii="Times New Roman" w:hAnsi="Times New Roman"/>
          <w:sz w:val="43"/>
        </w:rPr>
      </w:pPr>
      <w:r>
        <w:rPr>
          <w:rFonts w:ascii="Arial" w:hAnsi="Arial"/>
          <w:i/>
          <w:color w:val="0D0D0D"/>
          <w:w w:val="95"/>
          <w:sz w:val="43"/>
        </w:rPr>
        <w:t>P</w:t>
      </w:r>
      <w:r>
        <w:rPr>
          <w:rFonts w:ascii="Arial" w:hAnsi="Arial"/>
          <w:i/>
          <w:color w:val="0D0D0D"/>
          <w:spacing w:val="-48"/>
          <w:w w:val="95"/>
          <w:sz w:val="43"/>
        </w:rPr>
        <w:t xml:space="preserve"> </w:t>
      </w:r>
      <w:r>
        <w:rPr>
          <w:rFonts w:ascii="Times New Roman" w:hAnsi="Times New Roman"/>
          <w:color w:val="0D0D0D"/>
          <w:spacing w:val="-13"/>
          <w:w w:val="104"/>
          <w:sz w:val="43"/>
        </w:rPr>
        <w:t>(</w:t>
      </w:r>
      <w:r>
        <w:rPr>
          <w:rFonts w:ascii="Arial" w:hAnsi="Arial"/>
          <w:i/>
          <w:color w:val="0D0D0D"/>
          <w:spacing w:val="-235"/>
          <w:w w:val="101"/>
          <w:sz w:val="43"/>
        </w:rPr>
        <w:t>x</w:t>
      </w:r>
      <w:r>
        <w:rPr>
          <w:rFonts w:ascii="Times New Roman" w:hAnsi="Times New Roman"/>
          <w:color w:val="0D0D0D"/>
          <w:spacing w:val="-13"/>
          <w:w w:val="138"/>
          <w:sz w:val="43"/>
        </w:rPr>
        <w:t>ˉ</w:t>
      </w:r>
    </w:p>
    <w:p w14:paraId="0973FFD4">
      <w:pPr>
        <w:pStyle w:val="7"/>
        <w:rPr>
          <w:rFonts w:ascii="Times New Roman"/>
          <w:sz w:val="36"/>
        </w:rPr>
      </w:pPr>
    </w:p>
    <w:p w14:paraId="588FEE71">
      <w:pPr>
        <w:pStyle w:val="7"/>
        <w:rPr>
          <w:rFonts w:ascii="Times New Roman"/>
          <w:sz w:val="36"/>
        </w:rPr>
      </w:pPr>
    </w:p>
    <w:p w14:paraId="7C5860C8">
      <w:pPr>
        <w:pStyle w:val="7"/>
        <w:rPr>
          <w:rFonts w:ascii="Times New Roman"/>
          <w:sz w:val="36"/>
        </w:rPr>
      </w:pPr>
    </w:p>
    <w:p w14:paraId="06ED88E3">
      <w:pPr>
        <w:pStyle w:val="7"/>
        <w:rPr>
          <w:rFonts w:ascii="Times New Roman"/>
          <w:sz w:val="36"/>
        </w:rPr>
      </w:pPr>
    </w:p>
    <w:p w14:paraId="5C6C5848">
      <w:pPr>
        <w:pStyle w:val="7"/>
        <w:rPr>
          <w:rFonts w:ascii="Times New Roman"/>
          <w:sz w:val="36"/>
        </w:rPr>
      </w:pPr>
    </w:p>
    <w:p w14:paraId="2B863CE1">
      <w:pPr>
        <w:pStyle w:val="7"/>
        <w:rPr>
          <w:rFonts w:ascii="Times New Roman"/>
          <w:sz w:val="36"/>
        </w:rPr>
      </w:pPr>
    </w:p>
    <w:p w14:paraId="69E88550">
      <w:pPr>
        <w:pStyle w:val="7"/>
        <w:rPr>
          <w:rFonts w:ascii="Times New Roman"/>
          <w:sz w:val="36"/>
        </w:rPr>
      </w:pPr>
    </w:p>
    <w:p w14:paraId="323881C5">
      <w:pPr>
        <w:pStyle w:val="7"/>
        <w:spacing w:before="227"/>
        <w:rPr>
          <w:rFonts w:ascii="Times New Roman"/>
          <w:sz w:val="36"/>
        </w:rPr>
      </w:pPr>
    </w:p>
    <w:p w14:paraId="67BFCCDF">
      <w:pPr>
        <w:spacing w:before="0"/>
        <w:ind w:left="239" w:right="0" w:firstLine="0"/>
        <w:jc w:val="left"/>
        <w:rPr>
          <w:rFonts w:ascii="Segoe UI Semibold"/>
          <w:sz w:val="36"/>
        </w:rPr>
      </w:pPr>
      <w:r>
        <w:rPr>
          <w:rFonts w:ascii="Segoe UI Semibold"/>
          <w:sz w:val="36"/>
        </w:rPr>
        <mc:AlternateContent>
          <mc:Choice Requires="wps">
            <w:drawing>
              <wp:anchor distT="0" distB="0" distL="0" distR="0" simplePos="0" relativeHeight="251700224" behindDoc="0" locked="0" layoutInCell="1" allowOverlap="1">
                <wp:simplePos x="0" y="0"/>
                <wp:positionH relativeFrom="page">
                  <wp:posOffset>837565</wp:posOffset>
                </wp:positionH>
                <wp:positionV relativeFrom="paragraph">
                  <wp:posOffset>-276860</wp:posOffset>
                </wp:positionV>
                <wp:extent cx="6096000" cy="9525"/>
                <wp:effectExtent l="0" t="0" r="0" b="0"/>
                <wp:wrapNone/>
                <wp:docPr id="853" name="Graphic 163"/>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63" o:spid="_x0000_s1026" o:spt="100" style="position:absolute;left:0pt;margin-left:65.95pt;margin-top:-21.8pt;height:0.75pt;width:480pt;mso-position-horizontal-relative:page;z-index:251700224;mso-width-relative:page;mso-height-relative:page;" fillcolor="#000000" filled="t" stroked="f" coordsize="6096000,9525" o:gfxdata="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nsA7DYAAAADAEAAA8AAAAAAAAAAQAgAAAAIgAAAGRycy9kb3ducmV2&#10;LnhtbFBLAQIUABQAAAAIAIdO4kBbMwcYNQIAAAQFAAAOAAAAAAAAAAEAIAAAACcBAABkcnMvZTJv&#10;RG9jLnhtbFBLBQYAAAAABgAGAFkBAADOBQ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pacing w:val="-2"/>
          <w:sz w:val="36"/>
        </w:rPr>
        <w:t>Answer</w:t>
      </w:r>
    </w:p>
    <w:p w14:paraId="1D805752">
      <w:pPr>
        <w:pStyle w:val="2"/>
      </w:pPr>
      <w:bookmarkStart w:id="278" w:name="_Toc28724"/>
      <w:bookmarkStart w:id="279" w:name="_Toc8912"/>
      <w:bookmarkStart w:id="280" w:name="_Toc19659"/>
      <w:r>
        <w:br w:type="column"/>
      </w:r>
      <w:r>
        <w:rPr>
          <w:color w:val="0D0D0D"/>
          <w:w w:val="120"/>
        </w:rPr>
        <w:t>&lt;</w:t>
      </w:r>
      <w:r>
        <w:rPr>
          <w:color w:val="0D0D0D"/>
          <w:spacing w:val="37"/>
          <w:w w:val="120"/>
        </w:rPr>
        <w:t xml:space="preserve"> </w:t>
      </w:r>
      <w:r>
        <w:rPr>
          <w:color w:val="0D0D0D"/>
          <w:spacing w:val="-5"/>
          <w:w w:val="105"/>
        </w:rPr>
        <w:t>8500)</w:t>
      </w:r>
      <w:bookmarkEnd w:id="278"/>
      <w:bookmarkEnd w:id="279"/>
      <w:bookmarkEnd w:id="280"/>
    </w:p>
    <w:p w14:paraId="3D6C0026">
      <w:pPr>
        <w:pStyle w:val="7"/>
        <w:rPr>
          <w:rFonts w:ascii="Times New Roman"/>
          <w:sz w:val="29"/>
        </w:rPr>
      </w:pPr>
      <w:r>
        <w:br w:type="column"/>
      </w:r>
    </w:p>
    <w:p w14:paraId="565D1DA6">
      <w:pPr>
        <w:pStyle w:val="7"/>
        <w:spacing w:before="141"/>
        <w:rPr>
          <w:rFonts w:ascii="Times New Roman"/>
          <w:sz w:val="29"/>
        </w:rPr>
      </w:pPr>
    </w:p>
    <w:p w14:paraId="5F8561D9">
      <w:pPr>
        <w:spacing w:before="0" w:line="264" w:lineRule="exact"/>
        <w:ind w:left="1362" w:right="0" w:firstLine="0"/>
        <w:jc w:val="left"/>
        <w:rPr>
          <w:rFonts w:ascii="Times New Roman" w:hAnsi="Times New Roman"/>
          <w:sz w:val="29"/>
        </w:rPr>
      </w:pPr>
      <w:r>
        <w:rPr>
          <w:rFonts w:ascii="Times New Roman" w:hAnsi="Times New Roman"/>
          <w:sz w:val="29"/>
        </w:rPr>
        <mc:AlternateContent>
          <mc:Choice Requires="wpg">
            <w:drawing>
              <wp:anchor distT="0" distB="0" distL="0" distR="0" simplePos="0" relativeHeight="251701248" behindDoc="0" locked="0" layoutInCell="1" allowOverlap="1">
                <wp:simplePos x="0" y="0"/>
                <wp:positionH relativeFrom="page">
                  <wp:posOffset>6931025</wp:posOffset>
                </wp:positionH>
                <wp:positionV relativeFrom="paragraph">
                  <wp:posOffset>-354965</wp:posOffset>
                </wp:positionV>
                <wp:extent cx="484505" cy="768350"/>
                <wp:effectExtent l="0" t="0" r="3175" b="8890"/>
                <wp:wrapNone/>
                <wp:docPr id="854" name="Group 854"/>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855" name="Graphic 165"/>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856" name="Graphic 166"/>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857" name="Image 167"/>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858" name="Image 168"/>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859" name="Image 169"/>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860" name="Image 170"/>
                          <pic:cNvPicPr/>
                        </pic:nvPicPr>
                        <pic:blipFill>
                          <a:blip r:embed="rId11" cstate="print"/>
                          <a:stretch>
                            <a:fillRect/>
                          </a:stretch>
                        </pic:blipFill>
                        <pic:spPr>
                          <a:xfrm>
                            <a:off x="469772" y="213359"/>
                            <a:ext cx="9524" cy="9524"/>
                          </a:xfrm>
                          <a:prstGeom prst="rect">
                            <a:avLst/>
                          </a:prstGeom>
                        </pic:spPr>
                      </pic:pic>
                      <wps:wsp>
                        <wps:cNvPr id="861" name="Graphic 171"/>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862" name="Image 172"/>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27.95pt;height:60.5pt;width:38.15pt;mso-position-horizontal-relative:page;z-index:251701248;mso-width-relative:page;mso-height-relative:page;" coordsize="484505,768350" o:gfxdata="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">
                <o:lock v:ext="edit" aspectratio="f"/>
                <v:shape id="Graphic 165" o:spid="_x0000_s1026" o:spt="100" style="position:absolute;left:0;top:0;height:768350;width:484505;" fillcolor="#000000" filled="t" stroked="f" coordsize="484505,768350" o:gfxdata="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wvVy8AAAA&#10;3AAAAA8AAAAAAAAAAQAgAAAAIgAAAGRycy9kb3ducmV2LnhtbFBLAQIUABQAAAAIAIdO4kAzLwWe&#10;OwAAADkAAAAQAAAAAAAAAAEAIAAAAAsBAABkcnMvc2hhcGV4bWwueG1sUEsFBgAAAAAGAAYAWwEA&#10;ALUD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166" o:spid="_x0000_s1026" o:spt="100" style="position:absolute;left:117347;top:213359;height:342900;width:361950;" fillcolor="#FFFFFF" filled="t" stroked="f" coordsize="361950,342900" o:gfxdata="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PK5&#10;p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167" o:spid="_x0000_s1026" o:spt="75" type="#_x0000_t75" style="position:absolute;left:117347;top:546734;height:9524;width:9524;" filled="f" o:preferrelative="t" stroked="f" coordsize="21600,21600" o:gfxdata="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7eJe/&#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168" o:spid="_x0000_s1026" o:spt="75" type="#_x0000_t75" style="position:absolute;left:469772;top:546734;height:9524;width:9524;" filled="f" o:preferrelative="t" stroked="f" coordsize="21600,21600" o:gfxdata="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k7OW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169" o:spid="_x0000_s1026" o:spt="75" type="#_x0000_t75" style="position:absolute;left:117347;top:213359;height:9524;width:9524;" filled="f" o:preferrelative="t" stroked="f" coordsize="21600,21600" o:gfxdata="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oSX6/&#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170" o:spid="_x0000_s1026" o:spt="75" type="#_x0000_t75" style="position:absolute;left:469772;top:213359;height:9524;width:9524;" filled="f" o:preferrelative="t" stroked="f" coordsize="21600,21600" o:gfxdata="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fipe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Graphic 171" o:spid="_x0000_s1026" o:spt="100" style="position:absolute;left:164972;top:251459;height:266700;width:266700;" fillcolor="#FFFFFF" filled="t" stroked="f" coordsize="266700,266700" o:gfxdata="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uY2vQAA&#10;ANw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172" o:spid="_x0000_s1026" o:spt="75" type="#_x0000_t75" style="position:absolute;left:228076;top:308133;height:146923;width:143676;" filled="f" o:preferrelative="t" stroked="f" coordsize="21600,21600" o:gfxdata="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ZNm+C5AAAA3AAA&#10;AA8AAAAAAAAAAQAgAAAAIgAAAGRycy9kb3ducmV2LnhtbFBLAQIUABQAAAAIAIdO4kAzLwWeOwAA&#10;ADkAAAAQAAAAAAAAAAEAIAAAAAgBAABkcnMvc2hhcGV4bWwueG1sUEsFBgAAAAAGAAYAWwEAALID&#10;AAAAAA==&#10;">
                  <v:fill on="f" focussize="0,0"/>
                  <v:stroke on="f"/>
                  <v:imagedata r:id="rId12" o:title=""/>
                  <o:lock v:ext="edit" aspectratio="f"/>
                </v:shape>
              </v:group>
            </w:pict>
          </mc:Fallback>
        </mc:AlternateContent>
      </w:r>
      <w:r>
        <w:rPr>
          <w:rFonts w:ascii="Times New Roman" w:hAnsi="Times New Roman"/>
          <w:color w:val="0D0D0D"/>
          <w:sz w:val="29"/>
        </w:rPr>
        <w:t>8500</w:t>
      </w:r>
      <w:r>
        <w:rPr>
          <w:rFonts w:ascii="Times New Roman" w:hAnsi="Times New Roman"/>
          <w:color w:val="0D0D0D"/>
          <w:spacing w:val="23"/>
          <w:sz w:val="29"/>
        </w:rPr>
        <w:t xml:space="preserve"> </w:t>
      </w:r>
      <w:r>
        <w:rPr>
          <w:rFonts w:ascii="Times New Roman" w:hAnsi="Times New Roman"/>
          <w:color w:val="0D0D0D"/>
          <w:sz w:val="29"/>
        </w:rPr>
        <w:t>−</w:t>
      </w:r>
      <w:r>
        <w:rPr>
          <w:rFonts w:ascii="Times New Roman" w:hAnsi="Times New Roman"/>
          <w:color w:val="0D0D0D"/>
          <w:spacing w:val="22"/>
          <w:sz w:val="29"/>
        </w:rPr>
        <w:t xml:space="preserve"> </w:t>
      </w:r>
      <w:r>
        <w:rPr>
          <w:rFonts w:ascii="Times New Roman" w:hAnsi="Times New Roman"/>
          <w:color w:val="0D0D0D"/>
          <w:spacing w:val="-4"/>
          <w:sz w:val="29"/>
        </w:rPr>
        <w:t>8000</w:t>
      </w:r>
    </w:p>
    <w:p w14:paraId="4CEF22FD">
      <w:pPr>
        <w:tabs>
          <w:tab w:val="left" w:pos="1902"/>
        </w:tabs>
        <w:spacing w:before="0" w:line="177" w:lineRule="auto"/>
        <w:ind w:left="792" w:right="0" w:firstLine="0"/>
        <w:jc w:val="left"/>
        <w:rPr>
          <w:rFonts w:ascii="Times New Roman"/>
          <w:position w:val="-20"/>
          <w:sz w:val="29"/>
        </w:rPr>
      </w:pPr>
      <w:r>
        <w:rPr>
          <w:rFonts w:ascii="Times New Roman"/>
          <w:position w:val="-20"/>
          <w:sz w:val="29"/>
        </w:rPr>
        <mc:AlternateContent>
          <mc:Choice Requires="wps">
            <w:drawing>
              <wp:anchor distT="0" distB="0" distL="0" distR="0" simplePos="0" relativeHeight="251795456" behindDoc="1" locked="0" layoutInCell="1" allowOverlap="1">
                <wp:simplePos x="0" y="0"/>
                <wp:positionH relativeFrom="page">
                  <wp:posOffset>3571240</wp:posOffset>
                </wp:positionH>
                <wp:positionV relativeFrom="paragraph">
                  <wp:posOffset>80645</wp:posOffset>
                </wp:positionV>
                <wp:extent cx="962025" cy="9525"/>
                <wp:effectExtent l="0" t="0" r="0" b="0"/>
                <wp:wrapNone/>
                <wp:docPr id="863" name="Graphic 173"/>
                <wp:cNvGraphicFramePr/>
                <a:graphic xmlns:a="http://schemas.openxmlformats.org/drawingml/2006/main">
                  <a:graphicData uri="http://schemas.microsoft.com/office/word/2010/wordprocessingShape">
                    <wps:wsp>
                      <wps:cNvSpPr/>
                      <wps:spPr>
                        <a:xfrm>
                          <a:off x="0" y="0"/>
                          <a:ext cx="962025" cy="9525"/>
                        </a:xfrm>
                        <a:custGeom>
                          <a:avLst/>
                          <a:gdLst/>
                          <a:ahLst/>
                          <a:cxnLst/>
                          <a:rect l="l" t="t" r="r" b="b"/>
                          <a:pathLst>
                            <a:path w="962025" h="9525">
                              <a:moveTo>
                                <a:pt x="962024" y="9524"/>
                              </a:moveTo>
                              <a:lnTo>
                                <a:pt x="0" y="9524"/>
                              </a:lnTo>
                              <a:lnTo>
                                <a:pt x="0" y="0"/>
                              </a:lnTo>
                              <a:lnTo>
                                <a:pt x="962024" y="0"/>
                              </a:lnTo>
                              <a:lnTo>
                                <a:pt x="962024" y="9524"/>
                              </a:lnTo>
                              <a:close/>
                            </a:path>
                          </a:pathLst>
                        </a:custGeom>
                        <a:solidFill>
                          <a:srgbClr val="0D0D0D"/>
                        </a:solidFill>
                      </wps:spPr>
                      <wps:bodyPr wrap="square" lIns="0" tIns="0" rIns="0" bIns="0" rtlCol="0">
                        <a:noAutofit/>
                      </wps:bodyPr>
                    </wps:wsp>
                  </a:graphicData>
                </a:graphic>
              </wp:anchor>
            </w:drawing>
          </mc:Choice>
          <mc:Fallback>
            <w:pict>
              <v:shape id="Graphic 173" o:spid="_x0000_s1026" o:spt="100" style="position:absolute;left:0pt;margin-left:281.2pt;margin-top:6.35pt;height:0.75pt;width:75.75pt;mso-position-horizontal-relative:page;z-index:-251521024;mso-width-relative:page;mso-height-relative:page;" fillcolor="#0D0D0D" filled="t" stroked="f" coordsize="962025,9525" o:gfxdata="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m&#10;GYzYAAAACQEAAA8AAAAAAAAAAQAgAAAAIgAAAGRycy9kb3ducmV2LnhtbFBLAQIUABQAAAAIAIdO&#10;4kDbcg1cIwIAAN4EAAAOAAAAAAAAAAEAIAAAACcBAABkcnMvZTJvRG9jLnhtbFBLBQYAAAAABgAG&#10;AFkBAAC8BQAAAAA=&#10;" path="m962024,9524l0,9524,0,0,962024,0,962024,9524xe">
                <v:fill on="t" focussize="0,0"/>
                <v:stroke on="f"/>
                <v:imagedata o:title=""/>
                <o:lock v:ext="edit" aspectratio="f"/>
                <v:textbox inset="0mm,0mm,0mm,0mm"/>
              </v:shape>
            </w:pict>
          </mc:Fallback>
        </mc:AlternateContent>
      </w: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15"/>
          <w:sz w:val="29"/>
        </w:rPr>
        <w:t>=</w:t>
      </w:r>
      <w:r>
        <w:rPr>
          <w:rFonts w:ascii="Times New Roman"/>
          <w:color w:val="0D0D0D"/>
          <w:sz w:val="29"/>
        </w:rPr>
        <w:tab/>
      </w:r>
      <w:r>
        <w:rPr>
          <w:rFonts w:ascii="Times New Roman"/>
          <w:color w:val="0D0D0D"/>
          <w:spacing w:val="-5"/>
          <w:w w:val="110"/>
          <w:position w:val="-20"/>
          <w:sz w:val="29"/>
        </w:rPr>
        <w:t>400</w:t>
      </w:r>
    </w:p>
    <w:p w14:paraId="3AA997C5">
      <w:pPr>
        <w:spacing w:before="177"/>
        <w:ind w:left="0" w:right="3905" w:firstLine="0"/>
        <w:jc w:val="center"/>
        <w:rPr>
          <w:rFonts w:ascii="Times New Roman"/>
          <w:sz w:val="29"/>
        </w:rPr>
      </w:pPr>
      <w:r>
        <w:rPr>
          <w:rFonts w:ascii="Arial"/>
          <w:i/>
          <w:color w:val="0D0D0D"/>
          <w:w w:val="110"/>
          <w:sz w:val="29"/>
        </w:rPr>
        <w:t>z</w:t>
      </w:r>
      <w:r>
        <w:rPr>
          <w:rFonts w:ascii="Arial"/>
          <w:i/>
          <w:color w:val="0D0D0D"/>
          <w:spacing w:val="15"/>
          <w:w w:val="110"/>
          <w:sz w:val="29"/>
        </w:rPr>
        <w:t xml:space="preserve"> </w:t>
      </w:r>
      <w:r>
        <w:rPr>
          <w:rFonts w:ascii="Times New Roman"/>
          <w:color w:val="0D0D0D"/>
          <w:w w:val="110"/>
          <w:sz w:val="29"/>
        </w:rPr>
        <w:t>=</w:t>
      </w:r>
      <w:r>
        <w:rPr>
          <w:rFonts w:ascii="Times New Roman"/>
          <w:color w:val="0D0D0D"/>
          <w:spacing w:val="10"/>
          <w:w w:val="110"/>
          <w:sz w:val="29"/>
        </w:rPr>
        <w:t xml:space="preserve"> </w:t>
      </w:r>
      <w:r>
        <w:rPr>
          <w:rFonts w:ascii="Times New Roman"/>
          <w:color w:val="0D0D0D"/>
          <w:spacing w:val="-4"/>
          <w:w w:val="110"/>
          <w:sz w:val="29"/>
        </w:rPr>
        <w:t>1.25</w:t>
      </w:r>
    </w:p>
    <w:p w14:paraId="221AA3E4">
      <w:pPr>
        <w:spacing w:before="265"/>
        <w:ind w:left="0" w:right="3905" w:firstLine="0"/>
        <w:jc w:val="center"/>
        <w:rPr>
          <w:rFonts w:ascii="Times New Roman" w:hAnsi="Times New Roman"/>
          <w:sz w:val="29"/>
        </w:rPr>
      </w:pPr>
      <w:r>
        <w:rPr>
          <w:rFonts w:ascii="Arial" w:hAnsi="Arial"/>
          <w:i/>
          <w:color w:val="0D0D0D"/>
          <w:spacing w:val="-6"/>
          <w:w w:val="115"/>
          <w:sz w:val="29"/>
        </w:rPr>
        <w:t>P</w:t>
      </w:r>
      <w:r>
        <w:rPr>
          <w:rFonts w:ascii="Arial" w:hAnsi="Arial"/>
          <w:i/>
          <w:color w:val="0D0D0D"/>
          <w:spacing w:val="-54"/>
          <w:w w:val="115"/>
          <w:sz w:val="29"/>
        </w:rPr>
        <w:t xml:space="preserve"> </w:t>
      </w:r>
      <w:r>
        <w:rPr>
          <w:rFonts w:ascii="Times New Roman" w:hAnsi="Times New Roman"/>
          <w:color w:val="0D0D0D"/>
          <w:spacing w:val="43"/>
          <w:w w:val="104"/>
          <w:sz w:val="29"/>
        </w:rPr>
        <w:t>(</w:t>
      </w:r>
      <w:r>
        <w:rPr>
          <w:rFonts w:ascii="Arial" w:hAnsi="Arial"/>
          <w:i/>
          <w:color w:val="0D0D0D"/>
          <w:spacing w:val="-105"/>
          <w:w w:val="102"/>
          <w:sz w:val="29"/>
        </w:rPr>
        <w:t>x</w:t>
      </w:r>
      <w:r>
        <w:rPr>
          <w:rFonts w:ascii="Times New Roman" w:hAnsi="Times New Roman"/>
          <w:color w:val="0D0D0D"/>
          <w:spacing w:val="43"/>
          <w:w w:val="138"/>
          <w:sz w:val="29"/>
        </w:rPr>
        <w:t>ˉ</w:t>
      </w:r>
      <w:r>
        <w:rPr>
          <w:rFonts w:ascii="Times New Roman" w:hAnsi="Times New Roman"/>
          <w:color w:val="0D0D0D"/>
          <w:spacing w:val="-13"/>
          <w:w w:val="114"/>
          <w:sz w:val="29"/>
        </w:rPr>
        <w:t xml:space="preserve"> </w:t>
      </w:r>
      <w:r>
        <w:rPr>
          <w:rFonts w:ascii="Times New Roman" w:hAnsi="Times New Roman"/>
          <w:color w:val="0D0D0D"/>
          <w:spacing w:val="-6"/>
          <w:w w:val="115"/>
          <w:sz w:val="29"/>
        </w:rPr>
        <w:t>&lt;</w:t>
      </w:r>
      <w:r>
        <w:rPr>
          <w:rFonts w:ascii="Times New Roman" w:hAnsi="Times New Roman"/>
          <w:color w:val="0D0D0D"/>
          <w:spacing w:val="-15"/>
          <w:w w:val="115"/>
          <w:sz w:val="29"/>
        </w:rPr>
        <w:t xml:space="preserve"> </w:t>
      </w:r>
      <w:r>
        <w:rPr>
          <w:rFonts w:ascii="Times New Roman" w:hAnsi="Times New Roman"/>
          <w:color w:val="0D0D0D"/>
          <w:spacing w:val="-6"/>
          <w:w w:val="115"/>
          <w:sz w:val="29"/>
        </w:rPr>
        <w:t>8500)</w:t>
      </w:r>
      <w:r>
        <w:rPr>
          <w:rFonts w:ascii="Times New Roman" w:hAnsi="Times New Roman"/>
          <w:color w:val="0D0D0D"/>
          <w:spacing w:val="-15"/>
          <w:w w:val="115"/>
          <w:sz w:val="29"/>
        </w:rPr>
        <w:t xml:space="preserve"> </w:t>
      </w:r>
      <w:r>
        <w:rPr>
          <w:rFonts w:ascii="Times New Roman" w:hAnsi="Times New Roman"/>
          <w:color w:val="0D0D0D"/>
          <w:spacing w:val="-6"/>
          <w:w w:val="115"/>
          <w:sz w:val="29"/>
        </w:rPr>
        <w:t>=</w:t>
      </w:r>
      <w:r>
        <w:rPr>
          <w:rFonts w:ascii="Times New Roman" w:hAnsi="Times New Roman"/>
          <w:color w:val="0D0D0D"/>
          <w:spacing w:val="-13"/>
          <w:w w:val="115"/>
          <w:sz w:val="29"/>
        </w:rPr>
        <w:t xml:space="preserve"> </w:t>
      </w:r>
      <w:r>
        <w:rPr>
          <w:rFonts w:ascii="Arial" w:hAnsi="Arial"/>
          <w:i/>
          <w:color w:val="0D0D0D"/>
          <w:spacing w:val="-6"/>
          <w:w w:val="115"/>
          <w:sz w:val="29"/>
        </w:rPr>
        <w:t>P</w:t>
      </w:r>
      <w:r>
        <w:rPr>
          <w:rFonts w:ascii="Arial" w:hAnsi="Arial"/>
          <w:i/>
          <w:color w:val="0D0D0D"/>
          <w:spacing w:val="-53"/>
          <w:w w:val="115"/>
          <w:sz w:val="29"/>
        </w:rPr>
        <w:t xml:space="preserve"> </w:t>
      </w:r>
      <w:r>
        <w:rPr>
          <w:rFonts w:ascii="Times New Roman" w:hAnsi="Times New Roman"/>
          <w:color w:val="0D0D0D"/>
          <w:spacing w:val="-6"/>
          <w:w w:val="115"/>
          <w:sz w:val="29"/>
        </w:rPr>
        <w:t>(</w:t>
      </w:r>
      <w:r>
        <w:rPr>
          <w:rFonts w:ascii="Arial" w:hAnsi="Arial"/>
          <w:i/>
          <w:color w:val="0D0D0D"/>
          <w:spacing w:val="-6"/>
          <w:w w:val="115"/>
          <w:sz w:val="29"/>
        </w:rPr>
        <w:t>Z</w:t>
      </w:r>
      <w:r>
        <w:rPr>
          <w:rFonts w:ascii="Arial" w:hAnsi="Arial"/>
          <w:i/>
          <w:color w:val="0D0D0D"/>
          <w:spacing w:val="-4"/>
          <w:w w:val="115"/>
          <w:sz w:val="29"/>
        </w:rPr>
        <w:t xml:space="preserve"> </w:t>
      </w:r>
      <w:r>
        <w:rPr>
          <w:rFonts w:ascii="Times New Roman" w:hAnsi="Times New Roman"/>
          <w:color w:val="0D0D0D"/>
          <w:spacing w:val="-6"/>
          <w:w w:val="115"/>
          <w:sz w:val="29"/>
        </w:rPr>
        <w:t>&lt;</w:t>
      </w:r>
      <w:r>
        <w:rPr>
          <w:rFonts w:ascii="Times New Roman" w:hAnsi="Times New Roman"/>
          <w:color w:val="0D0D0D"/>
          <w:spacing w:val="-13"/>
          <w:w w:val="115"/>
          <w:sz w:val="29"/>
        </w:rPr>
        <w:t xml:space="preserve"> </w:t>
      </w:r>
      <w:r>
        <w:rPr>
          <w:rFonts w:ascii="Times New Roman" w:hAnsi="Times New Roman"/>
          <w:color w:val="0D0D0D"/>
          <w:spacing w:val="-6"/>
          <w:w w:val="115"/>
          <w:sz w:val="29"/>
        </w:rPr>
        <w:t>1.25)</w:t>
      </w:r>
    </w:p>
    <w:p w14:paraId="419FA801">
      <w:pPr>
        <w:spacing w:before="267"/>
        <w:ind w:left="0" w:right="3905"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0.8944</w:t>
      </w:r>
    </w:p>
    <w:p w14:paraId="6ECAD082">
      <w:pPr>
        <w:pStyle w:val="7"/>
        <w:rPr>
          <w:rFonts w:ascii="Times New Roman"/>
          <w:sz w:val="29"/>
        </w:rPr>
      </w:pPr>
    </w:p>
    <w:p w14:paraId="28FE085E">
      <w:pPr>
        <w:pStyle w:val="7"/>
        <w:rPr>
          <w:rFonts w:ascii="Times New Roman"/>
          <w:sz w:val="29"/>
        </w:rPr>
      </w:pPr>
    </w:p>
    <w:p w14:paraId="74F7BF38">
      <w:pPr>
        <w:pStyle w:val="7"/>
        <w:rPr>
          <w:rFonts w:ascii="Times New Roman"/>
          <w:sz w:val="29"/>
        </w:rPr>
      </w:pPr>
    </w:p>
    <w:p w14:paraId="1DDE6785">
      <w:pPr>
        <w:pStyle w:val="7"/>
        <w:spacing w:before="251"/>
        <w:rPr>
          <w:rFonts w:ascii="Times New Roman"/>
          <w:sz w:val="29"/>
        </w:rPr>
      </w:pPr>
    </w:p>
    <w:p w14:paraId="74A4B4BA">
      <w:pPr>
        <w:spacing w:before="0"/>
        <w:ind w:left="0" w:right="3905" w:firstLine="0"/>
        <w:jc w:val="center"/>
        <w:rPr>
          <w:rFonts w:ascii="Times New Roman" w:hAnsi="Times New Roman"/>
          <w:sz w:val="29"/>
        </w:rPr>
      </w:pPr>
      <w:r>
        <w:rPr>
          <w:rFonts w:ascii="Arial" w:hAnsi="Arial"/>
          <w:i/>
          <w:color w:val="0D0D0D"/>
          <w:spacing w:val="-12"/>
          <w:w w:val="115"/>
          <w:sz w:val="29"/>
        </w:rPr>
        <w:t>P</w:t>
      </w:r>
      <w:r>
        <w:rPr>
          <w:rFonts w:ascii="Arial" w:hAnsi="Arial"/>
          <w:i/>
          <w:color w:val="0D0D0D"/>
          <w:spacing w:val="-54"/>
          <w:w w:val="115"/>
          <w:sz w:val="29"/>
        </w:rPr>
        <w:t xml:space="preserve"> </w:t>
      </w:r>
      <w:r>
        <w:rPr>
          <w:rFonts w:ascii="Times New Roman" w:hAnsi="Times New Roman"/>
          <w:color w:val="0D0D0D"/>
          <w:spacing w:val="37"/>
          <w:w w:val="104"/>
          <w:sz w:val="29"/>
        </w:rPr>
        <w:t>(</w:t>
      </w:r>
      <w:r>
        <w:rPr>
          <w:rFonts w:ascii="Arial" w:hAnsi="Arial"/>
          <w:i/>
          <w:color w:val="0D0D0D"/>
          <w:spacing w:val="-111"/>
          <w:w w:val="102"/>
          <w:sz w:val="29"/>
        </w:rPr>
        <w:t>x</w:t>
      </w:r>
      <w:r>
        <w:rPr>
          <w:rFonts w:ascii="Times New Roman" w:hAnsi="Times New Roman"/>
          <w:color w:val="0D0D0D"/>
          <w:spacing w:val="37"/>
          <w:w w:val="138"/>
          <w:sz w:val="29"/>
        </w:rPr>
        <w:t>ˉ</w:t>
      </w:r>
      <w:r>
        <w:rPr>
          <w:rFonts w:ascii="Times New Roman" w:hAnsi="Times New Roman"/>
          <w:color w:val="0D0D0D"/>
          <w:spacing w:val="-8"/>
          <w:w w:val="115"/>
          <w:sz w:val="29"/>
        </w:rPr>
        <w:t xml:space="preserve"> </w:t>
      </w:r>
      <w:r>
        <w:rPr>
          <w:rFonts w:ascii="Times New Roman" w:hAnsi="Times New Roman"/>
          <w:color w:val="0D0D0D"/>
          <w:spacing w:val="-12"/>
          <w:w w:val="115"/>
          <w:sz w:val="29"/>
        </w:rPr>
        <w:t>&lt;</w:t>
      </w:r>
      <w:r>
        <w:rPr>
          <w:rFonts w:ascii="Times New Roman" w:hAnsi="Times New Roman"/>
          <w:color w:val="0D0D0D"/>
          <w:spacing w:val="-8"/>
          <w:w w:val="115"/>
          <w:sz w:val="29"/>
        </w:rPr>
        <w:t xml:space="preserve"> </w:t>
      </w:r>
      <w:r>
        <w:rPr>
          <w:rFonts w:ascii="Times New Roman" w:hAnsi="Times New Roman"/>
          <w:color w:val="0D0D0D"/>
          <w:spacing w:val="-12"/>
          <w:w w:val="115"/>
          <w:sz w:val="29"/>
        </w:rPr>
        <w:t>8500)</w:t>
      </w:r>
      <w:r>
        <w:rPr>
          <w:rFonts w:ascii="Times New Roman" w:hAnsi="Times New Roman"/>
          <w:color w:val="0D0D0D"/>
          <w:spacing w:val="-7"/>
          <w:w w:val="115"/>
          <w:sz w:val="29"/>
        </w:rPr>
        <w:t xml:space="preserve"> </w:t>
      </w:r>
      <w:r>
        <w:rPr>
          <w:rFonts w:ascii="Times New Roman" w:hAnsi="Times New Roman"/>
          <w:color w:val="0D0D0D"/>
          <w:spacing w:val="-12"/>
          <w:w w:val="115"/>
          <w:sz w:val="29"/>
        </w:rPr>
        <w:t>=</w:t>
      </w:r>
      <w:r>
        <w:rPr>
          <w:rFonts w:ascii="Times New Roman" w:hAnsi="Times New Roman"/>
          <w:color w:val="0D0D0D"/>
          <w:spacing w:val="-8"/>
          <w:w w:val="115"/>
          <w:sz w:val="29"/>
        </w:rPr>
        <w:t xml:space="preserve"> </w:t>
      </w:r>
      <w:r>
        <w:rPr>
          <w:rFonts w:ascii="Times New Roman" w:hAnsi="Times New Roman"/>
          <w:color w:val="0D0D0D"/>
          <w:spacing w:val="-12"/>
          <w:w w:val="115"/>
          <w:sz w:val="29"/>
        </w:rPr>
        <w:t>0.8944</w:t>
      </w:r>
    </w:p>
    <w:p w14:paraId="4FCD1BDF">
      <w:pPr>
        <w:spacing w:after="0"/>
        <w:jc w:val="center"/>
        <w:rPr>
          <w:rFonts w:ascii="Times New Roman" w:hAnsi="Times New Roman"/>
          <w:sz w:val="29"/>
        </w:rPr>
        <w:sectPr>
          <w:type w:val="continuous"/>
          <w:pgSz w:w="12240" w:h="15840"/>
          <w:pgMar w:top="400" w:right="360" w:bottom="280" w:left="1080" w:header="720" w:footer="720" w:gutter="0"/>
          <w:cols w:equalWidth="0" w:num="3">
            <w:col w:w="1522" w:space="40"/>
            <w:col w:w="1586" w:space="39"/>
            <w:col w:w="7613"/>
          </w:cols>
        </w:sectPr>
      </w:pPr>
    </w:p>
    <w:p w14:paraId="19A8BD44">
      <w:pPr>
        <w:pStyle w:val="7"/>
        <w:rPr>
          <w:rFonts w:ascii="Times New Roman"/>
          <w:sz w:val="20"/>
        </w:rPr>
      </w:pPr>
    </w:p>
    <w:p w14:paraId="09460874">
      <w:pPr>
        <w:pStyle w:val="7"/>
        <w:spacing w:before="2" w:after="1"/>
        <w:rPr>
          <w:rFonts w:ascii="Times New Roman"/>
          <w:sz w:val="20"/>
        </w:rPr>
      </w:pPr>
    </w:p>
    <w:p w14:paraId="422A92E7">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864" name="Group 864"/>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865" name="Graphic 175"/>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B7s5ddMAAAADAQAADwAAAAAAAAABACAAAAAiAAAA&#10;ZHJzL2Rvd25yZXYueG1sUEsBAhQAFAAAAAgAh07iQCMxE/V+AgAAMgYAAA4AAAAAAAAAAQAgAAAA&#10;IgEAAGRycy9lMm9Eb2MueG1sUEsFBgAAAAAGAAYAWQEAABIGAAAAAA==&#10;">
                <o:lock v:ext="edit" aspectratio="f"/>
                <v:shape id="Graphic 175" o:spid="_x0000_s1026" o:spt="100" style="position:absolute;left:0;top:0;height:9525;width:6096000;" fillcolor="#000000" filled="t" stroked="f" coordsize="6096000,9525" o:gfxdata="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Gv8LvQAA&#10;ANwAAAAPAAAAAAAAAAEAIAAAACIAAABkcnMvZG93bnJldi54bWxQSwECFAAUAAAACACHTuJAMy8F&#10;njsAAAA5AAAAEAAAAAAAAAABACAAAAAMAQAAZHJzL3NoYXBleG1sLnhtbFBLBQYAAAAABgAGAFsB&#10;AAC2AwAAAAA=&#10;" path="m6095999,9524l0,9524,0,0,6095999,0,6095999,9524xe">
                  <v:fill on="t" opacity="9763f" focussize="0,0"/>
                  <v:stroke on="f"/>
                  <v:imagedata o:title=""/>
                  <o:lock v:ext="edit" aspectratio="f"/>
                  <v:textbox inset="0mm,0mm,0mm,0mm"/>
                </v:shape>
                <w10:wrap type="none"/>
                <w10:anchorlock/>
              </v:group>
            </w:pict>
          </mc:Fallback>
        </mc:AlternateContent>
      </w:r>
    </w:p>
    <w:p w14:paraId="4D77E8AC">
      <w:pPr>
        <w:pStyle w:val="7"/>
        <w:spacing w:before="2"/>
        <w:rPr>
          <w:rFonts w:ascii="Times New Roman"/>
          <w:sz w:val="36"/>
        </w:rPr>
      </w:pPr>
    </w:p>
    <w:p w14:paraId="6A2E1639">
      <w:pPr>
        <w:pStyle w:val="3"/>
        <w:rPr>
          <w:b w:val="0"/>
        </w:rPr>
      </w:pPr>
      <w:r>
        <w:rPr>
          <w:b w:val="0"/>
          <w:color w:val="0D0D0D"/>
        </w:rPr>
        <w:t xml:space="preserve">R </w:t>
      </w:r>
      <w:r>
        <w:rPr>
          <w:b w:val="0"/>
          <w:color w:val="0D0D0D"/>
          <w:spacing w:val="-2"/>
        </w:rPr>
        <w:t>Program</w:t>
      </w:r>
    </w:p>
    <w:p w14:paraId="58A2767B">
      <w:pPr>
        <w:pStyle w:val="7"/>
        <w:spacing w:before="3"/>
        <w:rPr>
          <w:rFonts w:ascii="Segoe UI Semibold"/>
          <w:sz w:val="16"/>
        </w:rPr>
      </w:pPr>
      <w:r>
        <w:rPr>
          <w:rFonts w:ascii="Segoe UI Semibold"/>
          <w:sz w:val="16"/>
        </w:rPr>
        <mc:AlternateContent>
          <mc:Choice Requires="wpg">
            <w:drawing>
              <wp:anchor distT="0" distB="0" distL="0" distR="0" simplePos="0" relativeHeight="251814912" behindDoc="1" locked="0" layoutInCell="1" allowOverlap="1">
                <wp:simplePos x="0" y="0"/>
                <wp:positionH relativeFrom="page">
                  <wp:posOffset>838200</wp:posOffset>
                </wp:positionH>
                <wp:positionV relativeFrom="paragraph">
                  <wp:posOffset>151765</wp:posOffset>
                </wp:positionV>
                <wp:extent cx="6096000" cy="2338705"/>
                <wp:effectExtent l="0" t="0" r="0" b="8255"/>
                <wp:wrapTopAndBottom/>
                <wp:docPr id="866" name="Group 866"/>
                <wp:cNvGraphicFramePr/>
                <a:graphic xmlns:a="http://schemas.openxmlformats.org/drawingml/2006/main">
                  <a:graphicData uri="http://schemas.microsoft.com/office/word/2010/wordprocessingGroup">
                    <wpg:wgp>
                      <wpg:cNvGrpSpPr/>
                      <wpg:grpSpPr>
                        <a:xfrm>
                          <a:off x="0" y="0"/>
                          <a:ext cx="6096000" cy="2338705"/>
                          <a:chOff x="0" y="0"/>
                          <a:chExt cx="6096000" cy="2338705"/>
                        </a:xfrm>
                      </wpg:grpSpPr>
                      <wps:wsp>
                        <wps:cNvPr id="867" name="Graphic 177"/>
                        <wps:cNvSpPr/>
                        <wps:spPr>
                          <a:xfrm>
                            <a:off x="-12" y="0"/>
                            <a:ext cx="6096000" cy="2338705"/>
                          </a:xfrm>
                          <a:custGeom>
                            <a:avLst/>
                            <a:gdLst/>
                            <a:ahLst/>
                            <a:cxnLst/>
                            <a:rect l="l" t="t" r="r" b="b"/>
                            <a:pathLst>
                              <a:path w="6096000" h="2338705">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2338387"/>
                                </a:lnTo>
                                <a:lnTo>
                                  <a:pt x="9525" y="2338387"/>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2338387"/>
                                </a:lnTo>
                                <a:lnTo>
                                  <a:pt x="6096000" y="2338387"/>
                                </a:lnTo>
                                <a:lnTo>
                                  <a:pt x="6096000" y="228600"/>
                                </a:lnTo>
                                <a:close/>
                              </a:path>
                            </a:pathLst>
                          </a:custGeom>
                          <a:solidFill>
                            <a:srgbClr val="0D0D0D">
                              <a:alpha val="5099"/>
                            </a:srgbClr>
                          </a:solidFill>
                        </wps:spPr>
                        <wps:bodyPr wrap="square" lIns="0" tIns="0" rIns="0" bIns="0" rtlCol="0">
                          <a:noAutofit/>
                        </wps:bodyPr>
                      </wps:wsp>
                      <wps:wsp>
                        <wps:cNvPr id="868" name="Graphic 178"/>
                        <wps:cNvSpPr/>
                        <wps:spPr>
                          <a:xfrm>
                            <a:off x="9512" y="9525"/>
                            <a:ext cx="6076950" cy="2329180"/>
                          </a:xfrm>
                          <a:custGeom>
                            <a:avLst/>
                            <a:gdLst/>
                            <a:ahLst/>
                            <a:cxnLst/>
                            <a:rect l="l" t="t" r="r" b="b"/>
                            <a:pathLst>
                              <a:path w="6076950" h="232918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2328862"/>
                                </a:lnTo>
                                <a:lnTo>
                                  <a:pt x="6076950" y="2328862"/>
                                </a:lnTo>
                                <a:lnTo>
                                  <a:pt x="6076950" y="228600"/>
                                </a:lnTo>
                                <a:close/>
                              </a:path>
                            </a:pathLst>
                          </a:custGeom>
                          <a:solidFill>
                            <a:srgbClr val="FFFFFF"/>
                          </a:solidFill>
                        </wps:spPr>
                        <wps:bodyPr wrap="square" lIns="0" tIns="0" rIns="0" bIns="0" rtlCol="0">
                          <a:noAutofit/>
                        </wps:bodyPr>
                      </wps:wsp>
                      <wps:wsp>
                        <wps:cNvPr id="869" name="Textbox 179"/>
                        <wps:cNvSpPr txBox="1"/>
                        <wps:spPr>
                          <a:xfrm>
                            <a:off x="0" y="0"/>
                            <a:ext cx="6096000" cy="2338705"/>
                          </a:xfrm>
                          <a:prstGeom prst="rect">
                            <a:avLst/>
                          </a:prstGeom>
                        </wps:spPr>
                        <wps:txbx>
                          <w:txbxContent>
                            <w:p w14:paraId="44002359">
                              <w:pPr>
                                <w:spacing w:before="0" w:line="240" w:lineRule="auto"/>
                                <w:rPr>
                                  <w:rFonts w:ascii="Segoe UI Semibold"/>
                                  <w:sz w:val="18"/>
                                </w:rPr>
                              </w:pPr>
                            </w:p>
                            <w:p w14:paraId="44A0D8C4">
                              <w:pPr>
                                <w:spacing w:before="0" w:line="240" w:lineRule="auto"/>
                                <w:rPr>
                                  <w:rFonts w:ascii="Segoe UI Semibold"/>
                                  <w:sz w:val="18"/>
                                </w:rPr>
                              </w:pPr>
                            </w:p>
                            <w:p w14:paraId="0E8CC000">
                              <w:pPr>
                                <w:spacing w:before="61" w:line="240" w:lineRule="auto"/>
                                <w:rPr>
                                  <w:rFonts w:ascii="Segoe UI Semibold"/>
                                  <w:sz w:val="18"/>
                                </w:rPr>
                              </w:pPr>
                            </w:p>
                            <w:p w14:paraId="7F6E8FF8">
                              <w:pPr>
                                <w:spacing w:before="0"/>
                                <w:ind w:left="254" w:right="0" w:firstLine="0"/>
                                <w:jc w:val="left"/>
                                <w:rPr>
                                  <w:rFonts w:ascii="Consolas"/>
                                  <w:i/>
                                  <w:sz w:val="18"/>
                                </w:rPr>
                              </w:pPr>
                              <w:r>
                                <w:rPr>
                                  <w:rFonts w:ascii="Consolas"/>
                                  <w:i/>
                                  <w:color w:val="2D2D2D"/>
                                  <w:sz w:val="18"/>
                                </w:rPr>
                                <w:t>#</w:t>
                              </w:r>
                              <w:r>
                                <w:rPr>
                                  <w:rFonts w:ascii="Consolas"/>
                                  <w:i/>
                                  <w:color w:val="2D2D2D"/>
                                  <w:spacing w:val="14"/>
                                  <w:sz w:val="18"/>
                                </w:rPr>
                                <w:t xml:space="preserve"> </w:t>
                              </w:r>
                              <w:r>
                                <w:rPr>
                                  <w:rFonts w:ascii="Consolas"/>
                                  <w:i/>
                                  <w:color w:val="2D2D2D"/>
                                  <w:sz w:val="18"/>
                                </w:rPr>
                                <w:t>Normal</w:t>
                              </w:r>
                              <w:r>
                                <w:rPr>
                                  <w:rFonts w:ascii="Consolas"/>
                                  <w:i/>
                                  <w:color w:val="2D2D2D"/>
                                  <w:spacing w:val="15"/>
                                  <w:sz w:val="18"/>
                                </w:rPr>
                                <w:t xml:space="preserve"> </w:t>
                              </w:r>
                              <w:r>
                                <w:rPr>
                                  <w:rFonts w:ascii="Consolas"/>
                                  <w:i/>
                                  <w:color w:val="2D2D2D"/>
                                  <w:sz w:val="18"/>
                                </w:rPr>
                                <w:t>distribution</w:t>
                              </w:r>
                              <w:r>
                                <w:rPr>
                                  <w:rFonts w:ascii="Consolas"/>
                                  <w:i/>
                                  <w:color w:val="2D2D2D"/>
                                  <w:spacing w:val="14"/>
                                  <w:sz w:val="18"/>
                                </w:rPr>
                                <w:t xml:space="preserve"> </w:t>
                              </w:r>
                              <w:r>
                                <w:rPr>
                                  <w:rFonts w:ascii="Consolas"/>
                                  <w:i/>
                                  <w:color w:val="2D2D2D"/>
                                  <w:spacing w:val="-2"/>
                                  <w:sz w:val="18"/>
                                </w:rPr>
                                <w:t>problem</w:t>
                              </w:r>
                            </w:p>
                            <w:p w14:paraId="00CBFDFD">
                              <w:pPr>
                                <w:spacing w:before="178" w:line="240" w:lineRule="auto"/>
                                <w:rPr>
                                  <w:rFonts w:ascii="Consolas"/>
                                  <w:i/>
                                  <w:sz w:val="18"/>
                                </w:rPr>
                              </w:pPr>
                            </w:p>
                            <w:p w14:paraId="272C7870">
                              <w:pPr>
                                <w:spacing w:before="0"/>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4"/>
                                  <w:sz w:val="18"/>
                                </w:rPr>
                                <w:t>8000</w:t>
                              </w:r>
                            </w:p>
                            <w:p w14:paraId="4D352C9A">
                              <w:pPr>
                                <w:spacing w:before="90"/>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3200</w:t>
                              </w:r>
                            </w:p>
                            <w:p w14:paraId="54C5FFFE">
                              <w:pPr>
                                <w:spacing w:before="89"/>
                                <w:ind w:left="254"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64</w:t>
                              </w:r>
                            </w:p>
                            <w:p w14:paraId="73987541">
                              <w:pPr>
                                <w:spacing w:before="178" w:line="240" w:lineRule="auto"/>
                                <w:rPr>
                                  <w:rFonts w:ascii="Consolas"/>
                                  <w:sz w:val="18"/>
                                </w:rPr>
                              </w:pPr>
                            </w:p>
                            <w:p w14:paraId="1F7FA29C">
                              <w:pPr>
                                <w:spacing w:before="0"/>
                                <w:ind w:left="254" w:right="0" w:firstLine="0"/>
                                <w:jc w:val="left"/>
                                <w:rPr>
                                  <w:rFonts w:ascii="Consolas"/>
                                  <w:sz w:val="18"/>
                                </w:rPr>
                              </w:pPr>
                              <w:r>
                                <w:rPr>
                                  <w:rFonts w:ascii="Consolas"/>
                                  <w:color w:val="6A3AB4"/>
                                  <w:sz w:val="18"/>
                                </w:rPr>
                                <w:t>SE</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6A3AB4"/>
                                  <w:spacing w:val="-2"/>
                                  <w:sz w:val="18"/>
                                </w:rPr>
                                <w:t>sigma</w:t>
                              </w:r>
                              <w:r>
                                <w:rPr>
                                  <w:rFonts w:ascii="Consolas"/>
                                  <w:color w:val="662442"/>
                                  <w:spacing w:val="-2"/>
                                  <w:sz w:val="18"/>
                                </w:rPr>
                                <w:t>/</w:t>
                              </w:r>
                              <w:r>
                                <w:rPr>
                                  <w:rFonts w:ascii="Consolas"/>
                                  <w:color w:val="6A3AB4"/>
                                  <w:spacing w:val="-2"/>
                                  <w:sz w:val="18"/>
                                </w:rPr>
                                <w:t>sqrt</w:t>
                              </w:r>
                              <w:r>
                                <w:rPr>
                                  <w:rFonts w:ascii="Consolas"/>
                                  <w:color w:val="0D0D0D"/>
                                  <w:spacing w:val="-2"/>
                                  <w:sz w:val="18"/>
                                </w:rPr>
                                <w:t>(</w:t>
                              </w:r>
                              <w:r>
                                <w:rPr>
                                  <w:rFonts w:ascii="Consolas"/>
                                  <w:color w:val="6A3AB4"/>
                                  <w:spacing w:val="-2"/>
                                  <w:sz w:val="18"/>
                                </w:rPr>
                                <w:t>n</w:t>
                              </w:r>
                              <w:r>
                                <w:rPr>
                                  <w:rFonts w:ascii="Consolas"/>
                                  <w:color w:val="0D0D0D"/>
                                  <w:spacing w:val="-2"/>
                                  <w:sz w:val="18"/>
                                </w:rPr>
                                <w:t>)</w:t>
                              </w:r>
                            </w:p>
                            <w:p w14:paraId="1D5F4ECB">
                              <w:pPr>
                                <w:spacing w:before="179" w:line="240" w:lineRule="auto"/>
                                <w:rPr>
                                  <w:rFonts w:ascii="Consolas"/>
                                  <w:sz w:val="18"/>
                                </w:rPr>
                              </w:pPr>
                            </w:p>
                            <w:p w14:paraId="095BDBF6">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7"/>
                                  <w:sz w:val="18"/>
                                </w:rPr>
                                <w:t xml:space="preserve"> </w:t>
                              </w:r>
                              <w:r>
                                <w:rPr>
                                  <w:rFonts w:ascii="Consolas"/>
                                  <w:i/>
                                  <w:color w:val="2D2D2D"/>
                                  <w:sz w:val="18"/>
                                </w:rPr>
                                <w:t>&gt;</w:t>
                              </w:r>
                              <w:r>
                                <w:rPr>
                                  <w:rFonts w:ascii="Consolas"/>
                                  <w:i/>
                                  <w:color w:val="2D2D2D"/>
                                  <w:spacing w:val="7"/>
                                  <w:sz w:val="18"/>
                                </w:rPr>
                                <w:t xml:space="preserve"> </w:t>
                              </w:r>
                              <w:r>
                                <w:rPr>
                                  <w:rFonts w:ascii="Consolas"/>
                                  <w:i/>
                                  <w:color w:val="2D2D2D"/>
                                  <w:spacing w:val="-2"/>
                                  <w:sz w:val="18"/>
                                </w:rPr>
                                <w:t>9000)</w:t>
                              </w:r>
                            </w:p>
                          </w:txbxContent>
                        </wps:txbx>
                        <wps:bodyPr wrap="square" lIns="0" tIns="0" rIns="0" bIns="0" rtlCol="0">
                          <a:noAutofit/>
                        </wps:bodyPr>
                      </wps:wsp>
                    </wpg:wgp>
                  </a:graphicData>
                </a:graphic>
              </wp:anchor>
            </w:drawing>
          </mc:Choice>
          <mc:Fallback>
            <w:pict>
              <v:group id="_x0000_s1026" o:spid="_x0000_s1026" o:spt="203" style="position:absolute;left:0pt;margin-left:66pt;margin-top:11.95pt;height:184.15pt;width:480pt;mso-position-horizontal-relative:page;mso-wrap-distance-bottom:0pt;mso-wrap-distance-top:0pt;z-index:-251501568;mso-width-relative:page;mso-height-relative:page;" coordsize="6096000,2338705" o:gfxdata="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">
                <o:lock v:ext="edit" aspectratio="f"/>
                <v:shape id="Graphic 177" o:spid="_x0000_s1026" o:spt="100" style="position:absolute;left:-12;top:0;height:2338705;width:6096000;" fillcolor="#0D0D0D" filled="t" stroked="f" coordsize="6096000,2338705" o:gfxdata="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Oyo74A&#10;AADcAAAADwAAAAAAAAABACAAAAAiAAAAZHJzL2Rvd25yZXYueG1sUEsBAhQAFAAAAAgAh07iQDMv&#10;BZ47AAAAOQAAABAAAAAAAAAAAQAgAAAADQEAAGRycy9zaGFwZXhtbC54bWxQSwUGAAAAAAYABgBb&#10;AQAAtwMAAAAA&#10;" path="m6096000,228600l6084900,150774,6065748,106210,6032843,63169,6032309,62750,5989802,30264,5945238,11112,5937770,9525,5903112,2197,5867400,0,228600,0,192900,2197,150774,11112,106210,30264,63703,62763,30264,106210,11112,150774,2197,192900,0,228600,0,2338387,9525,2338387,9525,224586,12217,190525,21247,151206,39598,109994,70269,70269,70612,70015,70815,69862,109982,39598,151193,21247,190525,12217,224574,9525,5871438,9525,5905487,12217,5944819,21247,5986030,39598,6025197,69862,6025731,70269,6056414,109994,6074765,151206,6083795,190525,6086475,224586,6086475,2338387,6096000,2338387,6096000,228600xe">
                  <v:fill on="t" opacity="3341f" focussize="0,0"/>
                  <v:stroke on="f"/>
                  <v:imagedata o:title=""/>
                  <o:lock v:ext="edit" aspectratio="f"/>
                  <v:textbox inset="0mm,0mm,0mm,0mm"/>
                </v:shape>
                <v:shape id="Graphic 178" o:spid="_x0000_s1026" o:spt="100" style="position:absolute;left:9512;top:9525;height:2329180;width:6076950;" fillcolor="#FFFFFF" filled="t" stroked="f" coordsize="6076950,2329180" o:gfxdata="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JN0hugAAANwA&#10;AAAPAAAAAAAAAAEAIAAAACIAAABkcnMvZG93bnJldi54bWxQSwECFAAUAAAACACHTuJAMy8FnjsA&#10;AAA5AAAAEAAAAAAAAAABACAAAAAJAQAAZHJzL3NoYXBleG1sLnhtbFBLBQYAAAAABgAGAFsBAACz&#10;AwAAAAA=&#10;" path="m6076950,228600l6065850,150774,6046698,106210,6013793,63169,5970752,30264,5926188,11112,5884062,2197,5848350,0,228600,0,150774,11112,106210,30264,63169,63169,30264,106210,11112,150774,2197,192900,0,228600,0,2328862,6076950,2328862,6076950,228600xe">
                  <v:fill on="t" focussize="0,0"/>
                  <v:stroke on="f"/>
                  <v:imagedata o:title=""/>
                  <o:lock v:ext="edit" aspectratio="f"/>
                  <v:textbox inset="0mm,0mm,0mm,0mm"/>
                </v:shape>
                <v:shape id="Textbox 179" o:spid="_x0000_s1026" o:spt="202" type="#_x0000_t202" style="position:absolute;left:0;top:0;height:2338705;width:6096000;" filled="f" stroked="f" coordsize="21600,21600" o:gfxdata="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pM8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002359">
                        <w:pPr>
                          <w:spacing w:before="0" w:line="240" w:lineRule="auto"/>
                          <w:rPr>
                            <w:rFonts w:ascii="Segoe UI Semibold"/>
                            <w:sz w:val="18"/>
                          </w:rPr>
                        </w:pPr>
                      </w:p>
                      <w:p w14:paraId="44A0D8C4">
                        <w:pPr>
                          <w:spacing w:before="0" w:line="240" w:lineRule="auto"/>
                          <w:rPr>
                            <w:rFonts w:ascii="Segoe UI Semibold"/>
                            <w:sz w:val="18"/>
                          </w:rPr>
                        </w:pPr>
                      </w:p>
                      <w:p w14:paraId="0E8CC000">
                        <w:pPr>
                          <w:spacing w:before="61" w:line="240" w:lineRule="auto"/>
                          <w:rPr>
                            <w:rFonts w:ascii="Segoe UI Semibold"/>
                            <w:sz w:val="18"/>
                          </w:rPr>
                        </w:pPr>
                      </w:p>
                      <w:p w14:paraId="7F6E8FF8">
                        <w:pPr>
                          <w:spacing w:before="0"/>
                          <w:ind w:left="254" w:right="0" w:firstLine="0"/>
                          <w:jc w:val="left"/>
                          <w:rPr>
                            <w:rFonts w:ascii="Consolas"/>
                            <w:i/>
                            <w:sz w:val="18"/>
                          </w:rPr>
                        </w:pPr>
                        <w:r>
                          <w:rPr>
                            <w:rFonts w:ascii="Consolas"/>
                            <w:i/>
                            <w:color w:val="2D2D2D"/>
                            <w:sz w:val="18"/>
                          </w:rPr>
                          <w:t>#</w:t>
                        </w:r>
                        <w:r>
                          <w:rPr>
                            <w:rFonts w:ascii="Consolas"/>
                            <w:i/>
                            <w:color w:val="2D2D2D"/>
                            <w:spacing w:val="14"/>
                            <w:sz w:val="18"/>
                          </w:rPr>
                          <w:t xml:space="preserve"> </w:t>
                        </w:r>
                        <w:r>
                          <w:rPr>
                            <w:rFonts w:ascii="Consolas"/>
                            <w:i/>
                            <w:color w:val="2D2D2D"/>
                            <w:sz w:val="18"/>
                          </w:rPr>
                          <w:t>Normal</w:t>
                        </w:r>
                        <w:r>
                          <w:rPr>
                            <w:rFonts w:ascii="Consolas"/>
                            <w:i/>
                            <w:color w:val="2D2D2D"/>
                            <w:spacing w:val="15"/>
                            <w:sz w:val="18"/>
                          </w:rPr>
                          <w:t xml:space="preserve"> </w:t>
                        </w:r>
                        <w:r>
                          <w:rPr>
                            <w:rFonts w:ascii="Consolas"/>
                            <w:i/>
                            <w:color w:val="2D2D2D"/>
                            <w:sz w:val="18"/>
                          </w:rPr>
                          <w:t>distribution</w:t>
                        </w:r>
                        <w:r>
                          <w:rPr>
                            <w:rFonts w:ascii="Consolas"/>
                            <w:i/>
                            <w:color w:val="2D2D2D"/>
                            <w:spacing w:val="14"/>
                            <w:sz w:val="18"/>
                          </w:rPr>
                          <w:t xml:space="preserve"> </w:t>
                        </w:r>
                        <w:r>
                          <w:rPr>
                            <w:rFonts w:ascii="Consolas"/>
                            <w:i/>
                            <w:color w:val="2D2D2D"/>
                            <w:spacing w:val="-2"/>
                            <w:sz w:val="18"/>
                          </w:rPr>
                          <w:t>problem</w:t>
                        </w:r>
                      </w:p>
                      <w:p w14:paraId="00CBFDFD">
                        <w:pPr>
                          <w:spacing w:before="178" w:line="240" w:lineRule="auto"/>
                          <w:rPr>
                            <w:rFonts w:ascii="Consolas"/>
                            <w:i/>
                            <w:sz w:val="18"/>
                          </w:rPr>
                        </w:pPr>
                      </w:p>
                      <w:p w14:paraId="272C7870">
                        <w:pPr>
                          <w:spacing w:before="0"/>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4"/>
                            <w:sz w:val="18"/>
                          </w:rPr>
                          <w:t>8000</w:t>
                        </w:r>
                      </w:p>
                      <w:p w14:paraId="4D352C9A">
                        <w:pPr>
                          <w:spacing w:before="90"/>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3200</w:t>
                        </w:r>
                      </w:p>
                      <w:p w14:paraId="54C5FFFE">
                        <w:pPr>
                          <w:spacing w:before="89"/>
                          <w:ind w:left="254"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64</w:t>
                        </w:r>
                      </w:p>
                      <w:p w14:paraId="73987541">
                        <w:pPr>
                          <w:spacing w:before="178" w:line="240" w:lineRule="auto"/>
                          <w:rPr>
                            <w:rFonts w:ascii="Consolas"/>
                            <w:sz w:val="18"/>
                          </w:rPr>
                        </w:pPr>
                      </w:p>
                      <w:p w14:paraId="1F7FA29C">
                        <w:pPr>
                          <w:spacing w:before="0"/>
                          <w:ind w:left="254" w:right="0" w:firstLine="0"/>
                          <w:jc w:val="left"/>
                          <w:rPr>
                            <w:rFonts w:ascii="Consolas"/>
                            <w:sz w:val="18"/>
                          </w:rPr>
                        </w:pPr>
                        <w:r>
                          <w:rPr>
                            <w:rFonts w:ascii="Consolas"/>
                            <w:color w:val="6A3AB4"/>
                            <w:sz w:val="18"/>
                          </w:rPr>
                          <w:t>SE</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6A3AB4"/>
                            <w:spacing w:val="-2"/>
                            <w:sz w:val="18"/>
                          </w:rPr>
                          <w:t>sigma</w:t>
                        </w:r>
                        <w:r>
                          <w:rPr>
                            <w:rFonts w:ascii="Consolas"/>
                            <w:color w:val="662442"/>
                            <w:spacing w:val="-2"/>
                            <w:sz w:val="18"/>
                          </w:rPr>
                          <w:t>/</w:t>
                        </w:r>
                        <w:r>
                          <w:rPr>
                            <w:rFonts w:ascii="Consolas"/>
                            <w:color w:val="6A3AB4"/>
                            <w:spacing w:val="-2"/>
                            <w:sz w:val="18"/>
                          </w:rPr>
                          <w:t>sqrt</w:t>
                        </w:r>
                        <w:r>
                          <w:rPr>
                            <w:rFonts w:ascii="Consolas"/>
                            <w:color w:val="0D0D0D"/>
                            <w:spacing w:val="-2"/>
                            <w:sz w:val="18"/>
                          </w:rPr>
                          <w:t>(</w:t>
                        </w:r>
                        <w:r>
                          <w:rPr>
                            <w:rFonts w:ascii="Consolas"/>
                            <w:color w:val="6A3AB4"/>
                            <w:spacing w:val="-2"/>
                            <w:sz w:val="18"/>
                          </w:rPr>
                          <w:t>n</w:t>
                        </w:r>
                        <w:r>
                          <w:rPr>
                            <w:rFonts w:ascii="Consolas"/>
                            <w:color w:val="0D0D0D"/>
                            <w:spacing w:val="-2"/>
                            <w:sz w:val="18"/>
                          </w:rPr>
                          <w:t>)</w:t>
                        </w:r>
                      </w:p>
                      <w:p w14:paraId="1D5F4ECB">
                        <w:pPr>
                          <w:spacing w:before="179" w:line="240" w:lineRule="auto"/>
                          <w:rPr>
                            <w:rFonts w:ascii="Consolas"/>
                            <w:sz w:val="18"/>
                          </w:rPr>
                        </w:pPr>
                      </w:p>
                      <w:p w14:paraId="095BDBF6">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7"/>
                            <w:sz w:val="18"/>
                          </w:rPr>
                          <w:t xml:space="preserve"> </w:t>
                        </w:r>
                        <w:r>
                          <w:rPr>
                            <w:rFonts w:ascii="Consolas"/>
                            <w:i/>
                            <w:color w:val="2D2D2D"/>
                            <w:sz w:val="18"/>
                          </w:rPr>
                          <w:t>&gt;</w:t>
                        </w:r>
                        <w:r>
                          <w:rPr>
                            <w:rFonts w:ascii="Consolas"/>
                            <w:i/>
                            <w:color w:val="2D2D2D"/>
                            <w:spacing w:val="7"/>
                            <w:sz w:val="18"/>
                          </w:rPr>
                          <w:t xml:space="preserve"> </w:t>
                        </w:r>
                        <w:r>
                          <w:rPr>
                            <w:rFonts w:ascii="Consolas"/>
                            <w:i/>
                            <w:color w:val="2D2D2D"/>
                            <w:spacing w:val="-2"/>
                            <w:sz w:val="18"/>
                          </w:rPr>
                          <w:t>9000)</w:t>
                        </w:r>
                      </w:p>
                    </w:txbxContent>
                  </v:textbox>
                </v:shape>
                <w10:wrap type="topAndBottom"/>
              </v:group>
            </w:pict>
          </mc:Fallback>
        </mc:AlternateContent>
      </w:r>
    </w:p>
    <w:p w14:paraId="67AFCDA0">
      <w:pPr>
        <w:pStyle w:val="7"/>
        <w:spacing w:after="0"/>
        <w:rPr>
          <w:rFonts w:ascii="Segoe UI Semibold"/>
          <w:sz w:val="16"/>
        </w:rPr>
        <w:sectPr>
          <w:type w:val="continuous"/>
          <w:pgSz w:w="12240" w:h="15840"/>
          <w:pgMar w:top="400" w:right="360" w:bottom="280" w:left="1080" w:header="720" w:footer="720" w:gutter="0"/>
          <w:cols w:space="720" w:num="1"/>
        </w:sectPr>
      </w:pPr>
    </w:p>
    <w:p w14:paraId="0C2BD4EC">
      <w:pPr>
        <w:spacing w:line="240" w:lineRule="auto"/>
        <w:ind w:left="240" w:right="0" w:firstLine="0"/>
        <w:rPr>
          <w:rFonts w:ascii="Segoe UI Semibold"/>
          <w:sz w:val="20"/>
        </w:rPr>
      </w:pPr>
      <w:r>
        <w:rPr>
          <w:rFonts w:ascii="Segoe UI Semibold"/>
          <w:sz w:val="20"/>
        </w:rPr>
        <mc:AlternateContent>
          <mc:Choice Requires="wpg">
            <w:drawing>
              <wp:inline distT="0" distB="0" distL="0" distR="0">
                <wp:extent cx="6096000" cy="1647825"/>
                <wp:effectExtent l="0" t="0" r="0" b="13335"/>
                <wp:docPr id="870" name="Group 870"/>
                <wp:cNvGraphicFramePr/>
                <a:graphic xmlns:a="http://schemas.openxmlformats.org/drawingml/2006/main">
                  <a:graphicData uri="http://schemas.microsoft.com/office/word/2010/wordprocessingGroup">
                    <wpg:wgp>
                      <wpg:cNvGrpSpPr/>
                      <wpg:grpSpPr>
                        <a:xfrm>
                          <a:off x="0" y="0"/>
                          <a:ext cx="6096000" cy="1647825"/>
                          <a:chOff x="0" y="0"/>
                          <a:chExt cx="6096000" cy="1647825"/>
                        </a:xfrm>
                      </wpg:grpSpPr>
                      <wps:wsp>
                        <wps:cNvPr id="871" name="Graphic 181"/>
                        <wps:cNvSpPr/>
                        <wps:spPr>
                          <a:xfrm>
                            <a:off x="-12" y="0"/>
                            <a:ext cx="6096000" cy="1647825"/>
                          </a:xfrm>
                          <a:custGeom>
                            <a:avLst/>
                            <a:gdLst/>
                            <a:ahLst/>
                            <a:cxnLst/>
                            <a:rect l="l" t="t" r="r" b="b"/>
                            <a:pathLst>
                              <a:path w="6096000" h="1647825">
                                <a:moveTo>
                                  <a:pt x="6096000" y="0"/>
                                </a:moveTo>
                                <a:lnTo>
                                  <a:pt x="6086475" y="0"/>
                                </a:lnTo>
                                <a:lnTo>
                                  <a:pt x="6086475" y="1423263"/>
                                </a:lnTo>
                                <a:lnTo>
                                  <a:pt x="6083795" y="1457312"/>
                                </a:lnTo>
                                <a:lnTo>
                                  <a:pt x="6074765" y="1496644"/>
                                </a:lnTo>
                                <a:lnTo>
                                  <a:pt x="6056414" y="1537855"/>
                                </a:lnTo>
                                <a:lnTo>
                                  <a:pt x="6025731" y="1577555"/>
                                </a:lnTo>
                                <a:lnTo>
                                  <a:pt x="5986018" y="1608239"/>
                                </a:lnTo>
                                <a:lnTo>
                                  <a:pt x="5944806" y="1626590"/>
                                </a:lnTo>
                                <a:lnTo>
                                  <a:pt x="5905487" y="1635620"/>
                                </a:lnTo>
                                <a:lnTo>
                                  <a:pt x="5871438" y="1638300"/>
                                </a:lnTo>
                                <a:lnTo>
                                  <a:pt x="224574" y="1638300"/>
                                </a:lnTo>
                                <a:lnTo>
                                  <a:pt x="190525" y="1635620"/>
                                </a:lnTo>
                                <a:lnTo>
                                  <a:pt x="151206" y="1626590"/>
                                </a:lnTo>
                                <a:lnTo>
                                  <a:pt x="109994" y="1608239"/>
                                </a:lnTo>
                                <a:lnTo>
                                  <a:pt x="70802" y="1577987"/>
                                </a:lnTo>
                                <a:lnTo>
                                  <a:pt x="70269" y="1577555"/>
                                </a:lnTo>
                                <a:lnTo>
                                  <a:pt x="39598" y="1537855"/>
                                </a:lnTo>
                                <a:lnTo>
                                  <a:pt x="21247" y="1496644"/>
                                </a:lnTo>
                                <a:lnTo>
                                  <a:pt x="12217" y="1457312"/>
                                </a:lnTo>
                                <a:lnTo>
                                  <a:pt x="9525" y="0"/>
                                </a:lnTo>
                                <a:lnTo>
                                  <a:pt x="0" y="0"/>
                                </a:lnTo>
                                <a:lnTo>
                                  <a:pt x="0" y="1419225"/>
                                </a:lnTo>
                                <a:lnTo>
                                  <a:pt x="2197" y="1454937"/>
                                </a:lnTo>
                                <a:lnTo>
                                  <a:pt x="11112" y="1497063"/>
                                </a:lnTo>
                                <a:lnTo>
                                  <a:pt x="30264" y="1541627"/>
                                </a:lnTo>
                                <a:lnTo>
                                  <a:pt x="63169" y="1584667"/>
                                </a:lnTo>
                                <a:lnTo>
                                  <a:pt x="106210" y="1617573"/>
                                </a:lnTo>
                                <a:lnTo>
                                  <a:pt x="150774" y="1636725"/>
                                </a:lnTo>
                                <a:lnTo>
                                  <a:pt x="192900" y="1645640"/>
                                </a:lnTo>
                                <a:lnTo>
                                  <a:pt x="228600" y="1647825"/>
                                </a:lnTo>
                                <a:lnTo>
                                  <a:pt x="5867400" y="1647825"/>
                                </a:lnTo>
                                <a:lnTo>
                                  <a:pt x="5903112" y="1645640"/>
                                </a:lnTo>
                                <a:lnTo>
                                  <a:pt x="5937770" y="1638300"/>
                                </a:lnTo>
                                <a:lnTo>
                                  <a:pt x="5945238" y="1636725"/>
                                </a:lnTo>
                                <a:lnTo>
                                  <a:pt x="5989802" y="1617573"/>
                                </a:lnTo>
                                <a:lnTo>
                                  <a:pt x="6032297" y="1585087"/>
                                </a:lnTo>
                                <a:lnTo>
                                  <a:pt x="6065748" y="1541627"/>
                                </a:lnTo>
                                <a:lnTo>
                                  <a:pt x="6084900" y="1497063"/>
                                </a:lnTo>
                                <a:lnTo>
                                  <a:pt x="6093815" y="1454937"/>
                                </a:lnTo>
                                <a:lnTo>
                                  <a:pt x="6096000" y="1419225"/>
                                </a:lnTo>
                                <a:lnTo>
                                  <a:pt x="6096000" y="0"/>
                                </a:lnTo>
                                <a:close/>
                              </a:path>
                            </a:pathLst>
                          </a:custGeom>
                          <a:solidFill>
                            <a:srgbClr val="0D0D0D">
                              <a:alpha val="5099"/>
                            </a:srgbClr>
                          </a:solidFill>
                        </wps:spPr>
                        <wps:bodyPr wrap="square" lIns="0" tIns="0" rIns="0" bIns="0" rtlCol="0">
                          <a:noAutofit/>
                        </wps:bodyPr>
                      </wps:wsp>
                      <wps:wsp>
                        <wps:cNvPr id="872" name="Graphic 182"/>
                        <wps:cNvSpPr/>
                        <wps:spPr>
                          <a:xfrm>
                            <a:off x="9525" y="0"/>
                            <a:ext cx="6076950" cy="1638300"/>
                          </a:xfrm>
                          <a:custGeom>
                            <a:avLst/>
                            <a:gdLst/>
                            <a:ahLst/>
                            <a:cxnLst/>
                            <a:rect l="l" t="t" r="r" b="b"/>
                            <a:pathLst>
                              <a:path w="6076950" h="1638300">
                                <a:moveTo>
                                  <a:pt x="5848349" y="1638299"/>
                                </a:moveTo>
                                <a:lnTo>
                                  <a:pt x="228599" y="1638299"/>
                                </a:lnTo>
                                <a:lnTo>
                                  <a:pt x="192894" y="1636108"/>
                                </a:lnTo>
                                <a:lnTo>
                                  <a:pt x="150769" y="1627193"/>
                                </a:lnTo>
                                <a:lnTo>
                                  <a:pt x="106198" y="1608041"/>
                                </a:lnTo>
                                <a:lnTo>
                                  <a:pt x="63159" y="1575140"/>
                                </a:lnTo>
                                <a:lnTo>
                                  <a:pt x="30257" y="1532101"/>
                                </a:lnTo>
                                <a:lnTo>
                                  <a:pt x="11105" y="1487530"/>
                                </a:lnTo>
                                <a:lnTo>
                                  <a:pt x="2190" y="1445405"/>
                                </a:lnTo>
                                <a:lnTo>
                                  <a:pt x="0" y="1409699"/>
                                </a:lnTo>
                                <a:lnTo>
                                  <a:pt x="0" y="0"/>
                                </a:lnTo>
                                <a:lnTo>
                                  <a:pt x="6076949" y="0"/>
                                </a:lnTo>
                                <a:lnTo>
                                  <a:pt x="6076949" y="1409699"/>
                                </a:lnTo>
                                <a:lnTo>
                                  <a:pt x="6065843" y="1487530"/>
                                </a:lnTo>
                                <a:lnTo>
                                  <a:pt x="6046691" y="1532101"/>
                                </a:lnTo>
                                <a:lnTo>
                                  <a:pt x="6013789" y="1575140"/>
                                </a:lnTo>
                                <a:lnTo>
                                  <a:pt x="5970750" y="1608041"/>
                                </a:lnTo>
                                <a:lnTo>
                                  <a:pt x="5926180" y="1627193"/>
                                </a:lnTo>
                                <a:lnTo>
                                  <a:pt x="5884054" y="1636108"/>
                                </a:lnTo>
                                <a:lnTo>
                                  <a:pt x="5848349" y="1638299"/>
                                </a:lnTo>
                                <a:close/>
                              </a:path>
                            </a:pathLst>
                          </a:custGeom>
                          <a:solidFill>
                            <a:srgbClr val="FFFFFF"/>
                          </a:solidFill>
                        </wps:spPr>
                        <wps:bodyPr wrap="square" lIns="0" tIns="0" rIns="0" bIns="0" rtlCol="0">
                          <a:noAutofit/>
                        </wps:bodyPr>
                      </wps:wsp>
                      <wps:wsp>
                        <wps:cNvPr id="873" name="Textbox 183"/>
                        <wps:cNvSpPr txBox="1"/>
                        <wps:spPr>
                          <a:xfrm>
                            <a:off x="0" y="0"/>
                            <a:ext cx="6096000" cy="1647825"/>
                          </a:xfrm>
                          <a:prstGeom prst="rect">
                            <a:avLst/>
                          </a:prstGeom>
                        </wps:spPr>
                        <wps:txbx>
                          <w:txbxContent>
                            <w:p w14:paraId="623DD0ED">
                              <w:pPr>
                                <w:spacing w:before="105" w:line="240" w:lineRule="auto"/>
                                <w:rPr>
                                  <w:rFonts w:ascii="Segoe UI Semibold"/>
                                  <w:sz w:val="18"/>
                                </w:rPr>
                              </w:pPr>
                            </w:p>
                            <w:p w14:paraId="02BD3311">
                              <w:pPr>
                                <w:spacing w:before="0" w:line="340" w:lineRule="auto"/>
                                <w:ind w:left="254" w:right="5518" w:firstLine="0"/>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9000</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SE</w:t>
                              </w:r>
                              <w:r>
                                <w:rPr>
                                  <w:rFonts w:ascii="Consolas"/>
                                  <w:color w:val="0D0D0D"/>
                                  <w:sz w:val="18"/>
                                </w:rPr>
                                <w:t xml:space="preserve">) </w:t>
                              </w:r>
                              <w:r>
                                <w:rPr>
                                  <w:rFonts w:ascii="Consolas"/>
                                  <w:color w:val="6A3AB4"/>
                                  <w:spacing w:val="-6"/>
                                  <w:sz w:val="18"/>
                                </w:rPr>
                                <w:t>p1</w:t>
                              </w:r>
                            </w:p>
                            <w:p w14:paraId="57E5B92C">
                              <w:pPr>
                                <w:spacing w:before="90" w:line="240" w:lineRule="auto"/>
                                <w:rPr>
                                  <w:rFonts w:ascii="Consolas"/>
                                  <w:sz w:val="18"/>
                                </w:rPr>
                              </w:pPr>
                            </w:p>
                            <w:p w14:paraId="60658808">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7"/>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pacing w:val="-2"/>
                                  <w:sz w:val="18"/>
                                </w:rPr>
                                <w:t>8500)</w:t>
                              </w:r>
                            </w:p>
                            <w:p w14:paraId="05FA9BF6">
                              <w:pPr>
                                <w:spacing w:before="179" w:line="240" w:lineRule="auto"/>
                                <w:rPr>
                                  <w:rFonts w:ascii="Consolas"/>
                                  <w:i/>
                                  <w:sz w:val="18"/>
                                </w:rPr>
                              </w:pPr>
                            </w:p>
                            <w:p w14:paraId="745C1A2D">
                              <w:pPr>
                                <w:spacing w:before="0" w:line="340" w:lineRule="auto"/>
                                <w:ind w:left="254" w:right="5914"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8500</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SE</w:t>
                              </w:r>
                              <w:r>
                                <w:rPr>
                                  <w:rFonts w:ascii="Consolas"/>
                                  <w:color w:val="0D0D0D"/>
                                  <w:sz w:val="18"/>
                                </w:rPr>
                                <w:t xml:space="preserve">) </w:t>
                              </w:r>
                              <w:r>
                                <w:rPr>
                                  <w:rFonts w:ascii="Consolas"/>
                                  <w:color w:val="6A3AB4"/>
                                  <w:spacing w:val="-6"/>
                                  <w:sz w:val="18"/>
                                </w:rPr>
                                <w:t>p2</w:t>
                              </w:r>
                            </w:p>
                          </w:txbxContent>
                        </wps:txbx>
                        <wps:bodyPr wrap="square" lIns="0" tIns="0" rIns="0" bIns="0" rtlCol="0">
                          <a:noAutofit/>
                        </wps:bodyPr>
                      </wps:wsp>
                    </wpg:wgp>
                  </a:graphicData>
                </a:graphic>
              </wp:inline>
            </w:drawing>
          </mc:Choice>
          <mc:Fallback>
            <w:pict>
              <v:group id="_x0000_s1026" o:spid="_x0000_s1026" o:spt="203" style="height:129.75pt;width:480pt;" coordsize="6096000,1647825" o:gfxdata="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">
                <o:lock v:ext="edit" aspectratio="f"/>
                <v:shape id="Graphic 181" o:spid="_x0000_s1026" o:spt="100" style="position:absolute;left:-12;top:0;height:1647825;width:6096000;" fillcolor="#0D0D0D" filled="t" stroked="f" coordsize="6096000,1647825" o:gfxdata="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SAFqb4A&#10;AADcAAAADwAAAAAAAAABACAAAAAiAAAAZHJzL2Rvd25yZXYueG1sUEsBAhQAFAAAAAgAh07iQDMv&#10;BZ47AAAAOQAAABAAAAAAAAAAAQAgAAAADQEAAGRycy9zaGFwZXhtbC54bWxQSwUGAAAAAAYABgBb&#10;AQAAtwMAAAAA&#10;" path="m6096000,0l6086475,0,6086475,1423263,6083795,1457312,6074765,1496644,6056414,1537855,6025731,1577555,5986018,1608239,5944806,1626590,5905487,1635620,5871438,1638300,224574,1638300,190525,1635620,151206,1626590,109994,1608239,70802,1577987,70269,1577555,39598,1537855,21247,1496644,12217,1457312,9525,0,0,0,0,1419225,2197,1454937,11112,1497063,30264,1541627,63169,1584667,106210,1617573,150774,1636725,192900,1645640,228600,1647825,5867400,1647825,5903112,1645640,5937770,1638300,5945238,1636725,5989802,1617573,6032297,1585087,6065748,1541627,6084900,1497063,6093815,1454937,6096000,1419225,6096000,0xe">
                  <v:fill on="t" opacity="3341f" focussize="0,0"/>
                  <v:stroke on="f"/>
                  <v:imagedata o:title=""/>
                  <o:lock v:ext="edit" aspectratio="f"/>
                  <v:textbox inset="0mm,0mm,0mm,0mm"/>
                </v:shape>
                <v:shape id="Graphic 182" o:spid="_x0000_s1026" o:spt="100" style="position:absolute;left:9525;top:0;height:1638300;width:6076950;" fillcolor="#FFFFFF" filled="t" stroked="f" coordsize="6076950,1638300" o:gfxdata="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FR6q8AAAA&#10;3AAAAA8AAAAAAAAAAQAgAAAAIgAAAGRycy9kb3ducmV2LnhtbFBLAQIUABQAAAAIAIdO4kAzLwWe&#10;OwAAADkAAAAQAAAAAAAAAAEAIAAAAAsBAABkcnMvc2hhcGV4bWwueG1sUEsFBgAAAAAGAAYAWwEA&#10;ALUDAAAAAA==&#10;" path="m5848349,1638299l228599,1638299,192894,1636108,150769,1627193,106198,1608041,63159,1575140,30257,1532101,11105,1487530,2190,1445405,0,1409699,0,0,6076949,0,6076949,1409699,6065843,1487530,6046691,1532101,6013789,1575140,5970750,1608041,5926180,1627193,5884054,1636108,5848349,1638299xe">
                  <v:fill on="t" focussize="0,0"/>
                  <v:stroke on="f"/>
                  <v:imagedata o:title=""/>
                  <o:lock v:ext="edit" aspectratio="f"/>
                  <v:textbox inset="0mm,0mm,0mm,0mm"/>
                </v:shape>
                <v:shape id="Textbox 183" o:spid="_x0000_s1026" o:spt="202" type="#_x0000_t202" style="position:absolute;left:0;top:0;height:1647825;width:6096000;" filled="f" stroked="f" coordsize="21600,21600" o:gfxdata="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7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23DD0ED">
                        <w:pPr>
                          <w:spacing w:before="105" w:line="240" w:lineRule="auto"/>
                          <w:rPr>
                            <w:rFonts w:ascii="Segoe UI Semibold"/>
                            <w:sz w:val="18"/>
                          </w:rPr>
                        </w:pPr>
                      </w:p>
                      <w:p w14:paraId="02BD3311">
                        <w:pPr>
                          <w:spacing w:before="0" w:line="340" w:lineRule="auto"/>
                          <w:ind w:left="254" w:right="5518" w:firstLine="0"/>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9000</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SE</w:t>
                        </w:r>
                        <w:r>
                          <w:rPr>
                            <w:rFonts w:ascii="Consolas"/>
                            <w:color w:val="0D0D0D"/>
                            <w:sz w:val="18"/>
                          </w:rPr>
                          <w:t xml:space="preserve">) </w:t>
                        </w:r>
                        <w:r>
                          <w:rPr>
                            <w:rFonts w:ascii="Consolas"/>
                            <w:color w:val="6A3AB4"/>
                            <w:spacing w:val="-6"/>
                            <w:sz w:val="18"/>
                          </w:rPr>
                          <w:t>p1</w:t>
                        </w:r>
                      </w:p>
                      <w:p w14:paraId="57E5B92C">
                        <w:pPr>
                          <w:spacing w:before="90" w:line="240" w:lineRule="auto"/>
                          <w:rPr>
                            <w:rFonts w:ascii="Consolas"/>
                            <w:sz w:val="18"/>
                          </w:rPr>
                        </w:pPr>
                      </w:p>
                      <w:p w14:paraId="60658808">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7"/>
                            <w:sz w:val="18"/>
                          </w:rPr>
                          <w:t xml:space="preserve"> </w:t>
                        </w:r>
                        <w:r>
                          <w:rPr>
                            <w:rFonts w:ascii="Consolas"/>
                            <w:i/>
                            <w:color w:val="2D2D2D"/>
                            <w:sz w:val="18"/>
                          </w:rPr>
                          <w:t>&lt;</w:t>
                        </w:r>
                        <w:r>
                          <w:rPr>
                            <w:rFonts w:ascii="Consolas"/>
                            <w:i/>
                            <w:color w:val="2D2D2D"/>
                            <w:spacing w:val="7"/>
                            <w:sz w:val="18"/>
                          </w:rPr>
                          <w:t xml:space="preserve"> </w:t>
                        </w:r>
                        <w:r>
                          <w:rPr>
                            <w:rFonts w:ascii="Consolas"/>
                            <w:i/>
                            <w:color w:val="2D2D2D"/>
                            <w:spacing w:val="-2"/>
                            <w:sz w:val="18"/>
                          </w:rPr>
                          <w:t>8500)</w:t>
                        </w:r>
                      </w:p>
                      <w:p w14:paraId="05FA9BF6">
                        <w:pPr>
                          <w:spacing w:before="179" w:line="240" w:lineRule="auto"/>
                          <w:rPr>
                            <w:rFonts w:ascii="Consolas"/>
                            <w:i/>
                            <w:sz w:val="18"/>
                          </w:rPr>
                        </w:pPr>
                      </w:p>
                      <w:p w14:paraId="745C1A2D">
                        <w:pPr>
                          <w:spacing w:before="0" w:line="340" w:lineRule="auto"/>
                          <w:ind w:left="254" w:right="5914"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8500</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SE</w:t>
                        </w:r>
                        <w:r>
                          <w:rPr>
                            <w:rFonts w:ascii="Consolas"/>
                            <w:color w:val="0D0D0D"/>
                            <w:sz w:val="18"/>
                          </w:rPr>
                          <w:t xml:space="preserve">) </w:t>
                        </w:r>
                        <w:r>
                          <w:rPr>
                            <w:rFonts w:ascii="Consolas"/>
                            <w:color w:val="6A3AB4"/>
                            <w:spacing w:val="-6"/>
                            <w:sz w:val="18"/>
                          </w:rPr>
                          <w:t>p2</w:t>
                        </w:r>
                      </w:p>
                    </w:txbxContent>
                  </v:textbox>
                </v:shape>
                <w10:wrap type="none"/>
                <w10:anchorlock/>
              </v:group>
            </w:pict>
          </mc:Fallback>
        </mc:AlternateContent>
      </w:r>
    </w:p>
    <w:p w14:paraId="7E5B5ADB">
      <w:pPr>
        <w:pStyle w:val="7"/>
        <w:spacing w:before="114"/>
        <w:rPr>
          <w:rFonts w:ascii="Segoe UI Semibold"/>
          <w:sz w:val="20"/>
        </w:rPr>
      </w:pPr>
      <w:r>
        <w:rPr>
          <w:rFonts w:ascii="Segoe UI Semibold"/>
          <w:sz w:val="20"/>
        </w:rPr>
        <mc:AlternateContent>
          <mc:Choice Requires="wps">
            <w:drawing>
              <wp:anchor distT="0" distB="0" distL="0" distR="0" simplePos="0" relativeHeight="251815936"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874" name="Graphic 18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184" o:spid="_x0000_s1026" o:spt="100" style="position:absolute;left:0pt;margin-left:65.95pt;margin-top:20.2pt;height:0.75pt;width:480pt;mso-position-horizontal-relative:page;mso-wrap-distance-bottom:0pt;mso-wrap-distance-top:0pt;z-index:-251500544;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1lmtzdcAAAAKAQAADwAAAAAAAAABACAAAAAiAAAAZHJzL2Rvd25yZXYu&#10;eG1sUEsBAhQAFAAAAAgAh07iQMyqXKw1AgAABAUAAA4AAAAAAAAAAQAgAAAAJg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53657202">
      <w:pPr>
        <w:pStyle w:val="3"/>
        <w:spacing w:before="421"/>
        <w:rPr>
          <w:b w:val="0"/>
        </w:rPr>
      </w:pPr>
      <w:r>
        <w:rPr>
          <w:b w:val="0"/>
          <w:color w:val="0D0D0D"/>
          <w:spacing w:val="-2"/>
        </w:rPr>
        <w:t>Output</w:t>
      </w:r>
    </w:p>
    <w:p w14:paraId="5473B023">
      <w:pPr>
        <w:pStyle w:val="7"/>
        <w:spacing w:before="3"/>
        <w:rPr>
          <w:rFonts w:ascii="Segoe UI Semibold"/>
          <w:sz w:val="16"/>
        </w:rPr>
      </w:pPr>
      <w:r>
        <w:rPr>
          <w:rFonts w:ascii="Segoe UI Semibold"/>
          <w:sz w:val="16"/>
        </w:rPr>
        <mc:AlternateContent>
          <mc:Choice Requires="wpg">
            <w:drawing>
              <wp:anchor distT="0" distB="0" distL="0" distR="0" simplePos="0" relativeHeight="251816960" behindDoc="1" locked="0" layoutInCell="1" allowOverlap="1">
                <wp:simplePos x="0" y="0"/>
                <wp:positionH relativeFrom="page">
                  <wp:posOffset>837565</wp:posOffset>
                </wp:positionH>
                <wp:positionV relativeFrom="paragraph">
                  <wp:posOffset>152400</wp:posOffset>
                </wp:positionV>
                <wp:extent cx="6577330" cy="1543050"/>
                <wp:effectExtent l="0" t="0" r="6350" b="11430"/>
                <wp:wrapTopAndBottom/>
                <wp:docPr id="875" name="Group 875"/>
                <wp:cNvGraphicFramePr/>
                <a:graphic xmlns:a="http://schemas.openxmlformats.org/drawingml/2006/main">
                  <a:graphicData uri="http://schemas.microsoft.com/office/word/2010/wordprocessingGroup">
                    <wpg:wgp>
                      <wpg:cNvGrpSpPr/>
                      <wpg:grpSpPr>
                        <a:xfrm>
                          <a:off x="0" y="0"/>
                          <a:ext cx="6577330" cy="1543050"/>
                          <a:chOff x="0" y="0"/>
                          <a:chExt cx="6577330" cy="1543050"/>
                        </a:xfrm>
                      </wpg:grpSpPr>
                      <wps:wsp>
                        <wps:cNvPr id="876" name="Graphic 186"/>
                        <wps:cNvSpPr/>
                        <wps:spPr>
                          <a:xfrm>
                            <a:off x="-12" y="0"/>
                            <a:ext cx="6096000" cy="1543050"/>
                          </a:xfrm>
                          <a:custGeom>
                            <a:avLst/>
                            <a:gdLst/>
                            <a:ahLst/>
                            <a:cxnLst/>
                            <a:rect l="l" t="t" r="r" b="b"/>
                            <a:pathLst>
                              <a:path w="6096000" h="1543050">
                                <a:moveTo>
                                  <a:pt x="6096000" y="228600"/>
                                </a:moveTo>
                                <a:lnTo>
                                  <a:pt x="6093815" y="192900"/>
                                </a:lnTo>
                                <a:lnTo>
                                  <a:pt x="6086475" y="158216"/>
                                </a:lnTo>
                                <a:lnTo>
                                  <a:pt x="6086475" y="224586"/>
                                </a:lnTo>
                                <a:lnTo>
                                  <a:pt x="6086475" y="1318488"/>
                                </a:lnTo>
                                <a:lnTo>
                                  <a:pt x="6074765" y="1391869"/>
                                </a:lnTo>
                                <a:lnTo>
                                  <a:pt x="6056414" y="1433080"/>
                                </a:lnTo>
                                <a:lnTo>
                                  <a:pt x="6025731" y="1472780"/>
                                </a:lnTo>
                                <a:lnTo>
                                  <a:pt x="5986018" y="1503464"/>
                                </a:lnTo>
                                <a:lnTo>
                                  <a:pt x="5944806" y="1521815"/>
                                </a:lnTo>
                                <a:lnTo>
                                  <a:pt x="5905474" y="1530845"/>
                                </a:lnTo>
                                <a:lnTo>
                                  <a:pt x="5871426" y="1533525"/>
                                </a:lnTo>
                                <a:lnTo>
                                  <a:pt x="224586" y="1533525"/>
                                </a:lnTo>
                                <a:lnTo>
                                  <a:pt x="151206" y="1521815"/>
                                </a:lnTo>
                                <a:lnTo>
                                  <a:pt x="109994" y="1503464"/>
                                </a:lnTo>
                                <a:lnTo>
                                  <a:pt x="70269" y="1472780"/>
                                </a:lnTo>
                                <a:lnTo>
                                  <a:pt x="39598" y="1433080"/>
                                </a:lnTo>
                                <a:lnTo>
                                  <a:pt x="21247" y="1391869"/>
                                </a:lnTo>
                                <a:lnTo>
                                  <a:pt x="12217" y="1352537"/>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314450"/>
                                </a:lnTo>
                                <a:lnTo>
                                  <a:pt x="11112" y="1392288"/>
                                </a:lnTo>
                                <a:lnTo>
                                  <a:pt x="30264" y="1436852"/>
                                </a:lnTo>
                                <a:lnTo>
                                  <a:pt x="63169" y="1479892"/>
                                </a:lnTo>
                                <a:lnTo>
                                  <a:pt x="106210" y="1512798"/>
                                </a:lnTo>
                                <a:lnTo>
                                  <a:pt x="150774" y="1531950"/>
                                </a:lnTo>
                                <a:lnTo>
                                  <a:pt x="192900" y="1540865"/>
                                </a:lnTo>
                                <a:lnTo>
                                  <a:pt x="228600" y="1543050"/>
                                </a:lnTo>
                                <a:lnTo>
                                  <a:pt x="5867400" y="1543050"/>
                                </a:lnTo>
                                <a:lnTo>
                                  <a:pt x="5903112" y="1540865"/>
                                </a:lnTo>
                                <a:lnTo>
                                  <a:pt x="5937770" y="1533525"/>
                                </a:lnTo>
                                <a:lnTo>
                                  <a:pt x="5945238" y="1531950"/>
                                </a:lnTo>
                                <a:lnTo>
                                  <a:pt x="5989802" y="1512798"/>
                                </a:lnTo>
                                <a:lnTo>
                                  <a:pt x="6032843" y="1479892"/>
                                </a:lnTo>
                                <a:lnTo>
                                  <a:pt x="6065748" y="1436852"/>
                                </a:lnTo>
                                <a:lnTo>
                                  <a:pt x="6084900" y="1392288"/>
                                </a:lnTo>
                                <a:lnTo>
                                  <a:pt x="6093815" y="1350162"/>
                                </a:lnTo>
                                <a:lnTo>
                                  <a:pt x="6096000" y="1314450"/>
                                </a:lnTo>
                                <a:lnTo>
                                  <a:pt x="6096000" y="228600"/>
                                </a:lnTo>
                                <a:close/>
                              </a:path>
                            </a:pathLst>
                          </a:custGeom>
                          <a:solidFill>
                            <a:srgbClr val="0D0D0D">
                              <a:alpha val="5099"/>
                            </a:srgbClr>
                          </a:solidFill>
                        </wps:spPr>
                        <wps:bodyPr wrap="square" lIns="0" tIns="0" rIns="0" bIns="0" rtlCol="0">
                          <a:noAutofit/>
                        </wps:bodyPr>
                      </wps:wsp>
                      <wps:wsp>
                        <wps:cNvPr id="877" name="Graphic 187"/>
                        <wps:cNvSpPr/>
                        <wps:spPr>
                          <a:xfrm>
                            <a:off x="9512" y="9525"/>
                            <a:ext cx="6076950" cy="1524000"/>
                          </a:xfrm>
                          <a:custGeom>
                            <a:avLst/>
                            <a:gdLst/>
                            <a:ahLst/>
                            <a:cxnLst/>
                            <a:rect l="l" t="t" r="r" b="b"/>
                            <a:pathLst>
                              <a:path w="6076950" h="1524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295400"/>
                                </a:lnTo>
                                <a:lnTo>
                                  <a:pt x="11112" y="1373238"/>
                                </a:lnTo>
                                <a:lnTo>
                                  <a:pt x="30264" y="1417802"/>
                                </a:lnTo>
                                <a:lnTo>
                                  <a:pt x="63169" y="1460842"/>
                                </a:lnTo>
                                <a:lnTo>
                                  <a:pt x="106210" y="1493748"/>
                                </a:lnTo>
                                <a:lnTo>
                                  <a:pt x="150774" y="1512900"/>
                                </a:lnTo>
                                <a:lnTo>
                                  <a:pt x="192900" y="1521815"/>
                                </a:lnTo>
                                <a:lnTo>
                                  <a:pt x="228600" y="1524000"/>
                                </a:lnTo>
                                <a:lnTo>
                                  <a:pt x="5848350" y="1524000"/>
                                </a:lnTo>
                                <a:lnTo>
                                  <a:pt x="5926188" y="1512900"/>
                                </a:lnTo>
                                <a:lnTo>
                                  <a:pt x="5970752" y="1493748"/>
                                </a:lnTo>
                                <a:lnTo>
                                  <a:pt x="6013793" y="1460842"/>
                                </a:lnTo>
                                <a:lnTo>
                                  <a:pt x="6046698" y="1417802"/>
                                </a:lnTo>
                                <a:lnTo>
                                  <a:pt x="6065850" y="1373238"/>
                                </a:lnTo>
                                <a:lnTo>
                                  <a:pt x="6074257" y="1333500"/>
                                </a:lnTo>
                                <a:lnTo>
                                  <a:pt x="6074765" y="1331112"/>
                                </a:lnTo>
                                <a:lnTo>
                                  <a:pt x="6076950" y="1295400"/>
                                </a:lnTo>
                                <a:lnTo>
                                  <a:pt x="6076950" y="228600"/>
                                </a:lnTo>
                                <a:close/>
                              </a:path>
                            </a:pathLst>
                          </a:custGeom>
                          <a:solidFill>
                            <a:srgbClr val="FFFFFF"/>
                          </a:solidFill>
                        </wps:spPr>
                        <wps:bodyPr wrap="square" lIns="0" tIns="0" rIns="0" bIns="0" rtlCol="0">
                          <a:noAutofit/>
                        </wps:bodyPr>
                      </wps:wsp>
                      <wps:wsp>
                        <wps:cNvPr id="878" name="Graphic 188"/>
                        <wps:cNvSpPr/>
                        <wps:spPr>
                          <a:xfrm>
                            <a:off x="5819812" y="1493843"/>
                            <a:ext cx="115570" cy="40005"/>
                          </a:xfrm>
                          <a:custGeom>
                            <a:avLst/>
                            <a:gdLst/>
                            <a:ahLst/>
                            <a:cxnLst/>
                            <a:rect l="l" t="t" r="r" b="b"/>
                            <a:pathLst>
                              <a:path w="115570" h="40005">
                                <a:moveTo>
                                  <a:pt x="12668" y="39681"/>
                                </a:moveTo>
                                <a:lnTo>
                                  <a:pt x="0" y="39681"/>
                                </a:lnTo>
                                <a:lnTo>
                                  <a:pt x="82" y="31298"/>
                                </a:lnTo>
                                <a:lnTo>
                                  <a:pt x="242" y="29317"/>
                                </a:lnTo>
                                <a:lnTo>
                                  <a:pt x="295" y="28654"/>
                                </a:lnTo>
                                <a:lnTo>
                                  <a:pt x="403" y="27318"/>
                                </a:lnTo>
                                <a:lnTo>
                                  <a:pt x="529" y="25746"/>
                                </a:lnTo>
                                <a:lnTo>
                                  <a:pt x="560" y="25365"/>
                                </a:lnTo>
                                <a:lnTo>
                                  <a:pt x="676" y="23926"/>
                                </a:lnTo>
                                <a:lnTo>
                                  <a:pt x="32546" y="0"/>
                                </a:lnTo>
                                <a:lnTo>
                                  <a:pt x="83150" y="0"/>
                                </a:lnTo>
                                <a:lnTo>
                                  <a:pt x="91214" y="657"/>
                                </a:lnTo>
                                <a:lnTo>
                                  <a:pt x="91622" y="657"/>
                                </a:lnTo>
                                <a:lnTo>
                                  <a:pt x="110624" y="12687"/>
                                </a:lnTo>
                                <a:lnTo>
                                  <a:pt x="32946" y="12687"/>
                                </a:lnTo>
                                <a:lnTo>
                                  <a:pt x="26603" y="13201"/>
                                </a:lnTo>
                                <a:lnTo>
                                  <a:pt x="12786" y="31298"/>
                                </a:lnTo>
                                <a:lnTo>
                                  <a:pt x="12668" y="39681"/>
                                </a:lnTo>
                                <a:close/>
                              </a:path>
                              <a:path w="115570" h="40005">
                                <a:moveTo>
                                  <a:pt x="103025" y="31298"/>
                                </a:moveTo>
                                <a:lnTo>
                                  <a:pt x="102860" y="29317"/>
                                </a:lnTo>
                                <a:lnTo>
                                  <a:pt x="102761" y="27318"/>
                                </a:lnTo>
                                <a:lnTo>
                                  <a:pt x="102474" y="25746"/>
                                </a:lnTo>
                                <a:lnTo>
                                  <a:pt x="102405" y="25365"/>
                                </a:lnTo>
                                <a:lnTo>
                                  <a:pt x="101943" y="23926"/>
                                </a:lnTo>
                                <a:lnTo>
                                  <a:pt x="101879" y="23726"/>
                                </a:lnTo>
                                <a:lnTo>
                                  <a:pt x="89813" y="13201"/>
                                </a:lnTo>
                                <a:lnTo>
                                  <a:pt x="89164" y="13201"/>
                                </a:lnTo>
                                <a:lnTo>
                                  <a:pt x="82867" y="12687"/>
                                </a:lnTo>
                                <a:lnTo>
                                  <a:pt x="110624" y="12687"/>
                                </a:lnTo>
                                <a:lnTo>
                                  <a:pt x="112547" y="16468"/>
                                </a:lnTo>
                                <a:lnTo>
                                  <a:pt x="113185" y="17830"/>
                                </a:lnTo>
                                <a:lnTo>
                                  <a:pt x="114553" y="21021"/>
                                </a:lnTo>
                                <a:lnTo>
                                  <a:pt x="115001" y="23460"/>
                                </a:lnTo>
                                <a:lnTo>
                                  <a:pt x="115086" y="23926"/>
                                </a:lnTo>
                                <a:lnTo>
                                  <a:pt x="115185" y="24469"/>
                                </a:lnTo>
                                <a:lnTo>
                                  <a:pt x="115287" y="25746"/>
                                </a:lnTo>
                                <a:lnTo>
                                  <a:pt x="115413" y="27318"/>
                                </a:lnTo>
                                <a:lnTo>
                                  <a:pt x="115520" y="28654"/>
                                </a:lnTo>
                                <a:lnTo>
                                  <a:pt x="103025" y="31298"/>
                                </a:lnTo>
                                <a:close/>
                              </a:path>
                              <a:path w="115570" h="40005">
                                <a:moveTo>
                                  <a:pt x="38358" y="39681"/>
                                </a:moveTo>
                                <a:lnTo>
                                  <a:pt x="38062" y="39681"/>
                                </a:lnTo>
                                <a:lnTo>
                                  <a:pt x="73767" y="37490"/>
                                </a:lnTo>
                                <a:lnTo>
                                  <a:pt x="38358" y="39681"/>
                                </a:lnTo>
                                <a:close/>
                              </a:path>
                            </a:pathLst>
                          </a:custGeom>
                          <a:solidFill>
                            <a:srgbClr val="0D0D0D"/>
                          </a:solidFill>
                        </wps:spPr>
                        <wps:bodyPr wrap="square" lIns="0" tIns="0" rIns="0" bIns="0" rtlCol="0">
                          <a:noAutofit/>
                        </wps:bodyPr>
                      </wps:wsp>
                      <wps:wsp>
                        <wps:cNvPr id="879" name="Graphic 189"/>
                        <wps:cNvSpPr/>
                        <wps:spPr>
                          <a:xfrm>
                            <a:off x="6092951" y="205741"/>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880" name="Graphic 190"/>
                        <wps:cNvSpPr/>
                        <wps:spPr>
                          <a:xfrm>
                            <a:off x="6210299" y="41910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881" name="Image 191"/>
                          <pic:cNvPicPr/>
                        </pic:nvPicPr>
                        <pic:blipFill>
                          <a:blip r:embed="rId11" cstate="print"/>
                          <a:stretch>
                            <a:fillRect/>
                          </a:stretch>
                        </pic:blipFill>
                        <pic:spPr>
                          <a:xfrm>
                            <a:off x="6210299" y="752475"/>
                            <a:ext cx="9524" cy="9524"/>
                          </a:xfrm>
                          <a:prstGeom prst="rect">
                            <a:avLst/>
                          </a:prstGeom>
                        </pic:spPr>
                      </pic:pic>
                      <pic:pic xmlns:pic="http://schemas.openxmlformats.org/drawingml/2006/picture">
                        <pic:nvPicPr>
                          <pic:cNvPr id="882" name="Image 192"/>
                          <pic:cNvPicPr/>
                        </pic:nvPicPr>
                        <pic:blipFill>
                          <a:blip r:embed="rId11" cstate="print"/>
                          <a:stretch>
                            <a:fillRect/>
                          </a:stretch>
                        </pic:blipFill>
                        <pic:spPr>
                          <a:xfrm>
                            <a:off x="6562725" y="752475"/>
                            <a:ext cx="9524" cy="9524"/>
                          </a:xfrm>
                          <a:prstGeom prst="rect">
                            <a:avLst/>
                          </a:prstGeom>
                        </pic:spPr>
                      </pic:pic>
                      <pic:pic xmlns:pic="http://schemas.openxmlformats.org/drawingml/2006/picture">
                        <pic:nvPicPr>
                          <pic:cNvPr id="883" name="Image 193"/>
                          <pic:cNvPicPr/>
                        </pic:nvPicPr>
                        <pic:blipFill>
                          <a:blip r:embed="rId11" cstate="print"/>
                          <a:stretch>
                            <a:fillRect/>
                          </a:stretch>
                        </pic:blipFill>
                        <pic:spPr>
                          <a:xfrm>
                            <a:off x="6210299" y="419100"/>
                            <a:ext cx="9524" cy="9524"/>
                          </a:xfrm>
                          <a:prstGeom prst="rect">
                            <a:avLst/>
                          </a:prstGeom>
                        </pic:spPr>
                      </pic:pic>
                      <pic:pic xmlns:pic="http://schemas.openxmlformats.org/drawingml/2006/picture">
                        <pic:nvPicPr>
                          <pic:cNvPr id="884" name="Image 194"/>
                          <pic:cNvPicPr/>
                        </pic:nvPicPr>
                        <pic:blipFill>
                          <a:blip r:embed="rId11" cstate="print"/>
                          <a:stretch>
                            <a:fillRect/>
                          </a:stretch>
                        </pic:blipFill>
                        <pic:spPr>
                          <a:xfrm>
                            <a:off x="6562725" y="419100"/>
                            <a:ext cx="9524" cy="9524"/>
                          </a:xfrm>
                          <a:prstGeom prst="rect">
                            <a:avLst/>
                          </a:prstGeom>
                        </pic:spPr>
                      </pic:pic>
                      <wps:wsp>
                        <wps:cNvPr id="885" name="Graphic 195"/>
                        <wps:cNvSpPr/>
                        <wps:spPr>
                          <a:xfrm>
                            <a:off x="6257924" y="45720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886" name="Image 196"/>
                          <pic:cNvPicPr/>
                        </pic:nvPicPr>
                        <pic:blipFill>
                          <a:blip r:embed="rId12" cstate="print"/>
                          <a:stretch>
                            <a:fillRect/>
                          </a:stretch>
                        </pic:blipFill>
                        <pic:spPr>
                          <a:xfrm>
                            <a:off x="6321027" y="513874"/>
                            <a:ext cx="143676" cy="146923"/>
                          </a:xfrm>
                          <a:prstGeom prst="rect">
                            <a:avLst/>
                          </a:prstGeom>
                        </pic:spPr>
                      </pic:pic>
                      <wps:wsp>
                        <wps:cNvPr id="887" name="Textbox 197"/>
                        <wps:cNvSpPr txBox="1"/>
                        <wps:spPr>
                          <a:xfrm>
                            <a:off x="161925" y="513419"/>
                            <a:ext cx="654685" cy="307340"/>
                          </a:xfrm>
                          <a:prstGeom prst="rect">
                            <a:avLst/>
                          </a:prstGeom>
                        </wps:spPr>
                        <wps:txbx>
                          <w:txbxContent>
                            <w:p w14:paraId="62536498">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7CE839B1">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0.0062</w:t>
                              </w:r>
                            </w:p>
                          </w:txbxContent>
                        </wps:txbx>
                        <wps:bodyPr wrap="square" lIns="0" tIns="0" rIns="0" bIns="0" rtlCol="0">
                          <a:noAutofit/>
                        </wps:bodyPr>
                      </wps:wsp>
                      <wps:wsp>
                        <wps:cNvPr id="888" name="Textbox 198"/>
                        <wps:cNvSpPr txBox="1"/>
                        <wps:spPr>
                          <a:xfrm>
                            <a:off x="161925" y="1084918"/>
                            <a:ext cx="654685" cy="307340"/>
                          </a:xfrm>
                          <a:prstGeom prst="rect">
                            <a:avLst/>
                          </a:prstGeom>
                        </wps:spPr>
                        <wps:txbx>
                          <w:txbxContent>
                            <w:p w14:paraId="2FCB5CFD">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29CBDD56">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0.8944</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121.5pt;width:517.9pt;mso-position-horizontal-relative:page;mso-wrap-distance-bottom:0pt;mso-wrap-distance-top:0pt;z-index:-251499520;mso-width-relative:page;mso-height-relative:page;" coordsize="6577330,1543050" o:gfxdata="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">
                <o:lock v:ext="edit" aspectratio="f"/>
                <v:shape id="Graphic 186" o:spid="_x0000_s1026" o:spt="100" style="position:absolute;left:-12;top:0;height:1543050;width:6096000;" fillcolor="#0D0D0D" filled="t" stroked="f" coordsize="6096000,1543050" o:gfxdata="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lbir4A&#10;AADcAAAADwAAAAAAAAABACAAAAAiAAAAZHJzL2Rvd25yZXYueG1sUEsBAhQAFAAAAAgAh07iQDMv&#10;BZ47AAAAOQAAABAAAAAAAAAAAQAgAAAADQEAAGRycy9zaGFwZXhtbC54bWxQSwUGAAAAAAYABgBb&#10;AQAAtwMAAAAA&#10;" path="m6096000,228600l6093815,192900,6086475,158216,6086475,224586,6086475,1318488,6074765,1391869,6056414,1433080,6025731,1472780,5986018,1503464,5944806,1521815,5905474,1530845,5871426,1533525,224586,1533525,151206,1521815,109994,1503464,70269,1472780,39598,1433080,21247,1391869,12217,1352537,9525,224586,12217,190525,21247,151206,39598,109994,70269,70269,109994,39598,151206,21247,190538,12217,224586,9525,5871426,9525,5944806,21247,5986018,39598,6025731,70269,6056414,109994,6074765,151206,6083795,190525,6086475,224586,6086475,158216,6065748,106210,6032843,63169,5989802,30264,5945238,11112,5903112,2197,5867400,0,228600,0,150774,11112,106210,30264,63169,63169,30264,106210,11112,150774,2197,192900,0,228600,0,1314450,11112,1392288,30264,1436852,63169,1479892,106210,1512798,150774,1531950,192900,1540865,228600,1543050,5867400,1543050,5903112,1540865,5937770,1533525,5945238,1531950,5989802,1512798,6032843,1479892,6065748,1436852,6084900,1392288,6093815,1350162,6096000,1314450,6096000,228600xe">
                  <v:fill on="t" opacity="3341f" focussize="0,0"/>
                  <v:stroke on="f"/>
                  <v:imagedata o:title=""/>
                  <o:lock v:ext="edit" aspectratio="f"/>
                  <v:textbox inset="0mm,0mm,0mm,0mm"/>
                </v:shape>
                <v:shape id="Graphic 187" o:spid="_x0000_s1026" o:spt="100" style="position:absolute;left:9512;top:9525;height:1524000;width:6076950;" fillcolor="#FFFFFF" filled="t" stroked="f" coordsize="6076950,1524000" o:gfxdata="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pmJdvQAA&#10;ANw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1295400,11112,1373238,30264,1417802,63169,1460842,106210,1493748,150774,1512900,192900,1521815,228600,1524000,5848350,1524000,5926188,1512900,5970752,1493748,6013793,1460842,6046698,1417802,6065850,1373238,6074257,1333500,6074765,1331112,6076950,1295400,6076950,228600xe">
                  <v:fill on="t" focussize="0,0"/>
                  <v:stroke on="f"/>
                  <v:imagedata o:title=""/>
                  <o:lock v:ext="edit" aspectratio="f"/>
                  <v:textbox inset="0mm,0mm,0mm,0mm"/>
                </v:shape>
                <v:shape id="Graphic 188" o:spid="_x0000_s1026" o:spt="100" style="position:absolute;left:5819812;top:1493843;height:40005;width:115570;" fillcolor="#0D0D0D" filled="t" stroked="f" coordsize="115570,40005" o:gfxdata="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ktUmK5AAAA3AAA&#10;AA8AAAAAAAAAAQAgAAAAIgAAAGRycy9kb3ducmV2LnhtbFBLAQIUABQAAAAIAIdO4kAzLwWeOwAA&#10;ADkAAAAQAAAAAAAAAAEAIAAAAAgBAABkcnMvc2hhcGV4bWwueG1sUEsFBgAAAAAGAAYAWwEAALID&#10;AAAAAA==&#10;" path="m12668,39681l0,39681,82,31298,242,29317,295,28654,403,27318,529,25746,560,25365,676,23926,32546,0,83150,0,91214,657,91622,657,110624,12687,32946,12687,26603,13201,12786,31298,12668,39681xem103025,31298l102860,29317,102761,27318,102474,25746,102405,25365,101943,23926,101879,23726,89813,13201,89164,13201,82867,12687,110624,12687,112547,16468,113185,17830,114553,21021,115001,23460,115086,23926,115185,24469,115287,25746,115413,27318,115520,28654,103025,31298xem38358,39681l38062,39681,73767,37490,38358,39681xe">
                  <v:fill on="t" focussize="0,0"/>
                  <v:stroke on="f"/>
                  <v:imagedata o:title=""/>
                  <o:lock v:ext="edit" aspectratio="f"/>
                  <v:textbox inset="0mm,0mm,0mm,0mm"/>
                </v:shape>
                <v:shape id="Graphic 189" o:spid="_x0000_s1026" o:spt="100" style="position:absolute;left:6092951;top:205741;height:768350;width:484505;" fillcolor="#000000" filled="t" stroked="f" coordsize="484505,768350" o:gfxdata="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ojrOb4A&#10;AADcAAAADwAAAAAAAAABACAAAAAiAAAAZHJzL2Rvd25yZXYueG1sUEsBAhQAFAAAAAgAh07iQDMv&#10;BZ47AAAAOQAAABAAAAAAAAAAAQAgAAAADQEAAGRycy9zaGFwZXhtbC54bWxQSwUGAAAAAAYABgBb&#10;AQAAtw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190" o:spid="_x0000_s1026" o:spt="100" style="position:absolute;left:6210299;top:419100;height:342900;width:361950;" fillcolor="#FFFFFF" filled="t" stroked="f" coordsize="361950,342900" o:gfxdata="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eoDr4A&#10;AADcAAAADwAAAAAAAAABACAAAAAiAAAAZHJzL2Rvd25yZXYueG1sUEsBAhQAFAAAAAgAh07iQDMv&#10;BZ47AAAAOQAAABAAAAAAAAAAAQAgAAAADQEAAGRycy9zaGFwZXhtbC54bWxQSwUGAAAAAAYABgBb&#10;AQAAtw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191" o:spid="_x0000_s1026" o:spt="75" type="#_x0000_t75" style="position:absolute;left:6210299;top:752475;height:9524;width:9524;" filled="f" o:preferrelative="t" stroked="f" coordsize="21600,21600" o:gfxdata="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5pP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192" o:spid="_x0000_s1026" o:spt="75" type="#_x0000_t75" style="position:absolute;left:6562725;top:752475;height:9524;width:9524;" filled="f" o:preferrelative="t" stroked="f" coordsize="21600,21600" o:gfxdata="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3SL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193" o:spid="_x0000_s1026" o:spt="75" type="#_x0000_t75" style="position:absolute;left:6210299;top:419100;height:9524;width:9524;" filled="f" o:preferrelative="t" stroked="f" coordsize="21600,21600" o:gfxdata="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BS0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194" o:spid="_x0000_s1026" o:spt="75" type="#_x0000_t75" style="position:absolute;left:6562725;top:419100;height:9524;width:9524;" filled="f" o:preferrelative="t" stroked="f" coordsize="21600,21600" o:gfxdata="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nKp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195" o:spid="_x0000_s1026" o:spt="100" style="position:absolute;left:6257924;top:457200;height:266700;width:266700;" fillcolor="#FFFFFF" filled="t" stroked="f" coordsize="266700,266700" o:gfxdata="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NBs+/&#10;AAAA3AAAAA8AAAAAAAAAAQAgAAAAIgAAAGRycy9kb3ducmV2LnhtbFBLAQIUABQAAAAIAIdO4kAz&#10;LwWeOwAAADkAAAAQAAAAAAAAAAEAIAAAAA4BAABkcnMvc2hhcGV4bWwueG1sUEsFBgAAAAAGAAYA&#10;WwEAALg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196" o:spid="_x0000_s1026" o:spt="75" type="#_x0000_t75" style="position:absolute;left:6321027;top:513874;height:146923;width:143676;" filled="f" o:preferrelative="t" stroked="f" coordsize="21600,21600" o:gfxdata="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ensZugAAANwA&#10;AAAPAAAAAAAAAAEAIAAAACIAAABkcnMvZG93bnJldi54bWxQSwECFAAUAAAACACHTuJAMy8FnjsA&#10;AAA5AAAAEAAAAAAAAAABACAAAAAJAQAAZHJzL3NoYXBleG1sLnhtbFBLBQYAAAAABgAGAFsBAACz&#10;AwAAAAA=&#10;">
                  <v:fill on="f" focussize="0,0"/>
                  <v:stroke on="f"/>
                  <v:imagedata r:id="rId12" o:title=""/>
                  <o:lock v:ext="edit" aspectratio="f"/>
                </v:shape>
                <v:shape id="Textbox 197" o:spid="_x0000_s1026" o:spt="202" type="#_x0000_t202" style="position:absolute;left:161925;top:513419;height:307340;width:654685;" filled="f" stroked="f" coordsize="21600,21600" o:gfxdata="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Fm+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2536498">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7CE839B1">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0.0062</w:t>
                        </w:r>
                      </w:p>
                    </w:txbxContent>
                  </v:textbox>
                </v:shape>
                <v:shape id="Textbox 198" o:spid="_x0000_s1026" o:spt="202" type="#_x0000_t202" style="position:absolute;left:161925;top:1084918;height:307340;width:654685;" filled="f" stroked="f" coordsize="21600,21600" o:gfxdata="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aD5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FCB5CFD">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29CBDD56">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0.8944</w:t>
                        </w:r>
                      </w:p>
                    </w:txbxContent>
                  </v:textbox>
                </v:shape>
                <w10:wrap type="topAndBottom"/>
              </v:group>
            </w:pict>
          </mc:Fallback>
        </mc:AlternateContent>
      </w:r>
      <w:r>
        <w:rPr>
          <w:rFonts w:ascii="Segoe UI Semibold"/>
          <w:sz w:val="16"/>
        </w:rPr>
        <w:drawing>
          <wp:anchor distT="0" distB="0" distL="0" distR="0" simplePos="0" relativeHeight="251816960" behindDoc="1" locked="0" layoutInCell="1" allowOverlap="1">
            <wp:simplePos x="0" y="0"/>
            <wp:positionH relativeFrom="page">
              <wp:posOffset>855345</wp:posOffset>
            </wp:positionH>
            <wp:positionV relativeFrom="paragraph">
              <wp:posOffset>1855470</wp:posOffset>
            </wp:positionV>
            <wp:extent cx="155575" cy="155575"/>
            <wp:effectExtent l="0" t="0" r="12065" b="12065"/>
            <wp:wrapTopAndBottom/>
            <wp:docPr id="889" name="Image 199"/>
            <wp:cNvGraphicFramePr/>
            <a:graphic xmlns:a="http://schemas.openxmlformats.org/drawingml/2006/main">
              <a:graphicData uri="http://schemas.openxmlformats.org/drawingml/2006/picture">
                <pic:pic xmlns:pic="http://schemas.openxmlformats.org/drawingml/2006/picture">
                  <pic:nvPicPr>
                    <pic:cNvPr id="889" name="Image 199"/>
                    <pic:cNvPicPr/>
                  </pic:nvPicPr>
                  <pic:blipFill>
                    <a:blip r:embed="rId18" cstate="print"/>
                    <a:stretch>
                      <a:fillRect/>
                    </a:stretch>
                  </pic:blipFill>
                  <pic:spPr>
                    <a:xfrm>
                      <a:off x="0" y="0"/>
                      <a:ext cx="155302" cy="155448"/>
                    </a:xfrm>
                    <a:prstGeom prst="rect">
                      <a:avLst/>
                    </a:prstGeom>
                  </pic:spPr>
                </pic:pic>
              </a:graphicData>
            </a:graphic>
          </wp:anchor>
        </w:drawing>
      </w:r>
      <w:r>
        <w:rPr>
          <w:rFonts w:ascii="Segoe UI Semibold"/>
          <w:sz w:val="16"/>
        </w:rPr>
        <mc:AlternateContent>
          <mc:Choice Requires="wps">
            <w:drawing>
              <wp:anchor distT="0" distB="0" distL="0" distR="0" simplePos="0" relativeHeight="251817984" behindDoc="1" locked="0" layoutInCell="1" allowOverlap="1">
                <wp:simplePos x="0" y="0"/>
                <wp:positionH relativeFrom="page">
                  <wp:posOffset>1167765</wp:posOffset>
                </wp:positionH>
                <wp:positionV relativeFrom="paragraph">
                  <wp:posOffset>1855470</wp:posOffset>
                </wp:positionV>
                <wp:extent cx="140970" cy="156210"/>
                <wp:effectExtent l="0" t="0" r="11430" b="11430"/>
                <wp:wrapTopAndBottom/>
                <wp:docPr id="890" name="Graphic 200"/>
                <wp:cNvGraphicFramePr/>
                <a:graphic xmlns:a="http://schemas.openxmlformats.org/drawingml/2006/main">
                  <a:graphicData uri="http://schemas.microsoft.com/office/word/2010/wordprocessingShape">
                    <wps:wsp>
                      <wps:cNvSpPr/>
                      <wps:spPr>
                        <a:xfrm>
                          <a:off x="0" y="0"/>
                          <a:ext cx="140970" cy="156210"/>
                        </a:xfrm>
                        <a:custGeom>
                          <a:avLst/>
                          <a:gdLst/>
                          <a:ahLst/>
                          <a:cxnLst/>
                          <a:rect l="l" t="t" r="r" b="b"/>
                          <a:pathLst>
                            <a:path w="140970" h="156210">
                              <a:moveTo>
                                <a:pt x="140411" y="84569"/>
                              </a:moveTo>
                              <a:lnTo>
                                <a:pt x="139877" y="80949"/>
                              </a:lnTo>
                              <a:lnTo>
                                <a:pt x="139750" y="80289"/>
                              </a:lnTo>
                              <a:lnTo>
                                <a:pt x="139585" y="79400"/>
                              </a:lnTo>
                              <a:lnTo>
                                <a:pt x="137706" y="70967"/>
                              </a:lnTo>
                              <a:lnTo>
                                <a:pt x="133057" y="64516"/>
                              </a:lnTo>
                              <a:lnTo>
                                <a:pt x="127406" y="61137"/>
                              </a:lnTo>
                              <a:lnTo>
                                <a:pt x="127406" y="83426"/>
                              </a:lnTo>
                              <a:lnTo>
                                <a:pt x="127393" y="87020"/>
                              </a:lnTo>
                              <a:lnTo>
                                <a:pt x="116408" y="129387"/>
                              </a:lnTo>
                              <a:lnTo>
                                <a:pt x="103098" y="142976"/>
                              </a:lnTo>
                              <a:lnTo>
                                <a:pt x="60312" y="142976"/>
                              </a:lnTo>
                              <a:lnTo>
                                <a:pt x="44462" y="68453"/>
                              </a:lnTo>
                              <a:lnTo>
                                <a:pt x="44462" y="67322"/>
                              </a:lnTo>
                              <a:lnTo>
                                <a:pt x="44754" y="67322"/>
                              </a:lnTo>
                              <a:lnTo>
                                <a:pt x="49301" y="65811"/>
                              </a:lnTo>
                              <a:lnTo>
                                <a:pt x="52984" y="62788"/>
                              </a:lnTo>
                              <a:lnTo>
                                <a:pt x="81203" y="13398"/>
                              </a:lnTo>
                              <a:lnTo>
                                <a:pt x="83540" y="13766"/>
                              </a:lnTo>
                              <a:lnTo>
                                <a:pt x="96088" y="31508"/>
                              </a:lnTo>
                              <a:lnTo>
                                <a:pt x="95669" y="33794"/>
                              </a:lnTo>
                              <a:lnTo>
                                <a:pt x="95186" y="35775"/>
                              </a:lnTo>
                              <a:lnTo>
                                <a:pt x="87363" y="61226"/>
                              </a:lnTo>
                              <a:lnTo>
                                <a:pt x="87401" y="62788"/>
                              </a:lnTo>
                              <a:lnTo>
                                <a:pt x="92697" y="68453"/>
                              </a:lnTo>
                              <a:lnTo>
                                <a:pt x="106413" y="68453"/>
                              </a:lnTo>
                              <a:lnTo>
                                <a:pt x="114147" y="69049"/>
                              </a:lnTo>
                              <a:lnTo>
                                <a:pt x="114503" y="69049"/>
                              </a:lnTo>
                              <a:lnTo>
                                <a:pt x="116801" y="69684"/>
                              </a:lnTo>
                              <a:lnTo>
                                <a:pt x="127406" y="83426"/>
                              </a:lnTo>
                              <a:lnTo>
                                <a:pt x="127406" y="61137"/>
                              </a:lnTo>
                              <a:lnTo>
                                <a:pt x="125641" y="60071"/>
                              </a:lnTo>
                              <a:lnTo>
                                <a:pt x="124193" y="59258"/>
                              </a:lnTo>
                              <a:lnTo>
                                <a:pt x="120484" y="57302"/>
                              </a:lnTo>
                              <a:lnTo>
                                <a:pt x="116014" y="56464"/>
                              </a:lnTo>
                              <a:lnTo>
                                <a:pt x="115595" y="56464"/>
                              </a:lnTo>
                              <a:lnTo>
                                <a:pt x="106476" y="55740"/>
                              </a:lnTo>
                              <a:lnTo>
                                <a:pt x="102298" y="55740"/>
                              </a:lnTo>
                              <a:lnTo>
                                <a:pt x="107289" y="39509"/>
                              </a:lnTo>
                              <a:lnTo>
                                <a:pt x="107759" y="37820"/>
                              </a:lnTo>
                              <a:lnTo>
                                <a:pt x="108750" y="33794"/>
                              </a:lnTo>
                              <a:lnTo>
                                <a:pt x="108813" y="29197"/>
                              </a:lnTo>
                              <a:lnTo>
                                <a:pt x="107518" y="21539"/>
                              </a:lnTo>
                              <a:lnTo>
                                <a:pt x="76250" y="0"/>
                              </a:lnTo>
                              <a:lnTo>
                                <a:pt x="74472" y="723"/>
                              </a:lnTo>
                              <a:lnTo>
                                <a:pt x="74180" y="990"/>
                              </a:lnTo>
                              <a:lnTo>
                                <a:pt x="72859" y="2628"/>
                              </a:lnTo>
                              <a:lnTo>
                                <a:pt x="72339" y="3416"/>
                              </a:lnTo>
                              <a:lnTo>
                                <a:pt x="43116" y="54559"/>
                              </a:lnTo>
                              <a:lnTo>
                                <a:pt x="41071" y="55740"/>
                              </a:lnTo>
                              <a:lnTo>
                                <a:pt x="37325" y="55740"/>
                              </a:lnTo>
                              <a:lnTo>
                                <a:pt x="37325" y="142976"/>
                              </a:lnTo>
                              <a:lnTo>
                                <a:pt x="31584" y="142976"/>
                              </a:lnTo>
                              <a:lnTo>
                                <a:pt x="25742" y="142494"/>
                              </a:lnTo>
                              <a:lnTo>
                                <a:pt x="26301" y="142494"/>
                              </a:lnTo>
                              <a:lnTo>
                                <a:pt x="24307" y="142100"/>
                              </a:lnTo>
                              <a:lnTo>
                                <a:pt x="24561" y="142100"/>
                              </a:lnTo>
                              <a:lnTo>
                                <a:pt x="23507" y="141719"/>
                              </a:lnTo>
                              <a:lnTo>
                                <a:pt x="22263" y="141198"/>
                              </a:lnTo>
                              <a:lnTo>
                                <a:pt x="13817" y="131851"/>
                              </a:lnTo>
                              <a:lnTo>
                                <a:pt x="13322" y="130035"/>
                              </a:lnTo>
                              <a:lnTo>
                                <a:pt x="13271" y="129387"/>
                              </a:lnTo>
                              <a:lnTo>
                                <a:pt x="13169" y="128130"/>
                              </a:lnTo>
                              <a:lnTo>
                                <a:pt x="12763" y="123215"/>
                              </a:lnTo>
                              <a:lnTo>
                                <a:pt x="12776" y="83426"/>
                              </a:lnTo>
                              <a:lnTo>
                                <a:pt x="27368" y="68732"/>
                              </a:lnTo>
                              <a:lnTo>
                                <a:pt x="23799" y="68732"/>
                              </a:lnTo>
                              <a:lnTo>
                                <a:pt x="31775" y="68503"/>
                              </a:lnTo>
                              <a:lnTo>
                                <a:pt x="31750" y="129387"/>
                              </a:lnTo>
                              <a:lnTo>
                                <a:pt x="32880" y="133553"/>
                              </a:lnTo>
                              <a:lnTo>
                                <a:pt x="37325" y="55740"/>
                              </a:lnTo>
                              <a:lnTo>
                                <a:pt x="27660" y="55740"/>
                              </a:lnTo>
                              <a:lnTo>
                                <a:pt x="0" y="82143"/>
                              </a:lnTo>
                              <a:lnTo>
                                <a:pt x="50" y="123215"/>
                              </a:lnTo>
                              <a:lnTo>
                                <a:pt x="24523" y="155105"/>
                              </a:lnTo>
                              <a:lnTo>
                                <a:pt x="32626" y="155778"/>
                              </a:lnTo>
                              <a:lnTo>
                                <a:pt x="105283" y="155778"/>
                              </a:lnTo>
                              <a:lnTo>
                                <a:pt x="123926" y="142976"/>
                              </a:lnTo>
                              <a:lnTo>
                                <a:pt x="124028" y="142836"/>
                              </a:lnTo>
                              <a:lnTo>
                                <a:pt x="124523" y="142100"/>
                              </a:lnTo>
                              <a:lnTo>
                                <a:pt x="127457" y="137388"/>
                              </a:lnTo>
                              <a:lnTo>
                                <a:pt x="127533" y="137134"/>
                              </a:lnTo>
                              <a:lnTo>
                                <a:pt x="128892" y="131851"/>
                              </a:lnTo>
                              <a:lnTo>
                                <a:pt x="134912" y="109740"/>
                              </a:lnTo>
                              <a:lnTo>
                                <a:pt x="140169" y="87020"/>
                              </a:lnTo>
                              <a:lnTo>
                                <a:pt x="140411" y="84569"/>
                              </a:lnTo>
                              <a:close/>
                            </a:path>
                          </a:pathLst>
                        </a:custGeom>
                        <a:solidFill>
                          <a:srgbClr val="5C5C5C"/>
                        </a:solidFill>
                      </wps:spPr>
                      <wps:bodyPr wrap="square" lIns="0" tIns="0" rIns="0" bIns="0" rtlCol="0">
                        <a:noAutofit/>
                      </wps:bodyPr>
                    </wps:wsp>
                  </a:graphicData>
                </a:graphic>
              </wp:anchor>
            </w:drawing>
          </mc:Choice>
          <mc:Fallback>
            <w:pict>
              <v:shape id="Graphic 200" o:spid="_x0000_s1026" o:spt="100" style="position:absolute;left:0pt;margin-left:91.95pt;margin-top:146.1pt;height:12.3pt;width:11.1pt;mso-position-horizontal-relative:page;mso-wrap-distance-bottom:0pt;mso-wrap-distance-top:0pt;z-index:-251498496;mso-width-relative:page;mso-height-relative:page;" fillcolor="#5C5C5C" filled="t" stroked="f" coordsize="140970,156210" o:gfxdata="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" path="m140411,84569l139877,80949,139750,80289,139585,79400,137706,70967,133057,64516,127406,61137,127406,83426,127393,87020,116408,129387,103098,142976,60312,142976,44462,68453,44462,67322,44754,67322,49301,65811,52984,62788,81203,13398,83540,13766,96088,31508,95669,33794,95186,35775,87363,61226,87401,62788,92697,68453,106413,68453,114147,69049,114503,69049,116801,69684,127406,83426,127406,61137,125641,60071,124193,59258,120484,57302,116014,56464,115595,56464,106476,55740,102298,55740,107289,39509,107759,37820,108750,33794,108813,29197,107518,21539,76250,0,74472,723,74180,990,72859,2628,72339,3416,43116,54559,41071,55740,37325,55740,37325,142976,31584,142976,25742,142494,26301,142494,24307,142100,24561,142100,23507,141719,22263,141198,13817,131851,13322,130035,13271,129387,13169,128130,12763,123215,12776,83426,27368,68732,23799,68732,31775,68503,31750,129387,32880,133553,37325,55740,27660,55740,0,82143,50,123215,24523,155105,32626,155778,105283,155778,123926,142976,124028,142836,124523,142100,127457,137388,127533,137134,128892,131851,134912,109740,140169,87020,140411,84569xe">
                <v:fill on="t" focussize="0,0"/>
                <v:stroke on="f"/>
                <v:imagedata o:title=""/>
                <o:lock v:ext="edit" aspectratio="f"/>
                <v:textbox inset="0mm,0mm,0mm,0mm"/>
                <w10:wrap type="topAndBottom"/>
              </v:shape>
            </w:pict>
          </mc:Fallback>
        </mc:AlternateContent>
      </w:r>
      <w:r>
        <w:rPr>
          <w:rFonts w:ascii="Segoe UI Semibold"/>
          <w:sz w:val="16"/>
        </w:rPr>
        <w:drawing>
          <wp:anchor distT="0" distB="0" distL="0" distR="0" simplePos="0" relativeHeight="251817984" behindDoc="1" locked="0" layoutInCell="1" allowOverlap="1">
            <wp:simplePos x="0" y="0"/>
            <wp:positionH relativeFrom="page">
              <wp:posOffset>1471930</wp:posOffset>
            </wp:positionH>
            <wp:positionV relativeFrom="paragraph">
              <wp:posOffset>1855470</wp:posOffset>
            </wp:positionV>
            <wp:extent cx="139700" cy="155575"/>
            <wp:effectExtent l="0" t="0" r="12700" b="12065"/>
            <wp:wrapTopAndBottom/>
            <wp:docPr id="891" name="Image 201"/>
            <wp:cNvGraphicFramePr/>
            <a:graphic xmlns:a="http://schemas.openxmlformats.org/drawingml/2006/main">
              <a:graphicData uri="http://schemas.openxmlformats.org/drawingml/2006/picture">
                <pic:pic xmlns:pic="http://schemas.openxmlformats.org/drawingml/2006/picture">
                  <pic:nvPicPr>
                    <pic:cNvPr id="891" name="Image 201"/>
                    <pic:cNvPicPr/>
                  </pic:nvPicPr>
                  <pic:blipFill>
                    <a:blip r:embed="rId19" cstate="print"/>
                    <a:stretch>
                      <a:fillRect/>
                    </a:stretch>
                  </pic:blipFill>
                  <pic:spPr>
                    <a:xfrm>
                      <a:off x="0" y="0"/>
                      <a:ext cx="139931" cy="155448"/>
                    </a:xfrm>
                    <a:prstGeom prst="rect">
                      <a:avLst/>
                    </a:prstGeom>
                  </pic:spPr>
                </pic:pic>
              </a:graphicData>
            </a:graphic>
          </wp:anchor>
        </w:drawing>
      </w:r>
      <w:r>
        <w:rPr>
          <w:rFonts w:ascii="Segoe UI Semibold"/>
          <w:sz w:val="16"/>
        </w:rPr>
        <mc:AlternateContent>
          <mc:Choice Requires="wps">
            <w:drawing>
              <wp:anchor distT="0" distB="0" distL="0" distR="0" simplePos="0" relativeHeight="251819008" behindDoc="1" locked="0" layoutInCell="1" allowOverlap="1">
                <wp:simplePos x="0" y="0"/>
                <wp:positionH relativeFrom="page">
                  <wp:posOffset>1778000</wp:posOffset>
                </wp:positionH>
                <wp:positionV relativeFrom="paragraph">
                  <wp:posOffset>1863725</wp:posOffset>
                </wp:positionV>
                <wp:extent cx="139700" cy="140335"/>
                <wp:effectExtent l="0" t="0" r="12700" b="12065"/>
                <wp:wrapTopAndBottom/>
                <wp:docPr id="892" name="Graphic 202"/>
                <wp:cNvGraphicFramePr/>
                <a:graphic xmlns:a="http://schemas.openxmlformats.org/drawingml/2006/main">
                  <a:graphicData uri="http://schemas.microsoft.com/office/word/2010/wordprocessingShape">
                    <wps:wsp>
                      <wps:cNvSpPr/>
                      <wps:spPr>
                        <a:xfrm>
                          <a:off x="0" y="0"/>
                          <a:ext cx="139700" cy="140335"/>
                        </a:xfrm>
                        <a:custGeom>
                          <a:avLst/>
                          <a:gdLst/>
                          <a:ahLst/>
                          <a:cxnLst/>
                          <a:rect l="l" t="t" r="r" b="b"/>
                          <a:pathLst>
                            <a:path w="139700" h="140335">
                              <a:moveTo>
                                <a:pt x="107746" y="36449"/>
                              </a:moveTo>
                              <a:lnTo>
                                <a:pt x="73253" y="901"/>
                              </a:lnTo>
                              <a:lnTo>
                                <a:pt x="68961" y="0"/>
                              </a:lnTo>
                              <a:lnTo>
                                <a:pt x="67767" y="292"/>
                              </a:lnTo>
                              <a:lnTo>
                                <a:pt x="33616" y="33718"/>
                              </a:lnTo>
                              <a:lnTo>
                                <a:pt x="31877" y="36449"/>
                              </a:lnTo>
                              <a:lnTo>
                                <a:pt x="31927" y="39814"/>
                              </a:lnTo>
                              <a:lnTo>
                                <a:pt x="32512" y="41249"/>
                              </a:lnTo>
                              <a:lnTo>
                                <a:pt x="34848" y="43637"/>
                              </a:lnTo>
                              <a:lnTo>
                                <a:pt x="34696" y="43637"/>
                              </a:lnTo>
                              <a:lnTo>
                                <a:pt x="36156" y="44259"/>
                              </a:lnTo>
                              <a:lnTo>
                                <a:pt x="40271" y="44259"/>
                              </a:lnTo>
                              <a:lnTo>
                                <a:pt x="41871" y="43637"/>
                              </a:lnTo>
                              <a:lnTo>
                                <a:pt x="41554" y="43637"/>
                              </a:lnTo>
                              <a:lnTo>
                                <a:pt x="42570" y="42672"/>
                              </a:lnTo>
                              <a:lnTo>
                                <a:pt x="63512" y="21742"/>
                              </a:lnTo>
                              <a:lnTo>
                                <a:pt x="63601" y="95338"/>
                              </a:lnTo>
                              <a:lnTo>
                                <a:pt x="64262" y="96862"/>
                              </a:lnTo>
                              <a:lnTo>
                                <a:pt x="66700" y="99174"/>
                              </a:lnTo>
                              <a:lnTo>
                                <a:pt x="68160" y="99758"/>
                              </a:lnTo>
                              <a:lnTo>
                                <a:pt x="71526" y="99758"/>
                              </a:lnTo>
                              <a:lnTo>
                                <a:pt x="72986" y="99174"/>
                              </a:lnTo>
                              <a:lnTo>
                                <a:pt x="75425" y="96862"/>
                              </a:lnTo>
                              <a:lnTo>
                                <a:pt x="76085" y="95338"/>
                              </a:lnTo>
                              <a:lnTo>
                                <a:pt x="76174" y="21742"/>
                              </a:lnTo>
                              <a:lnTo>
                                <a:pt x="97116" y="42672"/>
                              </a:lnTo>
                              <a:lnTo>
                                <a:pt x="98183" y="43637"/>
                              </a:lnTo>
                              <a:lnTo>
                                <a:pt x="97917" y="43637"/>
                              </a:lnTo>
                              <a:lnTo>
                                <a:pt x="99593" y="44259"/>
                              </a:lnTo>
                              <a:lnTo>
                                <a:pt x="103200" y="44259"/>
                              </a:lnTo>
                              <a:lnTo>
                                <a:pt x="104648" y="43637"/>
                              </a:lnTo>
                              <a:lnTo>
                                <a:pt x="107035" y="41249"/>
                              </a:lnTo>
                              <a:lnTo>
                                <a:pt x="107645" y="39814"/>
                              </a:lnTo>
                              <a:lnTo>
                                <a:pt x="107746" y="36449"/>
                              </a:lnTo>
                              <a:close/>
                            </a:path>
                            <a:path w="139700" h="140335">
                              <a:moveTo>
                                <a:pt x="139674" y="92011"/>
                              </a:moveTo>
                              <a:lnTo>
                                <a:pt x="139052" y="90512"/>
                              </a:lnTo>
                              <a:lnTo>
                                <a:pt x="136575" y="88036"/>
                              </a:lnTo>
                              <a:lnTo>
                                <a:pt x="135089" y="87426"/>
                              </a:lnTo>
                              <a:lnTo>
                                <a:pt x="131584" y="87426"/>
                              </a:lnTo>
                              <a:lnTo>
                                <a:pt x="130098" y="88036"/>
                              </a:lnTo>
                              <a:lnTo>
                                <a:pt x="127622" y="90512"/>
                              </a:lnTo>
                              <a:lnTo>
                                <a:pt x="127000" y="92011"/>
                              </a:lnTo>
                              <a:lnTo>
                                <a:pt x="126974" y="107200"/>
                              </a:lnTo>
                              <a:lnTo>
                                <a:pt x="126492" y="113144"/>
                              </a:lnTo>
                              <a:lnTo>
                                <a:pt x="126123" y="114960"/>
                              </a:lnTo>
                              <a:lnTo>
                                <a:pt x="125996" y="115316"/>
                              </a:lnTo>
                              <a:lnTo>
                                <a:pt x="125641" y="116319"/>
                              </a:lnTo>
                              <a:lnTo>
                                <a:pt x="106718" y="127101"/>
                              </a:lnTo>
                              <a:lnTo>
                                <a:pt x="32969" y="127101"/>
                              </a:lnTo>
                              <a:lnTo>
                                <a:pt x="25806" y="126517"/>
                              </a:lnTo>
                              <a:lnTo>
                                <a:pt x="26301" y="126517"/>
                              </a:lnTo>
                              <a:lnTo>
                                <a:pt x="24828" y="126225"/>
                              </a:lnTo>
                              <a:lnTo>
                                <a:pt x="13766" y="115862"/>
                              </a:lnTo>
                              <a:lnTo>
                                <a:pt x="13271" y="114046"/>
                              </a:lnTo>
                              <a:lnTo>
                                <a:pt x="13195" y="113144"/>
                              </a:lnTo>
                              <a:lnTo>
                                <a:pt x="12712" y="107200"/>
                              </a:lnTo>
                              <a:lnTo>
                                <a:pt x="12674" y="92011"/>
                              </a:lnTo>
                              <a:lnTo>
                                <a:pt x="12052" y="90512"/>
                              </a:lnTo>
                              <a:lnTo>
                                <a:pt x="9588" y="88036"/>
                              </a:lnTo>
                              <a:lnTo>
                                <a:pt x="8089" y="87426"/>
                              </a:lnTo>
                              <a:lnTo>
                                <a:pt x="4597" y="87426"/>
                              </a:lnTo>
                              <a:lnTo>
                                <a:pt x="3098" y="88036"/>
                              </a:lnTo>
                              <a:lnTo>
                                <a:pt x="622" y="90512"/>
                              </a:lnTo>
                              <a:lnTo>
                                <a:pt x="0" y="92011"/>
                              </a:lnTo>
                              <a:lnTo>
                                <a:pt x="0" y="107200"/>
                              </a:lnTo>
                              <a:lnTo>
                                <a:pt x="24206" y="139065"/>
                              </a:lnTo>
                              <a:lnTo>
                                <a:pt x="23901" y="139065"/>
                              </a:lnTo>
                              <a:lnTo>
                                <a:pt x="32575" y="139776"/>
                              </a:lnTo>
                              <a:lnTo>
                                <a:pt x="107111" y="139776"/>
                              </a:lnTo>
                              <a:lnTo>
                                <a:pt x="134454" y="127101"/>
                              </a:lnTo>
                              <a:lnTo>
                                <a:pt x="136398" y="123317"/>
                              </a:lnTo>
                              <a:lnTo>
                                <a:pt x="137020" y="121958"/>
                              </a:lnTo>
                              <a:lnTo>
                                <a:pt x="138391" y="118757"/>
                              </a:lnTo>
                              <a:lnTo>
                                <a:pt x="139014" y="115316"/>
                              </a:lnTo>
                              <a:lnTo>
                                <a:pt x="139115" y="114046"/>
                              </a:lnTo>
                              <a:lnTo>
                                <a:pt x="139192" y="113144"/>
                              </a:lnTo>
                              <a:lnTo>
                                <a:pt x="139674" y="107200"/>
                              </a:lnTo>
                              <a:lnTo>
                                <a:pt x="139674" y="92011"/>
                              </a:lnTo>
                              <a:close/>
                            </a:path>
                          </a:pathLst>
                        </a:custGeom>
                        <a:solidFill>
                          <a:srgbClr val="5C5C5C"/>
                        </a:solidFill>
                      </wps:spPr>
                      <wps:bodyPr wrap="square" lIns="0" tIns="0" rIns="0" bIns="0" rtlCol="0">
                        <a:noAutofit/>
                      </wps:bodyPr>
                    </wps:wsp>
                  </a:graphicData>
                </a:graphic>
              </wp:anchor>
            </w:drawing>
          </mc:Choice>
          <mc:Fallback>
            <w:pict>
              <v:shape id="Graphic 202" o:spid="_x0000_s1026" o:spt="100" style="position:absolute;left:0pt;margin-left:140pt;margin-top:146.75pt;height:11.05pt;width:11pt;mso-position-horizontal-relative:page;mso-wrap-distance-bottom:0pt;mso-wrap-distance-top:0pt;z-index:-251497472;mso-width-relative:page;mso-height-relative:page;" fillcolor="#5C5C5C" filled="t" stroked="f" coordsize="139700,140335" o:gfxdata="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bnyKZtsAAAALAQAADwAAAAAAAAABACAAAAAiAAAA&#10;ZHJzL2Rvd25yZXYueG1sUEsBAhQAFAAAAAgAh07iQNQ3OSewBAAA1hEAAA4AAAAAAAAAAQAgAAAA&#10;KgEAAGRycy9lMm9Eb2MueG1sUEsFBgAAAAAGAAYAWQEAAEwIAAAAAA==&#10;" path="m107746,36449l73253,901,68961,0,67767,292,33616,33718,31877,36449,31927,39814,32512,41249,34848,43637,34696,43637,36156,44259,40271,44259,41871,43637,41554,43637,42570,42672,63512,21742,63601,95338,64262,96862,66700,99174,68160,99758,71526,99758,72986,99174,75425,96862,76085,95338,76174,21742,97116,42672,98183,43637,97917,43637,99593,44259,103200,44259,104648,43637,107035,41249,107645,39814,107746,36449xem139674,92011l139052,90512,136575,88036,135089,87426,131584,87426,130098,88036,127622,90512,127000,92011,126974,107200,126492,113144,126123,114960,125996,115316,125641,116319,106718,127101,32969,127101,25806,126517,26301,126517,24828,126225,13766,115862,13271,114046,13195,113144,12712,107200,12674,92011,12052,90512,9588,88036,8089,87426,4597,87426,3098,88036,622,90512,0,92011,0,107200,24206,139065,23901,139065,32575,139776,107111,139776,134454,127101,136398,123317,137020,121958,138391,118757,139014,115316,139115,114046,139192,113144,139674,107200,139674,92011xe">
                <v:fill on="t" focussize="0,0"/>
                <v:stroke on="f"/>
                <v:imagedata o:title=""/>
                <o:lock v:ext="edit" aspectratio="f"/>
                <v:textbox inset="0mm,0mm,0mm,0mm"/>
                <w10:wrap type="topAndBottom"/>
              </v:shape>
            </w:pict>
          </mc:Fallback>
        </mc:AlternateContent>
      </w:r>
      <w:r>
        <w:rPr>
          <w:rFonts w:ascii="Segoe UI Semibold"/>
          <w:sz w:val="16"/>
        </w:rPr>
        <mc:AlternateContent>
          <mc:Choice Requires="wps">
            <w:drawing>
              <wp:anchor distT="0" distB="0" distL="0" distR="0" simplePos="0" relativeHeight="251819008" behindDoc="1" locked="0" layoutInCell="1" allowOverlap="1">
                <wp:simplePos x="0" y="0"/>
                <wp:positionH relativeFrom="page">
                  <wp:posOffset>2082800</wp:posOffset>
                </wp:positionH>
                <wp:positionV relativeFrom="paragraph">
                  <wp:posOffset>1863725</wp:posOffset>
                </wp:positionV>
                <wp:extent cx="139065" cy="139700"/>
                <wp:effectExtent l="0" t="0" r="13335" b="12700"/>
                <wp:wrapTopAndBottom/>
                <wp:docPr id="893" name="Graphic 203"/>
                <wp:cNvGraphicFramePr/>
                <a:graphic xmlns:a="http://schemas.openxmlformats.org/drawingml/2006/main">
                  <a:graphicData uri="http://schemas.microsoft.com/office/word/2010/wordprocessingShape">
                    <wps:wsp>
                      <wps:cNvSpPr/>
                      <wps:spPr>
                        <a:xfrm>
                          <a:off x="0" y="0"/>
                          <a:ext cx="139065" cy="139700"/>
                        </a:xfrm>
                        <a:custGeom>
                          <a:avLst/>
                          <a:gdLst/>
                          <a:ahLst/>
                          <a:cxnLst/>
                          <a:rect l="l" t="t" r="r" b="b"/>
                          <a:pathLst>
                            <a:path w="139065" h="139700">
                              <a:moveTo>
                                <a:pt x="131495" y="4597"/>
                              </a:moveTo>
                              <a:lnTo>
                                <a:pt x="130886" y="3098"/>
                              </a:lnTo>
                              <a:lnTo>
                                <a:pt x="128409" y="622"/>
                              </a:lnTo>
                              <a:lnTo>
                                <a:pt x="126911" y="0"/>
                              </a:lnTo>
                              <a:lnTo>
                                <a:pt x="123418" y="0"/>
                              </a:lnTo>
                              <a:lnTo>
                                <a:pt x="121920" y="622"/>
                              </a:lnTo>
                              <a:lnTo>
                                <a:pt x="119456" y="3098"/>
                              </a:lnTo>
                              <a:lnTo>
                                <a:pt x="118833" y="4597"/>
                              </a:lnTo>
                              <a:lnTo>
                                <a:pt x="118833" y="19964"/>
                              </a:lnTo>
                              <a:lnTo>
                                <a:pt x="109702" y="12674"/>
                              </a:lnTo>
                              <a:lnTo>
                                <a:pt x="108407" y="11633"/>
                              </a:lnTo>
                              <a:lnTo>
                                <a:pt x="96507" y="5359"/>
                              </a:lnTo>
                              <a:lnTo>
                                <a:pt x="83439" y="1409"/>
                              </a:lnTo>
                              <a:lnTo>
                                <a:pt x="69316" y="0"/>
                              </a:lnTo>
                              <a:lnTo>
                                <a:pt x="61010" y="0"/>
                              </a:lnTo>
                              <a:lnTo>
                                <a:pt x="53365" y="1409"/>
                              </a:lnTo>
                              <a:lnTo>
                                <a:pt x="53060" y="1409"/>
                              </a:lnTo>
                              <a:lnTo>
                                <a:pt x="16941" y="23101"/>
                              </a:lnTo>
                              <a:lnTo>
                                <a:pt x="215" y="61125"/>
                              </a:lnTo>
                              <a:lnTo>
                                <a:pt x="0" y="62865"/>
                              </a:lnTo>
                              <a:lnTo>
                                <a:pt x="431" y="64427"/>
                              </a:lnTo>
                              <a:lnTo>
                                <a:pt x="2578" y="67183"/>
                              </a:lnTo>
                              <a:lnTo>
                                <a:pt x="3987" y="67983"/>
                              </a:lnTo>
                              <a:lnTo>
                                <a:pt x="7454" y="68414"/>
                              </a:lnTo>
                              <a:lnTo>
                                <a:pt x="9017" y="67983"/>
                              </a:lnTo>
                              <a:lnTo>
                                <a:pt x="11772" y="65836"/>
                              </a:lnTo>
                              <a:lnTo>
                                <a:pt x="12573" y="64427"/>
                              </a:lnTo>
                              <a:lnTo>
                                <a:pt x="12788" y="62699"/>
                              </a:lnTo>
                              <a:lnTo>
                                <a:pt x="13665" y="55791"/>
                              </a:lnTo>
                              <a:lnTo>
                                <a:pt x="36918" y="22364"/>
                              </a:lnTo>
                              <a:lnTo>
                                <a:pt x="62547" y="12674"/>
                              </a:lnTo>
                              <a:lnTo>
                                <a:pt x="77698" y="12674"/>
                              </a:lnTo>
                              <a:lnTo>
                                <a:pt x="85572" y="14338"/>
                              </a:lnTo>
                              <a:lnTo>
                                <a:pt x="100584" y="20980"/>
                              </a:lnTo>
                              <a:lnTo>
                                <a:pt x="107099" y="25679"/>
                              </a:lnTo>
                              <a:lnTo>
                                <a:pt x="112610" y="31750"/>
                              </a:lnTo>
                              <a:lnTo>
                                <a:pt x="91668" y="31750"/>
                              </a:lnTo>
                              <a:lnTo>
                                <a:pt x="90182" y="32372"/>
                              </a:lnTo>
                              <a:lnTo>
                                <a:pt x="87706" y="34848"/>
                              </a:lnTo>
                              <a:lnTo>
                                <a:pt x="87083" y="36334"/>
                              </a:lnTo>
                              <a:lnTo>
                                <a:pt x="87083" y="39839"/>
                              </a:lnTo>
                              <a:lnTo>
                                <a:pt x="87706" y="41325"/>
                              </a:lnTo>
                              <a:lnTo>
                                <a:pt x="90182" y="43802"/>
                              </a:lnTo>
                              <a:lnTo>
                                <a:pt x="91668" y="44424"/>
                              </a:lnTo>
                              <a:lnTo>
                                <a:pt x="126911" y="44424"/>
                              </a:lnTo>
                              <a:lnTo>
                                <a:pt x="128409" y="43802"/>
                              </a:lnTo>
                              <a:lnTo>
                                <a:pt x="130886" y="41325"/>
                              </a:lnTo>
                              <a:lnTo>
                                <a:pt x="131495" y="39839"/>
                              </a:lnTo>
                              <a:lnTo>
                                <a:pt x="131495" y="19964"/>
                              </a:lnTo>
                              <a:lnTo>
                                <a:pt x="131495" y="4597"/>
                              </a:lnTo>
                              <a:close/>
                            </a:path>
                            <a:path w="139065" h="139700">
                              <a:moveTo>
                                <a:pt x="139014" y="76949"/>
                              </a:moveTo>
                              <a:lnTo>
                                <a:pt x="138645" y="75476"/>
                              </a:lnTo>
                              <a:lnTo>
                                <a:pt x="136779" y="72809"/>
                              </a:lnTo>
                              <a:lnTo>
                                <a:pt x="135521" y="71958"/>
                              </a:lnTo>
                              <a:lnTo>
                                <a:pt x="132346" y="71234"/>
                              </a:lnTo>
                              <a:lnTo>
                                <a:pt x="130848" y="71450"/>
                              </a:lnTo>
                              <a:lnTo>
                                <a:pt x="128003" y="73037"/>
                              </a:lnTo>
                              <a:lnTo>
                                <a:pt x="127038" y="74206"/>
                              </a:lnTo>
                              <a:lnTo>
                                <a:pt x="126517" y="75742"/>
                              </a:lnTo>
                              <a:lnTo>
                                <a:pt x="126250" y="76949"/>
                              </a:lnTo>
                              <a:lnTo>
                                <a:pt x="119989" y="96710"/>
                              </a:lnTo>
                              <a:lnTo>
                                <a:pt x="107480" y="112572"/>
                              </a:lnTo>
                              <a:lnTo>
                                <a:pt x="90182" y="123151"/>
                              </a:lnTo>
                              <a:lnTo>
                                <a:pt x="69532" y="127000"/>
                              </a:lnTo>
                              <a:lnTo>
                                <a:pt x="61302" y="127000"/>
                              </a:lnTo>
                              <a:lnTo>
                                <a:pt x="26301" y="107797"/>
                              </a:lnTo>
                              <a:lnTo>
                                <a:pt x="46977" y="107797"/>
                              </a:lnTo>
                              <a:lnTo>
                                <a:pt x="48450" y="107492"/>
                              </a:lnTo>
                              <a:lnTo>
                                <a:pt x="49669" y="106768"/>
                              </a:lnTo>
                              <a:lnTo>
                                <a:pt x="51562" y="104432"/>
                              </a:lnTo>
                              <a:lnTo>
                                <a:pt x="52044" y="103098"/>
                              </a:lnTo>
                              <a:lnTo>
                                <a:pt x="52044" y="100088"/>
                              </a:lnTo>
                              <a:lnTo>
                                <a:pt x="45694" y="95250"/>
                              </a:lnTo>
                              <a:lnTo>
                                <a:pt x="10452" y="95250"/>
                              </a:lnTo>
                              <a:lnTo>
                                <a:pt x="7620" y="98094"/>
                              </a:lnTo>
                              <a:lnTo>
                                <a:pt x="7620" y="135089"/>
                              </a:lnTo>
                              <a:lnTo>
                                <a:pt x="8242" y="136588"/>
                              </a:lnTo>
                              <a:lnTo>
                                <a:pt x="10718" y="139052"/>
                              </a:lnTo>
                              <a:lnTo>
                                <a:pt x="12204" y="139674"/>
                              </a:lnTo>
                              <a:lnTo>
                                <a:pt x="15697" y="139674"/>
                              </a:lnTo>
                              <a:lnTo>
                                <a:pt x="17195" y="139052"/>
                              </a:lnTo>
                              <a:lnTo>
                                <a:pt x="19672" y="136588"/>
                              </a:lnTo>
                              <a:lnTo>
                                <a:pt x="20281" y="135089"/>
                              </a:lnTo>
                              <a:lnTo>
                                <a:pt x="20281" y="119824"/>
                              </a:lnTo>
                              <a:lnTo>
                                <a:pt x="25425" y="124320"/>
                              </a:lnTo>
                              <a:lnTo>
                                <a:pt x="55549" y="138277"/>
                              </a:lnTo>
                              <a:lnTo>
                                <a:pt x="55232" y="138277"/>
                              </a:lnTo>
                              <a:lnTo>
                                <a:pt x="62687" y="139357"/>
                              </a:lnTo>
                              <a:lnTo>
                                <a:pt x="69418" y="139674"/>
                              </a:lnTo>
                              <a:lnTo>
                                <a:pt x="77787" y="139674"/>
                              </a:lnTo>
                              <a:lnTo>
                                <a:pt x="120789" y="117983"/>
                              </a:lnTo>
                              <a:lnTo>
                                <a:pt x="138328" y="81762"/>
                              </a:lnTo>
                              <a:lnTo>
                                <a:pt x="138811" y="78562"/>
                              </a:lnTo>
                              <a:lnTo>
                                <a:pt x="139014" y="76949"/>
                              </a:lnTo>
                              <a:close/>
                            </a:path>
                          </a:pathLst>
                        </a:custGeom>
                        <a:solidFill>
                          <a:srgbClr val="5C5C5C"/>
                        </a:solidFill>
                      </wps:spPr>
                      <wps:bodyPr wrap="square" lIns="0" tIns="0" rIns="0" bIns="0" rtlCol="0">
                        <a:noAutofit/>
                      </wps:bodyPr>
                    </wps:wsp>
                  </a:graphicData>
                </a:graphic>
              </wp:anchor>
            </w:drawing>
          </mc:Choice>
          <mc:Fallback>
            <w:pict>
              <v:shape id="Graphic 203" o:spid="_x0000_s1026" o:spt="100" style="position:absolute;left:0pt;margin-left:164pt;margin-top:146.75pt;height:11pt;width:10.95pt;mso-position-horizontal-relative:page;mso-wrap-distance-bottom:0pt;mso-wrap-distance-top:0pt;z-index:-251497472;mso-width-relative:page;mso-height-relative:page;" fillcolor="#5C5C5C" filled="t" stroked="f" coordsize="139065,139700" o:gfxdata="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" path="m131495,4597l130886,3098,128409,622,126911,0,123418,0,121920,622,119456,3098,118833,4597,118833,19964,109702,12674,108407,11633,96507,5359,83439,1409,69316,0,61010,0,53365,1409,53060,1409,16941,23101,215,61125,0,62865,431,64427,2578,67183,3987,67983,7454,68414,9017,67983,11772,65836,12573,64427,12788,62699,13665,55791,36918,22364,62547,12674,77698,12674,85572,14338,100584,20980,107099,25679,112610,31750,91668,31750,90182,32372,87706,34848,87083,36334,87083,39839,87706,41325,90182,43802,91668,44424,126911,44424,128409,43802,130886,41325,131495,39839,131495,19964,131495,4597xem139014,76949l138645,75476,136779,72809,135521,71958,132346,71234,130848,71450,128003,73037,127038,74206,126517,75742,126250,76949,119989,96710,107480,112572,90182,123151,69532,127000,61302,127000,26301,107797,46977,107797,48450,107492,49669,106768,51562,104432,52044,103098,52044,100088,45694,95250,10452,95250,7620,98094,7620,135089,8242,136588,10718,139052,12204,139674,15697,139674,17195,139052,19672,136588,20281,135089,20281,119824,25425,124320,55549,138277,55232,138277,62687,139357,69418,139674,77787,139674,120789,117983,138328,81762,138811,78562,139014,76949xe">
                <v:fill on="t" focussize="0,0"/>
                <v:stroke on="f"/>
                <v:imagedata o:title=""/>
                <o:lock v:ext="edit" aspectratio="f"/>
                <v:textbox inset="0mm,0mm,0mm,0mm"/>
                <w10:wrap type="topAndBottom"/>
              </v:shape>
            </w:pict>
          </mc:Fallback>
        </mc:AlternateContent>
      </w:r>
      <w:r>
        <w:rPr>
          <w:rFonts w:ascii="Segoe UI Semibold"/>
          <w:sz w:val="16"/>
        </w:rPr>
        <mc:AlternateContent>
          <mc:Choice Requires="wps">
            <w:drawing>
              <wp:anchor distT="0" distB="0" distL="0" distR="0" simplePos="0" relativeHeight="251820032" behindDoc="1" locked="0" layoutInCell="1" allowOverlap="1">
                <wp:simplePos x="0" y="0"/>
                <wp:positionH relativeFrom="page">
                  <wp:posOffset>2390140</wp:posOffset>
                </wp:positionH>
                <wp:positionV relativeFrom="paragraph">
                  <wp:posOffset>1918970</wp:posOffset>
                </wp:positionV>
                <wp:extent cx="133350" cy="28575"/>
                <wp:effectExtent l="0" t="0" r="3810" b="1905"/>
                <wp:wrapTopAndBottom/>
                <wp:docPr id="894" name="Graphic 204"/>
                <wp:cNvGraphicFramePr/>
                <a:graphic xmlns:a="http://schemas.openxmlformats.org/drawingml/2006/main">
                  <a:graphicData uri="http://schemas.microsoft.com/office/word/2010/wordprocessingShape">
                    <wps:wsp>
                      <wps:cNvSpPr/>
                      <wps:spPr>
                        <a:xfrm>
                          <a:off x="0" y="0"/>
                          <a:ext cx="133350" cy="28575"/>
                        </a:xfrm>
                        <a:custGeom>
                          <a:avLst/>
                          <a:gdLst/>
                          <a:ahLst/>
                          <a:cxnLst/>
                          <a:rect l="l" t="t" r="r" b="b"/>
                          <a:pathLst>
                            <a:path w="133350" h="28575">
                              <a:moveTo>
                                <a:pt x="28549" y="12382"/>
                              </a:moveTo>
                              <a:lnTo>
                                <a:pt x="16167" y="0"/>
                              </a:lnTo>
                              <a:lnTo>
                                <a:pt x="12382" y="0"/>
                              </a:lnTo>
                              <a:lnTo>
                                <a:pt x="0" y="12382"/>
                              </a:lnTo>
                              <a:lnTo>
                                <a:pt x="0" y="16167"/>
                              </a:lnTo>
                              <a:lnTo>
                                <a:pt x="12382" y="28549"/>
                              </a:lnTo>
                              <a:lnTo>
                                <a:pt x="16167" y="28549"/>
                              </a:lnTo>
                              <a:lnTo>
                                <a:pt x="28549" y="16167"/>
                              </a:lnTo>
                              <a:lnTo>
                                <a:pt x="28549" y="12382"/>
                              </a:lnTo>
                              <a:close/>
                            </a:path>
                            <a:path w="133350" h="28575">
                              <a:moveTo>
                                <a:pt x="80949" y="12369"/>
                              </a:moveTo>
                              <a:lnTo>
                                <a:pt x="68567" y="0"/>
                              </a:lnTo>
                              <a:lnTo>
                                <a:pt x="64795" y="0"/>
                              </a:lnTo>
                              <a:lnTo>
                                <a:pt x="52412" y="12369"/>
                              </a:lnTo>
                              <a:lnTo>
                                <a:pt x="52412" y="16154"/>
                              </a:lnTo>
                              <a:lnTo>
                                <a:pt x="64795" y="28536"/>
                              </a:lnTo>
                              <a:lnTo>
                                <a:pt x="68567" y="28536"/>
                              </a:lnTo>
                              <a:lnTo>
                                <a:pt x="80949" y="16154"/>
                              </a:lnTo>
                              <a:lnTo>
                                <a:pt x="80949" y="12369"/>
                              </a:lnTo>
                              <a:close/>
                            </a:path>
                            <a:path w="133350" h="28575">
                              <a:moveTo>
                                <a:pt x="133311" y="12369"/>
                              </a:moveTo>
                              <a:lnTo>
                                <a:pt x="120942" y="0"/>
                              </a:lnTo>
                              <a:lnTo>
                                <a:pt x="117157" y="0"/>
                              </a:lnTo>
                              <a:lnTo>
                                <a:pt x="104775" y="12369"/>
                              </a:lnTo>
                              <a:lnTo>
                                <a:pt x="104775" y="16154"/>
                              </a:lnTo>
                              <a:lnTo>
                                <a:pt x="117157" y="28536"/>
                              </a:lnTo>
                              <a:lnTo>
                                <a:pt x="120942" y="28536"/>
                              </a:lnTo>
                              <a:lnTo>
                                <a:pt x="133311" y="16154"/>
                              </a:lnTo>
                              <a:lnTo>
                                <a:pt x="133311" y="12369"/>
                              </a:lnTo>
                              <a:close/>
                            </a:path>
                          </a:pathLst>
                        </a:custGeom>
                        <a:solidFill>
                          <a:srgbClr val="5C5C5C"/>
                        </a:solidFill>
                      </wps:spPr>
                      <wps:bodyPr wrap="square" lIns="0" tIns="0" rIns="0" bIns="0" rtlCol="0">
                        <a:noAutofit/>
                      </wps:bodyPr>
                    </wps:wsp>
                  </a:graphicData>
                </a:graphic>
              </wp:anchor>
            </w:drawing>
          </mc:Choice>
          <mc:Fallback>
            <w:pict>
              <v:shape id="Graphic 204" o:spid="_x0000_s1026" o:spt="100" style="position:absolute;left:0pt;margin-left:188.2pt;margin-top:151.1pt;height:2.25pt;width:10.5pt;mso-position-horizontal-relative:page;mso-wrap-distance-bottom:0pt;mso-wrap-distance-top:0pt;z-index:-251496448;mso-width-relative:page;mso-height-relative:page;" fillcolor="#5C5C5C" filled="t" stroked="f" coordsize="133350,28575" o:gfxdata="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LozLxNsAAAALAQAADwAAAAAAAAABACAAAAAiAAAAZHJzL2Rvd25yZXYueG1sUEsB&#10;AhQAFAAAAAgAh07iQOEnkjLWAgAACQkAAA4AAAAAAAAAAQAgAAAAKgEAAGRycy9lMm9Eb2MueG1s&#10;UEsFBgAAAAAGAAYAWQEAAHIGAAAAAA==&#10;" path="m28549,12382l16167,0,12382,0,0,12382,0,16167,12382,28549,16167,28549,28549,16167,28549,12382xem80949,12369l68567,0,64795,0,52412,12369,52412,16154,64795,28536,68567,28536,80949,16154,80949,12369xem133311,12369l120942,0,117157,0,104775,12369,104775,16154,117157,28536,120942,28536,133311,16154,133311,12369xe">
                <v:fill on="t" focussize="0,0"/>
                <v:stroke on="f"/>
                <v:imagedata o:title=""/>
                <o:lock v:ext="edit" aspectratio="f"/>
                <v:textbox inset="0mm,0mm,0mm,0mm"/>
                <w10:wrap type="topAndBottom"/>
              </v:shape>
            </w:pict>
          </mc:Fallback>
        </mc:AlternateContent>
      </w:r>
    </w:p>
    <w:p w14:paraId="2E68ABF9">
      <w:pPr>
        <w:pStyle w:val="7"/>
        <w:spacing w:before="2"/>
        <w:rPr>
          <w:rFonts w:ascii="Segoe UI Semibold"/>
          <w:sz w:val="17"/>
        </w:rPr>
      </w:pPr>
    </w:p>
    <w:p w14:paraId="3C973E61">
      <w:pPr>
        <w:pStyle w:val="7"/>
        <w:rPr>
          <w:rFonts w:ascii="Segoe UI Semibold"/>
        </w:rPr>
      </w:pPr>
    </w:p>
    <w:p w14:paraId="5E7E3AA0">
      <w:pPr>
        <w:pStyle w:val="7"/>
        <w:rPr>
          <w:rFonts w:ascii="Segoe UI Semibold"/>
        </w:rPr>
      </w:pPr>
    </w:p>
    <w:p w14:paraId="1D9D66E6">
      <w:pPr>
        <w:pStyle w:val="7"/>
        <w:spacing w:before="175"/>
        <w:rPr>
          <w:rFonts w:ascii="Segoe UI Semibold"/>
        </w:rPr>
      </w:pPr>
    </w:p>
    <w:p w14:paraId="43146C27">
      <w:pPr>
        <w:pStyle w:val="7"/>
        <w:spacing w:before="325"/>
        <w:rPr>
          <w:rFonts w:ascii="Segoe UI Semibold"/>
          <w:sz w:val="36"/>
        </w:rPr>
      </w:pPr>
      <w:r>
        <w:rPr>
          <w:rFonts w:hint="default"/>
          <w:color w:val="00284D"/>
          <w:lang w:val="en-US"/>
        </w:rPr>
        <w:t xml:space="preserve"> </w:t>
      </w:r>
    </w:p>
    <w:p w14:paraId="0C1CD12C">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81" w:name="_Toc12246"/>
      <w:r>
        <w:rPr>
          <w:rFonts w:hint="default" w:ascii="Bahnschrift" w:hAnsi="Bahnschrift" w:cs="Bahnschrift"/>
          <w:i/>
          <w:iCs/>
          <w:sz w:val="44"/>
          <w:szCs w:val="44"/>
          <w:u w:val="single"/>
          <w:lang w:val="en-US"/>
          <w14:glow w14:rad="139700">
            <w14:schemeClr w14:val="accent3">
              <w14:satMod w14:val="175000"/>
              <w14:alpha w14:val="60000"/>
            </w14:schemeClr>
          </w14:glow>
        </w:rPr>
        <w:t>18.</w:t>
      </w:r>
      <w:r>
        <w:rPr>
          <w:rFonts w:hint="default" w:ascii="Bahnschrift" w:hAnsi="Bahnschrift" w:cs="Bahnschrift"/>
          <w:i/>
          <w:iCs/>
          <w:sz w:val="44"/>
          <w:szCs w:val="44"/>
          <w:u w:val="single"/>
          <w14:glow w14:rad="139700">
            <w14:schemeClr w14:val="accent3">
              <w14:satMod w14:val="175000"/>
              <w14:alpha w14:val="60000"/>
            </w14:schemeClr>
          </w14:glow>
        </w:rPr>
        <w:t>Sampling Distribution Problem</w:t>
      </w:r>
      <w:bookmarkEnd w:id="281"/>
    </w:p>
    <w:p w14:paraId="693A6DD8">
      <w:pPr>
        <w:pStyle w:val="4"/>
        <w:rPr>
          <w:b w:val="0"/>
        </w:rPr>
      </w:pPr>
      <w:r>
        <w:rPr>
          <w:b w:val="0"/>
          <w:color w:val="0D0D0D"/>
          <w:spacing w:val="-2"/>
        </w:rPr>
        <w:t>Question</w:t>
      </w:r>
    </w:p>
    <w:p w14:paraId="20A4E7AB">
      <w:pPr>
        <w:pStyle w:val="4"/>
        <w:spacing w:after="0"/>
        <w:rPr>
          <w:b w:val="0"/>
        </w:rPr>
        <w:sectPr>
          <w:pgSz w:w="12240" w:h="15840"/>
          <w:pgMar w:top="560" w:right="360" w:bottom="280" w:left="1080" w:header="720" w:footer="720" w:gutter="0"/>
          <w:cols w:space="720" w:num="1"/>
        </w:sectPr>
      </w:pPr>
    </w:p>
    <w:p w14:paraId="17D1CF8B">
      <w:pPr>
        <w:pStyle w:val="7"/>
        <w:spacing w:before="76" w:line="292" w:lineRule="auto"/>
        <w:ind w:left="239" w:right="972"/>
      </w:pPr>
      <w:r>
        <w:rPr>
          <w:color w:val="0D0D0D"/>
        </w:rPr>
        <w:t>In</w:t>
      </w:r>
      <w:r>
        <w:rPr>
          <w:color w:val="0D0D0D"/>
          <w:spacing w:val="-3"/>
        </w:rPr>
        <w:t xml:space="preserve"> </w:t>
      </w:r>
      <w:r>
        <w:rPr>
          <w:color w:val="0D0D0D"/>
        </w:rPr>
        <w:t>a</w:t>
      </w:r>
      <w:r>
        <w:rPr>
          <w:color w:val="0D0D0D"/>
          <w:spacing w:val="-3"/>
        </w:rPr>
        <w:t xml:space="preserve"> </w:t>
      </w:r>
      <w:r>
        <w:rPr>
          <w:color w:val="0D0D0D"/>
        </w:rPr>
        <w:t>sample</w:t>
      </w:r>
      <w:r>
        <w:rPr>
          <w:color w:val="0D0D0D"/>
          <w:spacing w:val="-3"/>
        </w:rPr>
        <w:t xml:space="preserve"> </w:t>
      </w:r>
      <w:r>
        <w:rPr>
          <w:color w:val="0D0D0D"/>
        </w:rPr>
        <w:t>of</w:t>
      </w:r>
      <w:r>
        <w:rPr>
          <w:color w:val="0D0D0D"/>
          <w:spacing w:val="-3"/>
        </w:rPr>
        <w:t xml:space="preserve"> </w:t>
      </w:r>
      <w:r>
        <w:rPr>
          <w:color w:val="0D0D0D"/>
        </w:rPr>
        <w:t>observations</w:t>
      </w:r>
      <w:r>
        <w:rPr>
          <w:color w:val="0D0D0D"/>
          <w:spacing w:val="-3"/>
        </w:rPr>
        <w:t xml:space="preserve"> </w:t>
      </w:r>
      <w:r>
        <w:rPr>
          <w:color w:val="0D0D0D"/>
        </w:rPr>
        <w:t>from</w:t>
      </w:r>
      <w:r>
        <w:rPr>
          <w:color w:val="0D0D0D"/>
          <w:spacing w:val="-3"/>
        </w:rPr>
        <w:t xml:space="preserve"> </w:t>
      </w:r>
      <w:r>
        <w:rPr>
          <w:color w:val="0D0D0D"/>
        </w:rPr>
        <w:t>a</w:t>
      </w:r>
      <w:r>
        <w:rPr>
          <w:color w:val="0D0D0D"/>
          <w:spacing w:val="-3"/>
        </w:rPr>
        <w:t xml:space="preserve"> </w:t>
      </w:r>
      <w:r>
        <w:rPr>
          <w:color w:val="0D0D0D"/>
        </w:rPr>
        <w:t>normal</w:t>
      </w:r>
      <w:r>
        <w:rPr>
          <w:color w:val="0D0D0D"/>
          <w:spacing w:val="-3"/>
        </w:rPr>
        <w:t xml:space="preserve"> </w:t>
      </w:r>
      <w:r>
        <w:rPr>
          <w:color w:val="0D0D0D"/>
        </w:rPr>
        <w:t>distribution</w:t>
      </w:r>
      <w:r>
        <w:rPr>
          <w:color w:val="0D0D0D"/>
          <w:spacing w:val="-3"/>
        </w:rPr>
        <w:t xml:space="preserve"> </w:t>
      </w:r>
      <w:r>
        <w:rPr>
          <w:color w:val="0D0D0D"/>
        </w:rPr>
        <w:t>with</w:t>
      </w:r>
      <w:r>
        <w:rPr>
          <w:color w:val="0D0D0D"/>
          <w:spacing w:val="-3"/>
        </w:rPr>
        <w:t xml:space="preserve"> </w:t>
      </w:r>
      <w:r>
        <w:rPr>
          <w:color w:val="0D0D0D"/>
        </w:rPr>
        <w:t>mean</w:t>
      </w:r>
      <w:r>
        <w:rPr>
          <w:color w:val="0D0D0D"/>
          <w:spacing w:val="-3"/>
        </w:rPr>
        <w:t xml:space="preserve"> </w:t>
      </w:r>
      <w:r>
        <w:rPr>
          <w:color w:val="0D0D0D"/>
        </w:rPr>
        <w:t>18</w:t>
      </w:r>
      <w:r>
        <w:rPr>
          <w:color w:val="0D0D0D"/>
          <w:spacing w:val="-3"/>
        </w:rPr>
        <w:t xml:space="preserve"> </w:t>
      </w:r>
      <w:r>
        <w:rPr>
          <w:color w:val="0D0D0D"/>
        </w:rPr>
        <w:t>and</w:t>
      </w:r>
      <w:r>
        <w:rPr>
          <w:color w:val="0D0D0D"/>
          <w:spacing w:val="-3"/>
        </w:rPr>
        <w:t xml:space="preserve"> </w:t>
      </w:r>
      <w:r>
        <w:rPr>
          <w:color w:val="0D0D0D"/>
        </w:rPr>
        <w:t>standard deviation 4.8, find:</w:t>
      </w:r>
    </w:p>
    <w:p w14:paraId="067FE29B">
      <w:pPr>
        <w:pStyle w:val="10"/>
        <w:numPr>
          <w:ilvl w:val="1"/>
          <w:numId w:val="5"/>
        </w:numPr>
        <w:tabs>
          <w:tab w:val="left" w:pos="718"/>
        </w:tabs>
        <w:spacing w:before="48" w:after="0" w:line="240" w:lineRule="auto"/>
        <w:ind w:left="718" w:right="0" w:hanging="358"/>
        <w:jc w:val="left"/>
        <w:rPr>
          <w:rFonts w:ascii="Times New Roman" w:hAnsi="Times New Roman"/>
          <w:sz w:val="29"/>
        </w:rPr>
      </w:pPr>
      <w:r>
        <w:rPr>
          <w:rFonts w:ascii="Arial" w:hAnsi="Arial"/>
          <w:i/>
          <w:color w:val="0D0D0D"/>
          <w:spacing w:val="-22"/>
          <w:w w:val="115"/>
          <w:sz w:val="29"/>
        </w:rPr>
        <w:t>P</w:t>
      </w:r>
      <w:r>
        <w:rPr>
          <w:rFonts w:ascii="Arial" w:hAnsi="Arial"/>
          <w:i/>
          <w:color w:val="0D0D0D"/>
          <w:spacing w:val="-54"/>
          <w:w w:val="115"/>
          <w:sz w:val="29"/>
        </w:rPr>
        <w:t xml:space="preserve"> </w:t>
      </w:r>
      <w:r>
        <w:rPr>
          <w:rFonts w:ascii="Times New Roman" w:hAnsi="Times New Roman"/>
          <w:color w:val="0D0D0D"/>
          <w:spacing w:val="27"/>
          <w:w w:val="104"/>
          <w:sz w:val="29"/>
        </w:rPr>
        <w:t>(</w:t>
      </w:r>
      <w:r>
        <w:rPr>
          <w:rFonts w:ascii="Arial" w:hAnsi="Arial"/>
          <w:i/>
          <w:color w:val="0D0D0D"/>
          <w:spacing w:val="-121"/>
          <w:w w:val="102"/>
          <w:sz w:val="29"/>
        </w:rPr>
        <w:t>x</w:t>
      </w:r>
      <w:r>
        <w:rPr>
          <w:rFonts w:ascii="Times New Roman" w:hAnsi="Times New Roman"/>
          <w:color w:val="0D0D0D"/>
          <w:spacing w:val="27"/>
          <w:w w:val="138"/>
          <w:sz w:val="29"/>
        </w:rPr>
        <w:t>ˉ</w:t>
      </w:r>
      <w:r>
        <w:rPr>
          <w:rFonts w:ascii="Times New Roman" w:hAnsi="Times New Roman"/>
          <w:color w:val="0D0D0D"/>
          <w:spacing w:val="-4"/>
          <w:w w:val="120"/>
          <w:sz w:val="29"/>
        </w:rPr>
        <w:t xml:space="preserve"> </w:t>
      </w:r>
      <w:r>
        <w:rPr>
          <w:rFonts w:ascii="Times New Roman" w:hAnsi="Times New Roman"/>
          <w:color w:val="0D0D0D"/>
          <w:spacing w:val="-22"/>
          <w:w w:val="120"/>
          <w:sz w:val="29"/>
        </w:rPr>
        <w:t>≤</w:t>
      </w:r>
      <w:r>
        <w:rPr>
          <w:rFonts w:ascii="Times New Roman" w:hAnsi="Times New Roman"/>
          <w:color w:val="0D0D0D"/>
          <w:spacing w:val="-6"/>
          <w:w w:val="120"/>
          <w:sz w:val="29"/>
        </w:rPr>
        <w:t xml:space="preserve"> </w:t>
      </w:r>
      <w:r>
        <w:rPr>
          <w:rFonts w:ascii="Times New Roman" w:hAnsi="Times New Roman"/>
          <w:color w:val="0D0D0D"/>
          <w:spacing w:val="-22"/>
          <w:w w:val="115"/>
          <w:sz w:val="29"/>
        </w:rPr>
        <w:t>16)</w:t>
      </w:r>
    </w:p>
    <w:p w14:paraId="35DC0D1B">
      <w:pPr>
        <w:pStyle w:val="10"/>
        <w:numPr>
          <w:ilvl w:val="1"/>
          <w:numId w:val="5"/>
        </w:numPr>
        <w:tabs>
          <w:tab w:val="left" w:pos="718"/>
        </w:tabs>
        <w:spacing w:before="55" w:after="0" w:line="240" w:lineRule="auto"/>
        <w:ind w:left="718" w:right="0" w:hanging="358"/>
        <w:jc w:val="left"/>
        <w:rPr>
          <w:rFonts w:ascii="Times New Roman" w:hAnsi="Times New Roman"/>
          <w:sz w:val="29"/>
        </w:rPr>
      </w:pPr>
      <w:r>
        <w:rPr>
          <w:rFonts w:ascii="Arial" w:hAnsi="Arial"/>
          <w:i/>
          <w:color w:val="0D0D0D"/>
          <w:spacing w:val="-22"/>
          <w:w w:val="115"/>
          <w:sz w:val="29"/>
        </w:rPr>
        <w:t>P</w:t>
      </w:r>
      <w:r>
        <w:rPr>
          <w:rFonts w:ascii="Arial" w:hAnsi="Arial"/>
          <w:i/>
          <w:color w:val="0D0D0D"/>
          <w:spacing w:val="-53"/>
          <w:w w:val="115"/>
          <w:sz w:val="29"/>
        </w:rPr>
        <w:t xml:space="preserve"> </w:t>
      </w:r>
      <w:r>
        <w:rPr>
          <w:rFonts w:ascii="Times New Roman" w:hAnsi="Times New Roman"/>
          <w:color w:val="0D0D0D"/>
          <w:spacing w:val="27"/>
          <w:w w:val="104"/>
          <w:sz w:val="29"/>
        </w:rPr>
        <w:t>(</w:t>
      </w:r>
      <w:r>
        <w:rPr>
          <w:rFonts w:ascii="Arial" w:hAnsi="Arial"/>
          <w:i/>
          <w:color w:val="0D0D0D"/>
          <w:spacing w:val="-121"/>
          <w:w w:val="102"/>
          <w:sz w:val="29"/>
        </w:rPr>
        <w:t>x</w:t>
      </w:r>
      <w:r>
        <w:rPr>
          <w:rFonts w:ascii="Times New Roman" w:hAnsi="Times New Roman"/>
          <w:color w:val="0D0D0D"/>
          <w:spacing w:val="27"/>
          <w:w w:val="138"/>
          <w:sz w:val="29"/>
        </w:rPr>
        <w:t>ˉ</w:t>
      </w:r>
      <w:r>
        <w:rPr>
          <w:rFonts w:ascii="Times New Roman" w:hAnsi="Times New Roman"/>
          <w:color w:val="0D0D0D"/>
          <w:spacing w:val="1"/>
          <w:w w:val="115"/>
          <w:sz w:val="29"/>
        </w:rPr>
        <w:t xml:space="preserve"> </w:t>
      </w:r>
      <w:r>
        <w:rPr>
          <w:rFonts w:ascii="Times New Roman" w:hAnsi="Times New Roman"/>
          <w:color w:val="0D0D0D"/>
          <w:spacing w:val="-22"/>
          <w:w w:val="115"/>
          <w:sz w:val="29"/>
        </w:rPr>
        <w:t>&gt;</w:t>
      </w:r>
      <w:r>
        <w:rPr>
          <w:rFonts w:ascii="Times New Roman" w:hAnsi="Times New Roman"/>
          <w:color w:val="0D0D0D"/>
          <w:spacing w:val="-1"/>
          <w:w w:val="115"/>
          <w:sz w:val="29"/>
        </w:rPr>
        <w:t xml:space="preserve"> </w:t>
      </w:r>
      <w:r>
        <w:rPr>
          <w:rFonts w:ascii="Times New Roman" w:hAnsi="Times New Roman"/>
          <w:color w:val="0D0D0D"/>
          <w:spacing w:val="-22"/>
          <w:w w:val="115"/>
          <w:sz w:val="29"/>
        </w:rPr>
        <w:t>16)</w:t>
      </w:r>
    </w:p>
    <w:p w14:paraId="3A6C7713">
      <w:pPr>
        <w:pStyle w:val="10"/>
        <w:numPr>
          <w:ilvl w:val="1"/>
          <w:numId w:val="5"/>
        </w:numPr>
        <w:tabs>
          <w:tab w:val="left" w:pos="718"/>
        </w:tabs>
        <w:spacing w:before="55" w:after="0" w:line="240" w:lineRule="auto"/>
        <w:ind w:left="718" w:right="0" w:hanging="358"/>
        <w:jc w:val="left"/>
        <w:rPr>
          <w:rFonts w:ascii="Times New Roman" w:hAnsi="Times New Roman"/>
          <w:sz w:val="29"/>
        </w:rPr>
      </w:pPr>
      <w:r>
        <w:rPr>
          <w:rFonts w:ascii="Arial" w:hAnsi="Arial"/>
          <w:i/>
          <w:color w:val="0D0D0D"/>
          <w:spacing w:val="-22"/>
          <w:w w:val="115"/>
          <w:sz w:val="29"/>
        </w:rPr>
        <w:t>P</w:t>
      </w:r>
      <w:r>
        <w:rPr>
          <w:rFonts w:ascii="Arial" w:hAnsi="Arial"/>
          <w:i/>
          <w:color w:val="0D0D0D"/>
          <w:spacing w:val="-54"/>
          <w:w w:val="115"/>
          <w:sz w:val="29"/>
        </w:rPr>
        <w:t xml:space="preserve"> </w:t>
      </w:r>
      <w:r>
        <w:rPr>
          <w:rFonts w:ascii="Times New Roman" w:hAnsi="Times New Roman"/>
          <w:color w:val="0D0D0D"/>
          <w:spacing w:val="27"/>
          <w:w w:val="104"/>
          <w:sz w:val="29"/>
        </w:rPr>
        <w:t>(</w:t>
      </w:r>
      <w:r>
        <w:rPr>
          <w:rFonts w:ascii="Arial" w:hAnsi="Arial"/>
          <w:i/>
          <w:color w:val="0D0D0D"/>
          <w:spacing w:val="-121"/>
          <w:w w:val="102"/>
          <w:sz w:val="29"/>
        </w:rPr>
        <w:t>x</w:t>
      </w:r>
      <w:r>
        <w:rPr>
          <w:rFonts w:ascii="Times New Roman" w:hAnsi="Times New Roman"/>
          <w:color w:val="0D0D0D"/>
          <w:spacing w:val="27"/>
          <w:w w:val="138"/>
          <w:sz w:val="29"/>
        </w:rPr>
        <w:t>ˉ</w:t>
      </w:r>
      <w:r>
        <w:rPr>
          <w:rFonts w:ascii="Times New Roman" w:hAnsi="Times New Roman"/>
          <w:color w:val="0D0D0D"/>
          <w:spacing w:val="-4"/>
          <w:w w:val="120"/>
          <w:sz w:val="29"/>
        </w:rPr>
        <w:t xml:space="preserve"> </w:t>
      </w:r>
      <w:r>
        <w:rPr>
          <w:rFonts w:ascii="Times New Roman" w:hAnsi="Times New Roman"/>
          <w:color w:val="0D0D0D"/>
          <w:spacing w:val="-22"/>
          <w:w w:val="120"/>
          <w:sz w:val="29"/>
        </w:rPr>
        <w:t>≤</w:t>
      </w:r>
      <w:r>
        <w:rPr>
          <w:rFonts w:ascii="Times New Roman" w:hAnsi="Times New Roman"/>
          <w:color w:val="0D0D0D"/>
          <w:spacing w:val="-6"/>
          <w:w w:val="120"/>
          <w:sz w:val="29"/>
        </w:rPr>
        <w:t xml:space="preserve"> </w:t>
      </w:r>
      <w:r>
        <w:rPr>
          <w:rFonts w:ascii="Times New Roman" w:hAnsi="Times New Roman"/>
          <w:color w:val="0D0D0D"/>
          <w:spacing w:val="-22"/>
          <w:w w:val="115"/>
          <w:sz w:val="29"/>
        </w:rPr>
        <w:t>20)</w:t>
      </w:r>
    </w:p>
    <w:p w14:paraId="0D801E0B">
      <w:pPr>
        <w:pStyle w:val="7"/>
        <w:spacing w:before="223"/>
        <w:rPr>
          <w:rFonts w:ascii="Times New Roman"/>
          <w:sz w:val="20"/>
        </w:rPr>
      </w:pPr>
      <w:r>
        <w:rPr>
          <w:rFonts w:ascii="Times New Roman"/>
          <w:sz w:val="20"/>
        </w:rPr>
        <mc:AlternateContent>
          <mc:Choice Requires="wps">
            <w:drawing>
              <wp:anchor distT="0" distB="0" distL="0" distR="0" simplePos="0" relativeHeight="251820032" behindDoc="1" locked="0" layoutInCell="1" allowOverlap="1">
                <wp:simplePos x="0" y="0"/>
                <wp:positionH relativeFrom="page">
                  <wp:posOffset>837565</wp:posOffset>
                </wp:positionH>
                <wp:positionV relativeFrom="paragraph">
                  <wp:posOffset>302895</wp:posOffset>
                </wp:positionV>
                <wp:extent cx="6096000" cy="9525"/>
                <wp:effectExtent l="0" t="0" r="0" b="0"/>
                <wp:wrapTopAndBottom/>
                <wp:docPr id="896" name="Graphic 20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06" o:spid="_x0000_s1026" o:spt="100" style="position:absolute;left:0pt;margin-left:65.95pt;margin-top:23.85pt;height:0.75pt;width:480pt;mso-position-horizontal-relative:page;mso-wrap-distance-bottom:0pt;mso-wrap-distance-top:0pt;z-index:-251496448;mso-width-relative:page;mso-height-relative:page;" fillcolor="#000000" filled="t" stroked="f" coordsize="6096000,9525" o:gfxdata="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TWuLbXAAAACgEAAA8AAAAAAAAAAQAgAAAAIgAAAGRycy9kb3ducmV2Lnht&#10;bFBLAQIUABQAAAAIAIdO4kC+P+dX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235F509A">
      <w:pPr>
        <w:pStyle w:val="7"/>
        <w:spacing w:before="91"/>
        <w:rPr>
          <w:rFonts w:ascii="Times New Roman"/>
          <w:sz w:val="20"/>
        </w:rPr>
      </w:pPr>
    </w:p>
    <w:p w14:paraId="39FE32A1">
      <w:pPr>
        <w:pStyle w:val="7"/>
        <w:spacing w:after="0"/>
        <w:rPr>
          <w:rFonts w:ascii="Times New Roman"/>
          <w:sz w:val="20"/>
        </w:rPr>
        <w:sectPr>
          <w:pgSz w:w="12240" w:h="15840"/>
          <w:pgMar w:top="520" w:right="360" w:bottom="280" w:left="1080" w:header="720" w:footer="720" w:gutter="0"/>
          <w:cols w:space="720" w:num="1"/>
        </w:sectPr>
      </w:pPr>
    </w:p>
    <w:p w14:paraId="06D861AF">
      <w:pPr>
        <w:pStyle w:val="3"/>
        <w:spacing w:before="100"/>
        <w:rPr>
          <w:b w:val="0"/>
        </w:rPr>
      </w:pPr>
      <w:r>
        <w:rPr>
          <w:b w:val="0"/>
          <w:color w:val="0D0D0D"/>
          <w:spacing w:val="-2"/>
        </w:rPr>
        <w:t>Solution</w:t>
      </w:r>
    </w:p>
    <w:p w14:paraId="4D80B80D">
      <w:pPr>
        <w:pStyle w:val="7"/>
        <w:spacing w:before="146"/>
        <w:ind w:left="239"/>
      </w:pPr>
      <w:r>
        <w:rPr>
          <w:color w:val="0D0D0D"/>
          <w:spacing w:val="-2"/>
        </w:rPr>
        <w:t>Given:</w:t>
      </w:r>
    </w:p>
    <w:p w14:paraId="113DE9EC">
      <w:pPr>
        <w:pStyle w:val="10"/>
        <w:numPr>
          <w:ilvl w:val="2"/>
          <w:numId w:val="5"/>
        </w:numPr>
        <w:tabs>
          <w:tab w:val="left" w:pos="719"/>
        </w:tabs>
        <w:spacing w:before="131" w:after="0" w:line="240" w:lineRule="auto"/>
        <w:ind w:left="719" w:right="0" w:hanging="360"/>
        <w:jc w:val="left"/>
        <w:rPr>
          <w:sz w:val="24"/>
        </w:rPr>
      </w:pPr>
      <w:r>
        <w:rPr>
          <w:color w:val="0D0D0D"/>
          <w:spacing w:val="-4"/>
          <w:sz w:val="24"/>
        </w:rPr>
        <w:t>Mean</w:t>
      </w:r>
    </w:p>
    <w:p w14:paraId="5C0890D6">
      <w:pPr>
        <w:pStyle w:val="7"/>
      </w:pPr>
    </w:p>
    <w:p w14:paraId="25EB0670">
      <w:pPr>
        <w:pStyle w:val="7"/>
        <w:spacing w:before="272"/>
      </w:pPr>
    </w:p>
    <w:p w14:paraId="56F5E2F6">
      <w:pPr>
        <w:pStyle w:val="10"/>
        <w:numPr>
          <w:ilvl w:val="2"/>
          <w:numId w:val="5"/>
        </w:numPr>
        <w:tabs>
          <w:tab w:val="left" w:pos="719"/>
        </w:tabs>
        <w:spacing w:before="0" w:after="0" w:line="240" w:lineRule="auto"/>
        <w:ind w:left="719" w:right="0" w:hanging="360"/>
        <w:jc w:val="left"/>
        <w:rPr>
          <w:sz w:val="24"/>
        </w:rPr>
      </w:pPr>
      <w:r>
        <w:rPr>
          <w:color w:val="0D0D0D"/>
          <w:sz w:val="24"/>
        </w:rPr>
        <w:t>Standard</w:t>
      </w:r>
      <w:r>
        <w:rPr>
          <w:color w:val="0D0D0D"/>
          <w:spacing w:val="-8"/>
          <w:sz w:val="24"/>
        </w:rPr>
        <w:t xml:space="preserve"> </w:t>
      </w:r>
      <w:r>
        <w:rPr>
          <w:color w:val="0D0D0D"/>
          <w:spacing w:val="-2"/>
          <w:sz w:val="24"/>
        </w:rPr>
        <w:t>deviation</w:t>
      </w:r>
    </w:p>
    <w:p w14:paraId="3EFBFA40">
      <w:pPr>
        <w:pStyle w:val="7"/>
        <w:rPr>
          <w:sz w:val="29"/>
        </w:rPr>
      </w:pPr>
      <w:r>
        <w:br w:type="column"/>
      </w:r>
    </w:p>
    <w:p w14:paraId="47D0047A">
      <w:pPr>
        <w:pStyle w:val="7"/>
        <w:rPr>
          <w:sz w:val="29"/>
        </w:rPr>
      </w:pPr>
    </w:p>
    <w:p w14:paraId="1421F8B1">
      <w:pPr>
        <w:pStyle w:val="7"/>
        <w:rPr>
          <w:sz w:val="29"/>
        </w:rPr>
      </w:pPr>
    </w:p>
    <w:p w14:paraId="5199B872">
      <w:pPr>
        <w:pStyle w:val="7"/>
        <w:spacing w:before="219"/>
        <w:rPr>
          <w:sz w:val="29"/>
        </w:rPr>
      </w:pPr>
    </w:p>
    <w:p w14:paraId="1D5C7B92">
      <w:pPr>
        <w:spacing w:before="0"/>
        <w:ind w:left="280" w:right="0" w:firstLine="0"/>
        <w:jc w:val="left"/>
        <w:rPr>
          <w:rFonts w:ascii="Times New Roman" w:hAnsi="Times New Roman"/>
          <w:sz w:val="29"/>
        </w:rPr>
      </w:pPr>
      <w:r>
        <w:rPr>
          <w:rFonts w:ascii="Arial" w:hAnsi="Arial"/>
          <w:i/>
          <w:color w:val="0D0D0D"/>
          <w:w w:val="110"/>
          <w:sz w:val="29"/>
        </w:rPr>
        <w:t>μ</w:t>
      </w:r>
      <w:r>
        <w:rPr>
          <w:rFonts w:ascii="Arial" w:hAnsi="Arial"/>
          <w:i/>
          <w:color w:val="0D0D0D"/>
          <w:spacing w:val="6"/>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18</w:t>
      </w:r>
    </w:p>
    <w:p w14:paraId="77DDC3BC">
      <w:pPr>
        <w:pStyle w:val="7"/>
        <w:rPr>
          <w:rFonts w:ascii="Times New Roman"/>
          <w:sz w:val="29"/>
        </w:rPr>
      </w:pPr>
    </w:p>
    <w:p w14:paraId="6F57A393">
      <w:pPr>
        <w:pStyle w:val="7"/>
        <w:spacing w:before="228"/>
        <w:rPr>
          <w:rFonts w:ascii="Times New Roman"/>
          <w:sz w:val="29"/>
        </w:rPr>
      </w:pPr>
    </w:p>
    <w:p w14:paraId="61C567AD">
      <w:pPr>
        <w:spacing w:before="0"/>
        <w:ind w:left="239" w:right="0" w:firstLine="0"/>
        <w:jc w:val="left"/>
        <w:rPr>
          <w:rFonts w:ascii="Times New Roman" w:hAnsi="Times New Roman"/>
          <w:sz w:val="29"/>
        </w:rPr>
      </w:pPr>
      <w:r>
        <w:rPr>
          <w:rFonts w:ascii="Times New Roman" w:hAnsi="Times New Roman"/>
          <w:sz w:val="29"/>
        </w:rPr>
        <mc:AlternateContent>
          <mc:Choice Requires="wpg">
            <w:drawing>
              <wp:anchor distT="0" distB="0" distL="0" distR="0" simplePos="0" relativeHeight="251702272" behindDoc="0" locked="0" layoutInCell="1" allowOverlap="1">
                <wp:simplePos x="0" y="0"/>
                <wp:positionH relativeFrom="page">
                  <wp:posOffset>6931025</wp:posOffset>
                </wp:positionH>
                <wp:positionV relativeFrom="paragraph">
                  <wp:posOffset>-811530</wp:posOffset>
                </wp:positionV>
                <wp:extent cx="484505" cy="768350"/>
                <wp:effectExtent l="0" t="0" r="3175" b="8890"/>
                <wp:wrapNone/>
                <wp:docPr id="897" name="Group 897"/>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898" name="Graphic 208"/>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899" name="Graphic 209"/>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900" name="Image 210"/>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901" name="Image 211"/>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902" name="Image 212"/>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903" name="Image 213"/>
                          <pic:cNvPicPr/>
                        </pic:nvPicPr>
                        <pic:blipFill>
                          <a:blip r:embed="rId11" cstate="print"/>
                          <a:stretch>
                            <a:fillRect/>
                          </a:stretch>
                        </pic:blipFill>
                        <pic:spPr>
                          <a:xfrm>
                            <a:off x="469772" y="213359"/>
                            <a:ext cx="9524" cy="9524"/>
                          </a:xfrm>
                          <a:prstGeom prst="rect">
                            <a:avLst/>
                          </a:prstGeom>
                        </pic:spPr>
                      </pic:pic>
                      <wps:wsp>
                        <wps:cNvPr id="904" name="Graphic 214"/>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905" name="Image 215"/>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63.9pt;height:60.5pt;width:38.15pt;mso-position-horizontal-relative:page;z-index:251702272;mso-width-relative:page;mso-height-relative:page;" coordsize="484505,768350" o:gfxdata="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">
                <o:lock v:ext="edit" aspectratio="f"/>
                <v:shape id="Graphic 208" o:spid="_x0000_s1026" o:spt="100" style="position:absolute;left:0;top:0;height:768350;width:484505;" fillcolor="#000000" filled="t" stroked="f" coordsize="484505,768350" o:gfxdata="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IqFi5AAAA3AAA&#10;AA8AAAAAAAAAAQAgAAAAIgAAAGRycy9kb3ducmV2LnhtbFBLAQIUABQAAAAIAIdO4kAzLwWeOwAA&#10;ADkAAAAQAAAAAAAAAAEAIAAAAAgBAABkcnMvc2hhcGV4bWwueG1sUEsFBgAAAAAGAAYAWwEAALID&#10;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209" o:spid="_x0000_s1026" o:spt="100" style="position:absolute;left:117347;top:213359;height:342900;width:361950;" fillcolor="#FFFFFF" filled="t" stroked="f" coordsize="361950,342900" o:gfxdata="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tSX&#10;T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210" o:spid="_x0000_s1026" o:spt="75" type="#_x0000_t75" style="position:absolute;left:117347;top:546734;height:9524;width:9524;" filled="f" o:preferrelative="t" stroked="f" coordsize="21600,21600" o:gfxdata="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DAY7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211" o:spid="_x0000_s1026" o:spt="75" type="#_x0000_t75" style="position:absolute;left:469772;top:546734;height:9524;width:9524;" filled="f" o:preferrelative="t" stroked="f" coordsize="21600,21600" o:gfxdata="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GX4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12" o:spid="_x0000_s1026" o:spt="75" type="#_x0000_t75" style="position:absolute;left:117347;top:213359;height:9524;width:9524;" filled="f" o:preferrelative="t" stroked="f" coordsize="21600,21600" o:gfxdata="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d77j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213" o:spid="_x0000_s1026" o:spt="75" type="#_x0000_t75" style="position:absolute;left:469772;top:213359;height:9524;width:9524;" filled="f" o:preferrelative="t" stroked="f" coordsize="21600,21600" o:gfxdata="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SXhS/&#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214" o:spid="_x0000_s1026" o:spt="100" style="position:absolute;left:164972;top:251459;height:266700;width:266700;" fillcolor="#FFFFFF" filled="t" stroked="f" coordsize="266700,266700" o:gfxdata="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Ovk7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215" o:spid="_x0000_s1026" o:spt="75" type="#_x0000_t75" style="position:absolute;left:228076;top:308133;height:146923;width:143676;" filled="f" o:preferrelative="t" stroked="f" coordsize="21600,21600" o:gfxdata="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rpqb4A&#10;AADcAAAADwAAAAAAAAABACAAAAAiAAAAZHJzL2Rvd25yZXYueG1sUEsBAhQAFAAAAAgAh07iQDMv&#10;BZ47AAAAOQAAABAAAAAAAAAAAQAgAAAADQEAAGRycy9zaGFwZXhtbC54bWxQSwUGAAAAAAYABgBb&#10;AQAAtwMAAAAA&#10;">
                  <v:fill on="f" focussize="0,0"/>
                  <v:stroke on="f"/>
                  <v:imagedata r:id="rId12" o:title=""/>
                  <o:lock v:ext="edit" aspectratio="f"/>
                </v:shape>
              </v:group>
            </w:pict>
          </mc:Fallback>
        </mc:AlternateContent>
      </w:r>
      <w:r>
        <w:rPr>
          <w:rFonts w:ascii="Arial" w:hAnsi="Arial"/>
          <w:i/>
          <w:color w:val="0D0D0D"/>
          <w:w w:val="115"/>
          <w:sz w:val="29"/>
        </w:rPr>
        <w:t>σ</w:t>
      </w:r>
      <w:r>
        <w:rPr>
          <w:rFonts w:ascii="Arial" w:hAnsi="Arial"/>
          <w:i/>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3"/>
          <w:w w:val="115"/>
          <w:sz w:val="29"/>
        </w:rPr>
        <w:t xml:space="preserve"> </w:t>
      </w:r>
      <w:r>
        <w:rPr>
          <w:rFonts w:ascii="Times New Roman" w:hAnsi="Times New Roman"/>
          <w:color w:val="0D0D0D"/>
          <w:spacing w:val="-5"/>
          <w:w w:val="115"/>
          <w:sz w:val="29"/>
        </w:rPr>
        <w:t>4.8</w:t>
      </w:r>
    </w:p>
    <w:p w14:paraId="2F61AEEE">
      <w:pPr>
        <w:spacing w:after="0"/>
        <w:jc w:val="left"/>
        <w:rPr>
          <w:rFonts w:ascii="Times New Roman" w:hAnsi="Times New Roman"/>
          <w:sz w:val="29"/>
        </w:rPr>
        <w:sectPr>
          <w:type w:val="continuous"/>
          <w:pgSz w:w="12240" w:h="15840"/>
          <w:pgMar w:top="400" w:right="360" w:bottom="280" w:left="1080" w:header="720" w:footer="720" w:gutter="0"/>
          <w:cols w:equalWidth="0" w:num="2">
            <w:col w:w="2751" w:space="1581"/>
            <w:col w:w="6468"/>
          </w:cols>
        </w:sectPr>
      </w:pPr>
    </w:p>
    <w:p w14:paraId="49D2E980">
      <w:pPr>
        <w:pStyle w:val="7"/>
        <w:rPr>
          <w:rFonts w:ascii="Times New Roman"/>
          <w:sz w:val="20"/>
        </w:rPr>
      </w:pPr>
      <w:r>
        <w:rPr>
          <w:rFonts w:ascii="Times New Roman"/>
          <w:sz w:val="20"/>
        </w:rPr>
        <mc:AlternateContent>
          <mc:Choice Requires="wpg">
            <w:drawing>
              <wp:anchor distT="0" distB="0" distL="0" distR="0" simplePos="0" relativeHeight="251796480" behindDoc="1" locked="0" layoutInCell="1" allowOverlap="1">
                <wp:simplePos x="0" y="0"/>
                <wp:positionH relativeFrom="page">
                  <wp:posOffset>361950</wp:posOffset>
                </wp:positionH>
                <wp:positionV relativeFrom="page">
                  <wp:posOffset>4605020</wp:posOffset>
                </wp:positionV>
                <wp:extent cx="7053580" cy="4410710"/>
                <wp:effectExtent l="0" t="0" r="2540" b="8890"/>
                <wp:wrapNone/>
                <wp:docPr id="906" name="Group 906"/>
                <wp:cNvGraphicFramePr/>
                <a:graphic xmlns:a="http://schemas.openxmlformats.org/drawingml/2006/main">
                  <a:graphicData uri="http://schemas.microsoft.com/office/word/2010/wordprocessingGroup">
                    <wpg:wgp>
                      <wpg:cNvGrpSpPr/>
                      <wpg:grpSpPr>
                        <a:xfrm>
                          <a:off x="0" y="0"/>
                          <a:ext cx="7053580" cy="4410710"/>
                          <a:chOff x="0" y="0"/>
                          <a:chExt cx="7053580" cy="4410710"/>
                        </a:xfrm>
                      </wpg:grpSpPr>
                      <wps:wsp>
                        <wps:cNvPr id="907" name="Textbox 217"/>
                        <wps:cNvSpPr txBox="1"/>
                        <wps:spPr>
                          <a:xfrm>
                            <a:off x="476249" y="202471"/>
                            <a:ext cx="1522730" cy="650240"/>
                          </a:xfrm>
                          <a:prstGeom prst="rect">
                            <a:avLst/>
                          </a:prstGeom>
                        </wps:spPr>
                        <wps:txbx>
                          <w:txbxContent>
                            <w:p w14:paraId="6109095D">
                              <w:pPr>
                                <w:spacing w:before="0" w:line="486" w:lineRule="exact"/>
                                <w:ind w:left="0" w:right="0" w:firstLine="0"/>
                                <w:jc w:val="left"/>
                                <w:rPr>
                                  <w:rFonts w:ascii="Times New Roman" w:hAnsi="Times New Roman"/>
                                  <w:sz w:val="43"/>
                                </w:rPr>
                              </w:pPr>
                              <w:r>
                                <w:rPr>
                                  <w:rFonts w:ascii="Segoe UI Semibold" w:hAnsi="Segoe UI Semibold"/>
                                  <w:color w:val="0D0D0D"/>
                                  <w:w w:val="120"/>
                                  <w:sz w:val="36"/>
                                </w:rPr>
                                <w:t>(i)</w:t>
                              </w:r>
                              <w:r>
                                <w:rPr>
                                  <w:rFonts w:ascii="Segoe UI Semibold" w:hAnsi="Segoe UI Semibold"/>
                                  <w:color w:val="0D0D0D"/>
                                  <w:spacing w:val="-30"/>
                                  <w:w w:val="120"/>
                                  <w:sz w:val="36"/>
                                </w:rPr>
                                <w:t xml:space="preserve"> </w:t>
                              </w:r>
                              <w:r>
                                <w:rPr>
                                  <w:rFonts w:ascii="Arial" w:hAnsi="Arial"/>
                                  <w:i/>
                                  <w:color w:val="0D0D0D"/>
                                  <w:w w:val="120"/>
                                  <w:sz w:val="43"/>
                                </w:rPr>
                                <w:t>P</w:t>
                              </w:r>
                              <w:r>
                                <w:rPr>
                                  <w:rFonts w:ascii="Arial" w:hAnsi="Arial"/>
                                  <w:i/>
                                  <w:color w:val="0D0D0D"/>
                                  <w:spacing w:val="-83"/>
                                  <w:w w:val="120"/>
                                  <w:sz w:val="43"/>
                                </w:rPr>
                                <w:t xml:space="preserve"> </w:t>
                              </w:r>
                              <w:r>
                                <w:rPr>
                                  <w:rFonts w:ascii="Times New Roman" w:hAnsi="Times New Roman"/>
                                  <w:color w:val="0D0D0D"/>
                                  <w:w w:val="109"/>
                                  <w:sz w:val="43"/>
                                </w:rPr>
                                <w:t>(</w:t>
                              </w:r>
                              <w:r>
                                <w:rPr>
                                  <w:rFonts w:ascii="Arial" w:hAnsi="Arial"/>
                                  <w:i/>
                                  <w:color w:val="0D0D0D"/>
                                  <w:spacing w:val="-222"/>
                                  <w:w w:val="106"/>
                                  <w:sz w:val="43"/>
                                </w:rPr>
                                <w:t>x</w:t>
                              </w:r>
                              <w:r>
                                <w:rPr>
                                  <w:rFonts w:ascii="Times New Roman" w:hAnsi="Times New Roman"/>
                                  <w:color w:val="0D0D0D"/>
                                  <w:w w:val="143"/>
                                  <w:sz w:val="43"/>
                                </w:rPr>
                                <w:t>ˉ</w:t>
                              </w:r>
                              <w:r>
                                <w:rPr>
                                  <w:rFonts w:ascii="Times New Roman" w:hAnsi="Times New Roman"/>
                                  <w:color w:val="0D0D0D"/>
                                  <w:spacing w:val="-4"/>
                                  <w:w w:val="119"/>
                                  <w:sz w:val="43"/>
                                </w:rPr>
                                <w:t xml:space="preserve"> </w:t>
                              </w:r>
                              <w:r>
                                <w:rPr>
                                  <w:rFonts w:ascii="Times New Roman" w:hAnsi="Times New Roman"/>
                                  <w:color w:val="0D0D0D"/>
                                  <w:w w:val="120"/>
                                  <w:sz w:val="43"/>
                                </w:rPr>
                                <w:t>≤</w:t>
                              </w:r>
                              <w:r>
                                <w:rPr>
                                  <w:rFonts w:ascii="Times New Roman" w:hAnsi="Times New Roman"/>
                                  <w:color w:val="0D0D0D"/>
                                  <w:spacing w:val="-32"/>
                                  <w:w w:val="120"/>
                                  <w:sz w:val="43"/>
                                </w:rPr>
                                <w:t xml:space="preserve"> </w:t>
                              </w:r>
                              <w:r>
                                <w:rPr>
                                  <w:rFonts w:ascii="Times New Roman" w:hAnsi="Times New Roman"/>
                                  <w:color w:val="0D0D0D"/>
                                  <w:spacing w:val="-5"/>
                                  <w:w w:val="110"/>
                                  <w:sz w:val="43"/>
                                </w:rPr>
                                <w:t>16)</w:t>
                              </w:r>
                            </w:p>
                            <w:p w14:paraId="49BEF1F7">
                              <w:pPr>
                                <w:spacing w:before="218"/>
                                <w:ind w:left="0" w:right="0" w:firstLine="0"/>
                                <w:jc w:val="left"/>
                                <w:rPr>
                                  <w:sz w:val="24"/>
                                </w:rPr>
                              </w:pPr>
                              <w:r>
                                <w:rPr>
                                  <w:color w:val="0D0D0D"/>
                                  <w:sz w:val="24"/>
                                </w:rPr>
                                <w:t>Z-</w:t>
                              </w:r>
                              <w:r>
                                <w:rPr>
                                  <w:color w:val="0D0D0D"/>
                                  <w:spacing w:val="-2"/>
                                  <w:sz w:val="24"/>
                                </w:rPr>
                                <w:t>value:</w:t>
                              </w:r>
                            </w:p>
                          </w:txbxContent>
                        </wps:txbx>
                        <wps:bodyPr wrap="square" lIns="0" tIns="0" rIns="0" bIns="0" rtlCol="0">
                          <a:noAutofit/>
                        </wps:bodyPr>
                      </wps:wsp>
                      <wps:wsp>
                        <wps:cNvPr id="908" name="Graphic 218"/>
                        <wps:cNvSpPr/>
                        <wps:spPr>
                          <a:xfrm>
                            <a:off x="0" y="0"/>
                            <a:ext cx="7053580" cy="4410710"/>
                          </a:xfrm>
                          <a:custGeom>
                            <a:avLst/>
                            <a:gdLst/>
                            <a:ahLst/>
                            <a:cxnLst/>
                            <a:rect l="l" t="t" r="r" b="b"/>
                            <a:pathLst>
                              <a:path w="7053580" h="4410710">
                                <a:moveTo>
                                  <a:pt x="7053262" y="4410455"/>
                                </a:moveTo>
                                <a:lnTo>
                                  <a:pt x="0" y="4410455"/>
                                </a:lnTo>
                                <a:lnTo>
                                  <a:pt x="0" y="0"/>
                                </a:lnTo>
                                <a:lnTo>
                                  <a:pt x="7053262" y="0"/>
                                </a:lnTo>
                                <a:lnTo>
                                  <a:pt x="7053262" y="1042796"/>
                                </a:lnTo>
                                <a:lnTo>
                                  <a:pt x="628649" y="1042796"/>
                                </a:lnTo>
                                <a:lnTo>
                                  <a:pt x="614575" y="1043476"/>
                                </a:lnTo>
                                <a:lnTo>
                                  <a:pt x="573973" y="1053672"/>
                                </a:lnTo>
                                <a:lnTo>
                                  <a:pt x="538054" y="1075171"/>
                                </a:lnTo>
                                <a:lnTo>
                                  <a:pt x="509831" y="1106279"/>
                                </a:lnTo>
                                <a:lnTo>
                                  <a:pt x="491892" y="1144258"/>
                                </a:lnTo>
                                <a:lnTo>
                                  <a:pt x="485774" y="1185671"/>
                                </a:lnTo>
                                <a:lnTo>
                                  <a:pt x="485774" y="3147821"/>
                                </a:lnTo>
                                <a:lnTo>
                                  <a:pt x="491892" y="3189234"/>
                                </a:lnTo>
                                <a:lnTo>
                                  <a:pt x="509831" y="3227213"/>
                                </a:lnTo>
                                <a:lnTo>
                                  <a:pt x="538054" y="3258320"/>
                                </a:lnTo>
                                <a:lnTo>
                                  <a:pt x="573973" y="3279820"/>
                                </a:lnTo>
                                <a:lnTo>
                                  <a:pt x="614575" y="3290017"/>
                                </a:lnTo>
                                <a:lnTo>
                                  <a:pt x="628649" y="3290696"/>
                                </a:lnTo>
                                <a:lnTo>
                                  <a:pt x="7053262" y="3290696"/>
                                </a:lnTo>
                                <a:lnTo>
                                  <a:pt x="7053262" y="4410455"/>
                                </a:lnTo>
                                <a:close/>
                              </a:path>
                              <a:path w="7053580" h="4410710">
                                <a:moveTo>
                                  <a:pt x="7053262" y="3290696"/>
                                </a:moveTo>
                                <a:lnTo>
                                  <a:pt x="6419849" y="3290696"/>
                                </a:lnTo>
                                <a:lnTo>
                                  <a:pt x="6433924" y="3290017"/>
                                </a:lnTo>
                                <a:lnTo>
                                  <a:pt x="6447728" y="3287977"/>
                                </a:lnTo>
                                <a:lnTo>
                                  <a:pt x="6487268" y="3273806"/>
                                </a:lnTo>
                                <a:lnTo>
                                  <a:pt x="6520877" y="3248849"/>
                                </a:lnTo>
                                <a:lnTo>
                                  <a:pt x="6545834" y="3215240"/>
                                </a:lnTo>
                                <a:lnTo>
                                  <a:pt x="6560005" y="3175700"/>
                                </a:lnTo>
                                <a:lnTo>
                                  <a:pt x="6562724" y="3147821"/>
                                </a:lnTo>
                                <a:lnTo>
                                  <a:pt x="6562724" y="1185671"/>
                                </a:lnTo>
                                <a:lnTo>
                                  <a:pt x="6556606" y="1144258"/>
                                </a:lnTo>
                                <a:lnTo>
                                  <a:pt x="6538667" y="1106279"/>
                                </a:lnTo>
                                <a:lnTo>
                                  <a:pt x="6510444" y="1075171"/>
                                </a:lnTo>
                                <a:lnTo>
                                  <a:pt x="6474525" y="1053672"/>
                                </a:lnTo>
                                <a:lnTo>
                                  <a:pt x="6433924" y="1043476"/>
                                </a:lnTo>
                                <a:lnTo>
                                  <a:pt x="6419849" y="1042796"/>
                                </a:lnTo>
                                <a:lnTo>
                                  <a:pt x="7053262" y="1042796"/>
                                </a:lnTo>
                                <a:lnTo>
                                  <a:pt x="7053262" y="3290696"/>
                                </a:lnTo>
                                <a:close/>
                              </a:path>
                            </a:pathLst>
                          </a:custGeom>
                          <a:solidFill>
                            <a:srgbClr val="000000">
                              <a:alpha val="1959"/>
                            </a:srgbClr>
                          </a:solidFill>
                        </wps:spPr>
                        <wps:bodyPr wrap="square" lIns="0" tIns="0" rIns="0" bIns="0" rtlCol="0">
                          <a:noAutofit/>
                        </wps:bodyPr>
                      </wps:wsp>
                      <wps:wsp>
                        <wps:cNvPr id="909" name="Graphic 219"/>
                        <wps:cNvSpPr/>
                        <wps:spPr>
                          <a:xfrm>
                            <a:off x="466724" y="1023745"/>
                            <a:ext cx="6115050" cy="2286000"/>
                          </a:xfrm>
                          <a:custGeom>
                            <a:avLst/>
                            <a:gdLst/>
                            <a:ahLst/>
                            <a:cxnLst/>
                            <a:rect l="l" t="t" r="r" b="b"/>
                            <a:pathLst>
                              <a:path w="6115050" h="2286000">
                                <a:moveTo>
                                  <a:pt x="5953124" y="2285999"/>
                                </a:moveTo>
                                <a:lnTo>
                                  <a:pt x="161924" y="2285999"/>
                                </a:lnTo>
                                <a:lnTo>
                                  <a:pt x="153969" y="2285804"/>
                                </a:lnTo>
                                <a:lnTo>
                                  <a:pt x="114919" y="2279028"/>
                                </a:lnTo>
                                <a:lnTo>
                                  <a:pt x="78686" y="2262966"/>
                                </a:lnTo>
                                <a:lnTo>
                                  <a:pt x="47426" y="2238571"/>
                                </a:lnTo>
                                <a:lnTo>
                                  <a:pt x="23031" y="2207311"/>
                                </a:lnTo>
                                <a:lnTo>
                                  <a:pt x="6970" y="2171078"/>
                                </a:lnTo>
                                <a:lnTo>
                                  <a:pt x="194" y="2132029"/>
                                </a:lnTo>
                                <a:lnTo>
                                  <a:pt x="0" y="2124074"/>
                                </a:lnTo>
                                <a:lnTo>
                                  <a:pt x="0" y="161924"/>
                                </a:lnTo>
                                <a:lnTo>
                                  <a:pt x="4853" y="122570"/>
                                </a:lnTo>
                                <a:lnTo>
                                  <a:pt x="19118" y="85591"/>
                                </a:lnTo>
                                <a:lnTo>
                                  <a:pt x="41939" y="53188"/>
                                </a:lnTo>
                                <a:lnTo>
                                  <a:pt x="71964" y="27288"/>
                                </a:lnTo>
                                <a:lnTo>
                                  <a:pt x="107382" y="9460"/>
                                </a:lnTo>
                                <a:lnTo>
                                  <a:pt x="146053" y="777"/>
                                </a:lnTo>
                                <a:lnTo>
                                  <a:pt x="161924" y="0"/>
                                </a:lnTo>
                                <a:lnTo>
                                  <a:pt x="5953124" y="0"/>
                                </a:lnTo>
                                <a:lnTo>
                                  <a:pt x="5992477" y="4853"/>
                                </a:lnTo>
                                <a:lnTo>
                                  <a:pt x="6029455" y="19050"/>
                                </a:lnTo>
                                <a:lnTo>
                                  <a:pt x="161925" y="19050"/>
                                </a:lnTo>
                                <a:lnTo>
                                  <a:pt x="147850" y="19730"/>
                                </a:lnTo>
                                <a:lnTo>
                                  <a:pt x="107248" y="29925"/>
                                </a:lnTo>
                                <a:lnTo>
                                  <a:pt x="71329" y="51425"/>
                                </a:lnTo>
                                <a:lnTo>
                                  <a:pt x="43106" y="82532"/>
                                </a:lnTo>
                                <a:lnTo>
                                  <a:pt x="25167" y="120512"/>
                                </a:lnTo>
                                <a:lnTo>
                                  <a:pt x="19050" y="161924"/>
                                </a:lnTo>
                                <a:lnTo>
                                  <a:pt x="19050" y="2124074"/>
                                </a:lnTo>
                                <a:lnTo>
                                  <a:pt x="19729" y="2138149"/>
                                </a:lnTo>
                                <a:lnTo>
                                  <a:pt x="29877" y="2178615"/>
                                </a:lnTo>
                                <a:lnTo>
                                  <a:pt x="51425" y="2214669"/>
                                </a:lnTo>
                                <a:lnTo>
                                  <a:pt x="82532" y="2242893"/>
                                </a:lnTo>
                                <a:lnTo>
                                  <a:pt x="120512" y="2260832"/>
                                </a:lnTo>
                                <a:lnTo>
                                  <a:pt x="160470" y="2266879"/>
                                </a:lnTo>
                                <a:lnTo>
                                  <a:pt x="6029598" y="2266879"/>
                                </a:lnTo>
                                <a:lnTo>
                                  <a:pt x="6022365" y="2270448"/>
                                </a:lnTo>
                                <a:lnTo>
                                  <a:pt x="5984713" y="2282887"/>
                                </a:lnTo>
                                <a:lnTo>
                                  <a:pt x="5961079" y="2285804"/>
                                </a:lnTo>
                                <a:lnTo>
                                  <a:pt x="5953124" y="2285999"/>
                                </a:lnTo>
                                <a:close/>
                              </a:path>
                              <a:path w="6115050" h="2286000">
                                <a:moveTo>
                                  <a:pt x="6029577" y="2266879"/>
                                </a:moveTo>
                                <a:lnTo>
                                  <a:pt x="5954579" y="2266879"/>
                                </a:lnTo>
                                <a:lnTo>
                                  <a:pt x="5967199" y="2266270"/>
                                </a:lnTo>
                                <a:lnTo>
                                  <a:pt x="5981003" y="2264231"/>
                                </a:lnTo>
                                <a:lnTo>
                                  <a:pt x="6020543" y="2250059"/>
                                </a:lnTo>
                                <a:lnTo>
                                  <a:pt x="6054152" y="2225102"/>
                                </a:lnTo>
                                <a:lnTo>
                                  <a:pt x="6079109" y="2191493"/>
                                </a:lnTo>
                                <a:lnTo>
                                  <a:pt x="6093280" y="2151953"/>
                                </a:lnTo>
                                <a:lnTo>
                                  <a:pt x="6095999" y="2124074"/>
                                </a:lnTo>
                                <a:lnTo>
                                  <a:pt x="6095999" y="161924"/>
                                </a:lnTo>
                                <a:lnTo>
                                  <a:pt x="6095320" y="147850"/>
                                </a:lnTo>
                                <a:lnTo>
                                  <a:pt x="6093280" y="134045"/>
                                </a:lnTo>
                                <a:lnTo>
                                  <a:pt x="6089881" y="120512"/>
                                </a:lnTo>
                                <a:lnTo>
                                  <a:pt x="6085171" y="107381"/>
                                </a:lnTo>
                                <a:lnTo>
                                  <a:pt x="6085123" y="107248"/>
                                </a:lnTo>
                                <a:lnTo>
                                  <a:pt x="6063623" y="71329"/>
                                </a:lnTo>
                                <a:lnTo>
                                  <a:pt x="6032516" y="43106"/>
                                </a:lnTo>
                                <a:lnTo>
                                  <a:pt x="5994537" y="25167"/>
                                </a:lnTo>
                                <a:lnTo>
                                  <a:pt x="5953124" y="19050"/>
                                </a:lnTo>
                                <a:lnTo>
                                  <a:pt x="6029455" y="19050"/>
                                </a:lnTo>
                                <a:lnTo>
                                  <a:pt x="6061859" y="41938"/>
                                </a:lnTo>
                                <a:lnTo>
                                  <a:pt x="6087759" y="71963"/>
                                </a:lnTo>
                                <a:lnTo>
                                  <a:pt x="6105536" y="107248"/>
                                </a:lnTo>
                                <a:lnTo>
                                  <a:pt x="6114271" y="146053"/>
                                </a:lnTo>
                                <a:lnTo>
                                  <a:pt x="6115049" y="161924"/>
                                </a:lnTo>
                                <a:lnTo>
                                  <a:pt x="6115049" y="2124074"/>
                                </a:lnTo>
                                <a:lnTo>
                                  <a:pt x="6110195" y="2163427"/>
                                </a:lnTo>
                                <a:lnTo>
                                  <a:pt x="6095930" y="2200405"/>
                                </a:lnTo>
                                <a:lnTo>
                                  <a:pt x="6073110" y="2232809"/>
                                </a:lnTo>
                                <a:lnTo>
                                  <a:pt x="6043084" y="2258708"/>
                                </a:lnTo>
                                <a:lnTo>
                                  <a:pt x="6036362" y="2262966"/>
                                </a:lnTo>
                                <a:lnTo>
                                  <a:pt x="6029577" y="2266879"/>
                                </a:lnTo>
                                <a:close/>
                              </a:path>
                            </a:pathLst>
                          </a:custGeom>
                          <a:solidFill>
                            <a:srgbClr val="000000">
                              <a:alpha val="7058"/>
                            </a:srgbClr>
                          </a:solidFill>
                        </wps:spPr>
                        <wps:bodyPr wrap="square" lIns="0" tIns="0" rIns="0" bIns="0" rtlCol="0">
                          <a:noAutofit/>
                        </wps:bodyPr>
                      </wps:wsp>
                      <wps:wsp>
                        <wps:cNvPr id="910" name="Graphic 220"/>
                        <wps:cNvSpPr/>
                        <wps:spPr>
                          <a:xfrm>
                            <a:off x="476237" y="1033271"/>
                            <a:ext cx="6096000" cy="2266950"/>
                          </a:xfrm>
                          <a:custGeom>
                            <a:avLst/>
                            <a:gdLst/>
                            <a:ahLst/>
                            <a:cxnLst/>
                            <a:rect l="l" t="t" r="r" b="b"/>
                            <a:pathLst>
                              <a:path w="6096000" h="2266950">
                                <a:moveTo>
                                  <a:pt x="6096000" y="152400"/>
                                </a:moveTo>
                                <a:lnTo>
                                  <a:pt x="6095822" y="144919"/>
                                </a:lnTo>
                                <a:lnTo>
                                  <a:pt x="6095276" y="137617"/>
                                </a:lnTo>
                                <a:lnTo>
                                  <a:pt x="6095276" y="137464"/>
                                </a:lnTo>
                                <a:lnTo>
                                  <a:pt x="6095212" y="137007"/>
                                </a:lnTo>
                                <a:lnTo>
                                  <a:pt x="6094361" y="130048"/>
                                </a:lnTo>
                                <a:lnTo>
                                  <a:pt x="6093244" y="123647"/>
                                </a:lnTo>
                                <a:lnTo>
                                  <a:pt x="6093104" y="122669"/>
                                </a:lnTo>
                                <a:lnTo>
                                  <a:pt x="6092850" y="121704"/>
                                </a:lnTo>
                                <a:lnTo>
                                  <a:pt x="6091440" y="115366"/>
                                </a:lnTo>
                                <a:lnTo>
                                  <a:pt x="6089675" y="109016"/>
                                </a:lnTo>
                                <a:lnTo>
                                  <a:pt x="6089485" y="108229"/>
                                </a:lnTo>
                                <a:lnTo>
                                  <a:pt x="6089256" y="107632"/>
                                </a:lnTo>
                                <a:lnTo>
                                  <a:pt x="6087097" y="101066"/>
                                </a:lnTo>
                                <a:lnTo>
                                  <a:pt x="6084405" y="94081"/>
                                </a:lnTo>
                                <a:lnTo>
                                  <a:pt x="6081369" y="87236"/>
                                </a:lnTo>
                                <a:lnTo>
                                  <a:pt x="6078182" y="80911"/>
                                </a:lnTo>
                                <a:lnTo>
                                  <a:pt x="6078017" y="80568"/>
                                </a:lnTo>
                                <a:lnTo>
                                  <a:pt x="6077648" y="79946"/>
                                </a:lnTo>
                                <a:lnTo>
                                  <a:pt x="6074334" y="74066"/>
                                </a:lnTo>
                                <a:lnTo>
                                  <a:pt x="6071032" y="68872"/>
                                </a:lnTo>
                                <a:lnTo>
                                  <a:pt x="6070346" y="67716"/>
                                </a:lnTo>
                                <a:lnTo>
                                  <a:pt x="6069558" y="66662"/>
                                </a:lnTo>
                                <a:lnTo>
                                  <a:pt x="6066015" y="61607"/>
                                </a:lnTo>
                                <a:lnTo>
                                  <a:pt x="6061862" y="56311"/>
                                </a:lnTo>
                                <a:lnTo>
                                  <a:pt x="6061468" y="55765"/>
                                </a:lnTo>
                                <a:lnTo>
                                  <a:pt x="6061100" y="55372"/>
                                </a:lnTo>
                                <a:lnTo>
                                  <a:pt x="6056528" y="50063"/>
                                </a:lnTo>
                                <a:lnTo>
                                  <a:pt x="6051372" y="44640"/>
                                </a:lnTo>
                                <a:lnTo>
                                  <a:pt x="6045949" y="39484"/>
                                </a:lnTo>
                                <a:lnTo>
                                  <a:pt x="6040386" y="34696"/>
                                </a:lnTo>
                                <a:lnTo>
                                  <a:pt x="6040234" y="34544"/>
                                </a:lnTo>
                                <a:lnTo>
                                  <a:pt x="6039929" y="34328"/>
                                </a:lnTo>
                                <a:lnTo>
                                  <a:pt x="6034392" y="29997"/>
                                </a:lnTo>
                                <a:lnTo>
                                  <a:pt x="6029147" y="26314"/>
                                </a:lnTo>
                                <a:lnTo>
                                  <a:pt x="6028283" y="25666"/>
                                </a:lnTo>
                                <a:lnTo>
                                  <a:pt x="6027331" y="25107"/>
                                </a:lnTo>
                                <a:lnTo>
                                  <a:pt x="6021946" y="21678"/>
                                </a:lnTo>
                                <a:lnTo>
                                  <a:pt x="6016053" y="18351"/>
                                </a:lnTo>
                                <a:lnTo>
                                  <a:pt x="6015520" y="18021"/>
                                </a:lnTo>
                                <a:lnTo>
                                  <a:pt x="6015101" y="17830"/>
                                </a:lnTo>
                                <a:lnTo>
                                  <a:pt x="6008776" y="14643"/>
                                </a:lnTo>
                                <a:lnTo>
                                  <a:pt x="6001931" y="11607"/>
                                </a:lnTo>
                                <a:lnTo>
                                  <a:pt x="5994933" y="8915"/>
                                </a:lnTo>
                                <a:lnTo>
                                  <a:pt x="5988393" y="6756"/>
                                </a:lnTo>
                                <a:lnTo>
                                  <a:pt x="5987847" y="6565"/>
                                </a:lnTo>
                                <a:lnTo>
                                  <a:pt x="5986996" y="6337"/>
                                </a:lnTo>
                                <a:lnTo>
                                  <a:pt x="5980646" y="4572"/>
                                </a:lnTo>
                                <a:lnTo>
                                  <a:pt x="5974308" y="3162"/>
                                </a:lnTo>
                                <a:lnTo>
                                  <a:pt x="5973343" y="2908"/>
                                </a:lnTo>
                                <a:lnTo>
                                  <a:pt x="5972365" y="2768"/>
                                </a:lnTo>
                                <a:lnTo>
                                  <a:pt x="5965952" y="1651"/>
                                </a:lnTo>
                                <a:lnTo>
                                  <a:pt x="5959005" y="800"/>
                                </a:lnTo>
                                <a:lnTo>
                                  <a:pt x="5958624" y="736"/>
                                </a:lnTo>
                                <a:lnTo>
                                  <a:pt x="5958383" y="736"/>
                                </a:lnTo>
                                <a:lnTo>
                                  <a:pt x="5951093" y="190"/>
                                </a:lnTo>
                                <a:lnTo>
                                  <a:pt x="5943600" y="0"/>
                                </a:lnTo>
                                <a:lnTo>
                                  <a:pt x="3105150" y="0"/>
                                </a:lnTo>
                                <a:lnTo>
                                  <a:pt x="152400" y="0"/>
                                </a:lnTo>
                                <a:lnTo>
                                  <a:pt x="108165" y="6565"/>
                                </a:lnTo>
                                <a:lnTo>
                                  <a:pt x="67741" y="25692"/>
                                </a:lnTo>
                                <a:lnTo>
                                  <a:pt x="34594" y="55727"/>
                                </a:lnTo>
                                <a:lnTo>
                                  <a:pt x="11607" y="94081"/>
                                </a:lnTo>
                                <a:lnTo>
                                  <a:pt x="736" y="137464"/>
                                </a:lnTo>
                                <a:lnTo>
                                  <a:pt x="0" y="152400"/>
                                </a:lnTo>
                                <a:lnTo>
                                  <a:pt x="0" y="2114550"/>
                                </a:lnTo>
                                <a:lnTo>
                                  <a:pt x="6565" y="2158796"/>
                                </a:lnTo>
                                <a:lnTo>
                                  <a:pt x="25692" y="2199221"/>
                                </a:lnTo>
                                <a:lnTo>
                                  <a:pt x="55727" y="2232368"/>
                                </a:lnTo>
                                <a:lnTo>
                                  <a:pt x="94081" y="2255355"/>
                                </a:lnTo>
                                <a:lnTo>
                                  <a:pt x="137464" y="2266226"/>
                                </a:lnTo>
                                <a:lnTo>
                                  <a:pt x="152400" y="2266950"/>
                                </a:lnTo>
                                <a:lnTo>
                                  <a:pt x="3105150" y="2266950"/>
                                </a:lnTo>
                                <a:lnTo>
                                  <a:pt x="5943600" y="2266950"/>
                                </a:lnTo>
                                <a:lnTo>
                                  <a:pt x="5951093" y="2266772"/>
                                </a:lnTo>
                                <a:lnTo>
                                  <a:pt x="5958395" y="2266238"/>
                                </a:lnTo>
                                <a:lnTo>
                                  <a:pt x="5958624" y="2266226"/>
                                </a:lnTo>
                                <a:lnTo>
                                  <a:pt x="5959005" y="2266175"/>
                                </a:lnTo>
                                <a:lnTo>
                                  <a:pt x="5965952" y="2265311"/>
                                </a:lnTo>
                                <a:lnTo>
                                  <a:pt x="5972365" y="2264206"/>
                                </a:lnTo>
                                <a:lnTo>
                                  <a:pt x="5973343" y="2264054"/>
                                </a:lnTo>
                                <a:lnTo>
                                  <a:pt x="5974308" y="2263813"/>
                                </a:lnTo>
                                <a:lnTo>
                                  <a:pt x="5980646" y="2262390"/>
                                </a:lnTo>
                                <a:lnTo>
                                  <a:pt x="5986996" y="2260638"/>
                                </a:lnTo>
                                <a:lnTo>
                                  <a:pt x="5987783" y="2260435"/>
                                </a:lnTo>
                                <a:lnTo>
                                  <a:pt x="5988393" y="2260219"/>
                                </a:lnTo>
                                <a:lnTo>
                                  <a:pt x="5994933" y="2258047"/>
                                </a:lnTo>
                                <a:lnTo>
                                  <a:pt x="6001931" y="2255355"/>
                                </a:lnTo>
                                <a:lnTo>
                                  <a:pt x="6008776" y="2252319"/>
                                </a:lnTo>
                                <a:lnTo>
                                  <a:pt x="6015101" y="2249144"/>
                                </a:lnTo>
                                <a:lnTo>
                                  <a:pt x="6015520" y="2248941"/>
                                </a:lnTo>
                                <a:lnTo>
                                  <a:pt x="6016053" y="2248624"/>
                                </a:lnTo>
                                <a:lnTo>
                                  <a:pt x="6021946" y="2245283"/>
                                </a:lnTo>
                                <a:lnTo>
                                  <a:pt x="6027331" y="2241867"/>
                                </a:lnTo>
                                <a:lnTo>
                                  <a:pt x="6028283" y="2241296"/>
                                </a:lnTo>
                                <a:lnTo>
                                  <a:pt x="6029147" y="2240661"/>
                                </a:lnTo>
                                <a:lnTo>
                                  <a:pt x="6034392" y="2236965"/>
                                </a:lnTo>
                                <a:lnTo>
                                  <a:pt x="6039929" y="2232647"/>
                                </a:lnTo>
                                <a:lnTo>
                                  <a:pt x="6040234" y="2232418"/>
                                </a:lnTo>
                                <a:lnTo>
                                  <a:pt x="6040386" y="2232279"/>
                                </a:lnTo>
                                <a:lnTo>
                                  <a:pt x="6045949" y="2227478"/>
                                </a:lnTo>
                                <a:lnTo>
                                  <a:pt x="6051372" y="2222322"/>
                                </a:lnTo>
                                <a:lnTo>
                                  <a:pt x="6056528" y="2216899"/>
                                </a:lnTo>
                                <a:lnTo>
                                  <a:pt x="6061316" y="2211349"/>
                                </a:lnTo>
                                <a:lnTo>
                                  <a:pt x="6061468" y="2211184"/>
                                </a:lnTo>
                                <a:lnTo>
                                  <a:pt x="6061684" y="2210892"/>
                                </a:lnTo>
                                <a:lnTo>
                                  <a:pt x="6066015" y="2205342"/>
                                </a:lnTo>
                                <a:lnTo>
                                  <a:pt x="6069698" y="2200110"/>
                                </a:lnTo>
                                <a:lnTo>
                                  <a:pt x="6070346" y="2199233"/>
                                </a:lnTo>
                                <a:lnTo>
                                  <a:pt x="6070905" y="2198293"/>
                                </a:lnTo>
                                <a:lnTo>
                                  <a:pt x="6074334" y="2192896"/>
                                </a:lnTo>
                                <a:lnTo>
                                  <a:pt x="6077661" y="2187016"/>
                                </a:lnTo>
                                <a:lnTo>
                                  <a:pt x="6077991" y="2186470"/>
                                </a:lnTo>
                                <a:lnTo>
                                  <a:pt x="6078182" y="2186063"/>
                                </a:lnTo>
                                <a:lnTo>
                                  <a:pt x="6081369" y="2179726"/>
                                </a:lnTo>
                                <a:lnTo>
                                  <a:pt x="6084405" y="2172881"/>
                                </a:lnTo>
                                <a:lnTo>
                                  <a:pt x="6087097" y="2165883"/>
                                </a:lnTo>
                                <a:lnTo>
                                  <a:pt x="6089256" y="2159355"/>
                                </a:lnTo>
                                <a:lnTo>
                                  <a:pt x="6089485" y="2158733"/>
                                </a:lnTo>
                                <a:lnTo>
                                  <a:pt x="6089675" y="2157958"/>
                                </a:lnTo>
                                <a:lnTo>
                                  <a:pt x="6091440" y="2151596"/>
                                </a:lnTo>
                                <a:lnTo>
                                  <a:pt x="6092850" y="2145271"/>
                                </a:lnTo>
                                <a:lnTo>
                                  <a:pt x="6093104" y="2144293"/>
                                </a:lnTo>
                                <a:lnTo>
                                  <a:pt x="6093244" y="2143328"/>
                                </a:lnTo>
                                <a:lnTo>
                                  <a:pt x="6094361" y="2136914"/>
                                </a:lnTo>
                                <a:lnTo>
                                  <a:pt x="6095212" y="2129967"/>
                                </a:lnTo>
                                <a:lnTo>
                                  <a:pt x="6095276" y="2129574"/>
                                </a:lnTo>
                                <a:lnTo>
                                  <a:pt x="6095276" y="2129358"/>
                                </a:lnTo>
                                <a:lnTo>
                                  <a:pt x="6095822" y="2122043"/>
                                </a:lnTo>
                                <a:lnTo>
                                  <a:pt x="6096000" y="2114550"/>
                                </a:lnTo>
                                <a:lnTo>
                                  <a:pt x="6096000" y="152400"/>
                                </a:lnTo>
                                <a:close/>
                              </a:path>
                            </a:pathLst>
                          </a:custGeom>
                          <a:solidFill>
                            <a:srgbClr val="FFFFFF"/>
                          </a:solidFill>
                        </wps:spPr>
                        <wps:bodyPr wrap="square" lIns="0" tIns="0" rIns="0" bIns="0" rtlCol="0">
                          <a:noAutofit/>
                        </wps:bodyPr>
                      </wps:wsp>
                      <wps:wsp>
                        <wps:cNvPr id="911" name="Graphic 221"/>
                        <wps:cNvSpPr/>
                        <wps:spPr>
                          <a:xfrm>
                            <a:off x="3581399" y="1033270"/>
                            <a:ext cx="9525" cy="2266950"/>
                          </a:xfrm>
                          <a:custGeom>
                            <a:avLst/>
                            <a:gdLst/>
                            <a:ahLst/>
                            <a:cxnLst/>
                            <a:rect l="l" t="t" r="r" b="b"/>
                            <a:pathLst>
                              <a:path w="9525" h="2266950">
                                <a:moveTo>
                                  <a:pt x="9524" y="2266949"/>
                                </a:moveTo>
                                <a:lnTo>
                                  <a:pt x="0" y="2266949"/>
                                </a:lnTo>
                                <a:lnTo>
                                  <a:pt x="0" y="0"/>
                                </a:lnTo>
                                <a:lnTo>
                                  <a:pt x="9524" y="0"/>
                                </a:lnTo>
                                <a:lnTo>
                                  <a:pt x="9524" y="2266949"/>
                                </a:lnTo>
                                <a:close/>
                              </a:path>
                            </a:pathLst>
                          </a:custGeom>
                          <a:solidFill>
                            <a:srgbClr val="0D0D0D">
                              <a:alpha val="5099"/>
                            </a:srgbClr>
                          </a:solidFill>
                        </wps:spPr>
                        <wps:bodyPr wrap="square" lIns="0" tIns="0" rIns="0" bIns="0" rtlCol="0">
                          <a:noAutofit/>
                        </wps:bodyPr>
                      </wps:wsp>
                      <wps:wsp>
                        <wps:cNvPr id="912" name="Graphic 222"/>
                        <wps:cNvSpPr/>
                        <wps:spPr>
                          <a:xfrm>
                            <a:off x="3940016" y="1669080"/>
                            <a:ext cx="1372870" cy="1143635"/>
                          </a:xfrm>
                          <a:custGeom>
                            <a:avLst/>
                            <a:gdLst/>
                            <a:ahLst/>
                            <a:cxnLst/>
                            <a:rect l="l" t="t" r="r" b="b"/>
                            <a:pathLst>
                              <a:path w="1372870" h="1143635">
                                <a:moveTo>
                                  <a:pt x="1372743" y="1143148"/>
                                </a:moveTo>
                                <a:lnTo>
                                  <a:pt x="0" y="1143148"/>
                                </a:lnTo>
                                <a:lnTo>
                                  <a:pt x="364634" y="1142880"/>
                                </a:lnTo>
                                <a:lnTo>
                                  <a:pt x="407533" y="1142522"/>
                                </a:lnTo>
                                <a:lnTo>
                                  <a:pt x="450431" y="1141628"/>
                                </a:lnTo>
                                <a:lnTo>
                                  <a:pt x="493329" y="1139752"/>
                                </a:lnTo>
                                <a:lnTo>
                                  <a:pt x="536227" y="1135998"/>
                                </a:lnTo>
                                <a:lnTo>
                                  <a:pt x="579125" y="1128938"/>
                                </a:lnTo>
                                <a:lnTo>
                                  <a:pt x="622024" y="1116157"/>
                                </a:lnTo>
                                <a:lnTo>
                                  <a:pt x="664922" y="1094440"/>
                                </a:lnTo>
                                <a:lnTo>
                                  <a:pt x="707820" y="1059585"/>
                                </a:lnTo>
                                <a:lnTo>
                                  <a:pt x="750718" y="1006767"/>
                                </a:lnTo>
                                <a:lnTo>
                                  <a:pt x="772167" y="972270"/>
                                </a:lnTo>
                                <a:lnTo>
                                  <a:pt x="793617" y="931695"/>
                                </a:lnTo>
                                <a:lnTo>
                                  <a:pt x="815066" y="884775"/>
                                </a:lnTo>
                                <a:lnTo>
                                  <a:pt x="836515" y="831421"/>
                                </a:lnTo>
                                <a:lnTo>
                                  <a:pt x="857964" y="771721"/>
                                </a:lnTo>
                                <a:lnTo>
                                  <a:pt x="879413" y="706301"/>
                                </a:lnTo>
                                <a:lnTo>
                                  <a:pt x="900862" y="635697"/>
                                </a:lnTo>
                                <a:lnTo>
                                  <a:pt x="922311" y="561072"/>
                                </a:lnTo>
                                <a:lnTo>
                                  <a:pt x="943760" y="483945"/>
                                </a:lnTo>
                                <a:lnTo>
                                  <a:pt x="965209" y="406013"/>
                                </a:lnTo>
                                <a:lnTo>
                                  <a:pt x="986658" y="329154"/>
                                </a:lnTo>
                                <a:lnTo>
                                  <a:pt x="1008108" y="255601"/>
                                </a:lnTo>
                                <a:lnTo>
                                  <a:pt x="1029557" y="187679"/>
                                </a:lnTo>
                                <a:lnTo>
                                  <a:pt x="1051006" y="127354"/>
                                </a:lnTo>
                                <a:lnTo>
                                  <a:pt x="1072455" y="76859"/>
                                </a:lnTo>
                                <a:lnTo>
                                  <a:pt x="1093904" y="37893"/>
                                </a:lnTo>
                                <a:lnTo>
                                  <a:pt x="1136802" y="0"/>
                                </a:lnTo>
                                <a:lnTo>
                                  <a:pt x="1158251" y="2413"/>
                                </a:lnTo>
                                <a:lnTo>
                                  <a:pt x="1201150" y="49511"/>
                                </a:lnTo>
                                <a:lnTo>
                                  <a:pt x="1222599" y="92499"/>
                                </a:lnTo>
                                <a:lnTo>
                                  <a:pt x="1244048" y="146479"/>
                                </a:lnTo>
                                <a:lnTo>
                                  <a:pt x="1265497" y="209575"/>
                                </a:lnTo>
                                <a:lnTo>
                                  <a:pt x="1286946" y="279642"/>
                                </a:lnTo>
                                <a:lnTo>
                                  <a:pt x="1308395" y="354535"/>
                                </a:lnTo>
                                <a:lnTo>
                                  <a:pt x="1351293" y="509863"/>
                                </a:lnTo>
                                <a:lnTo>
                                  <a:pt x="1372743" y="586364"/>
                                </a:lnTo>
                                <a:lnTo>
                                  <a:pt x="1372743" y="1143148"/>
                                </a:lnTo>
                                <a:close/>
                              </a:path>
                            </a:pathLst>
                          </a:custGeom>
                          <a:solidFill>
                            <a:srgbClr val="3B81F5">
                              <a:alpha val="25999"/>
                            </a:srgbClr>
                          </a:solidFill>
                        </wps:spPr>
                        <wps:bodyPr wrap="square" lIns="0" tIns="0" rIns="0" bIns="0" rtlCol="0">
                          <a:noAutofit/>
                        </wps:bodyPr>
                      </wps:wsp>
                      <wps:wsp>
                        <wps:cNvPr id="913" name="Graphic 223"/>
                        <wps:cNvSpPr/>
                        <wps:spPr>
                          <a:xfrm>
                            <a:off x="3940016" y="1668276"/>
                            <a:ext cx="2287905" cy="1144270"/>
                          </a:xfrm>
                          <a:custGeom>
                            <a:avLst/>
                            <a:gdLst/>
                            <a:ahLst/>
                            <a:cxnLst/>
                            <a:rect l="l" t="t" r="r" b="b"/>
                            <a:pathLst>
                              <a:path w="2287905" h="1144270">
                                <a:moveTo>
                                  <a:pt x="0" y="1143952"/>
                                </a:moveTo>
                                <a:lnTo>
                                  <a:pt x="0" y="1143952"/>
                                </a:lnTo>
                                <a:lnTo>
                                  <a:pt x="266952" y="1143952"/>
                                </a:lnTo>
                                <a:lnTo>
                                  <a:pt x="285988" y="1143863"/>
                                </a:lnTo>
                                <a:lnTo>
                                  <a:pt x="305024" y="1143863"/>
                                </a:lnTo>
                                <a:lnTo>
                                  <a:pt x="324149" y="1143863"/>
                                </a:lnTo>
                                <a:lnTo>
                                  <a:pt x="343185" y="1143773"/>
                                </a:lnTo>
                                <a:lnTo>
                                  <a:pt x="362221" y="1143684"/>
                                </a:lnTo>
                                <a:lnTo>
                                  <a:pt x="381347" y="1143595"/>
                                </a:lnTo>
                                <a:lnTo>
                                  <a:pt x="400383" y="1143416"/>
                                </a:lnTo>
                                <a:lnTo>
                                  <a:pt x="438544" y="1142701"/>
                                </a:lnTo>
                                <a:lnTo>
                                  <a:pt x="495742" y="1140377"/>
                                </a:lnTo>
                                <a:lnTo>
                                  <a:pt x="533814" y="1137160"/>
                                </a:lnTo>
                                <a:lnTo>
                                  <a:pt x="571976" y="1131261"/>
                                </a:lnTo>
                                <a:lnTo>
                                  <a:pt x="610137" y="1121252"/>
                                </a:lnTo>
                                <a:lnTo>
                                  <a:pt x="648209" y="1104986"/>
                                </a:lnTo>
                                <a:lnTo>
                                  <a:pt x="686371" y="1079694"/>
                                </a:lnTo>
                                <a:lnTo>
                                  <a:pt x="724533" y="1042247"/>
                                </a:lnTo>
                                <a:lnTo>
                                  <a:pt x="762605" y="989161"/>
                                </a:lnTo>
                                <a:lnTo>
                                  <a:pt x="781730" y="955825"/>
                                </a:lnTo>
                                <a:lnTo>
                                  <a:pt x="800766" y="917574"/>
                                </a:lnTo>
                                <a:lnTo>
                                  <a:pt x="819802" y="874229"/>
                                </a:lnTo>
                                <a:lnTo>
                                  <a:pt x="838928" y="825880"/>
                                </a:lnTo>
                                <a:lnTo>
                                  <a:pt x="857964" y="772525"/>
                                </a:lnTo>
                                <a:lnTo>
                                  <a:pt x="877000" y="714612"/>
                                </a:lnTo>
                                <a:lnTo>
                                  <a:pt x="896125" y="652589"/>
                                </a:lnTo>
                                <a:lnTo>
                                  <a:pt x="915161" y="587169"/>
                                </a:lnTo>
                                <a:lnTo>
                                  <a:pt x="934198" y="519247"/>
                                </a:lnTo>
                                <a:lnTo>
                                  <a:pt x="953323" y="450073"/>
                                </a:lnTo>
                                <a:lnTo>
                                  <a:pt x="972359" y="380989"/>
                                </a:lnTo>
                                <a:lnTo>
                                  <a:pt x="991395" y="313246"/>
                                </a:lnTo>
                                <a:lnTo>
                                  <a:pt x="1010521" y="248541"/>
                                </a:lnTo>
                                <a:lnTo>
                                  <a:pt x="1029557" y="188484"/>
                                </a:lnTo>
                                <a:lnTo>
                                  <a:pt x="1048593" y="134414"/>
                                </a:lnTo>
                                <a:lnTo>
                                  <a:pt x="1067718" y="87941"/>
                                </a:lnTo>
                                <a:lnTo>
                                  <a:pt x="1086754" y="50316"/>
                                </a:lnTo>
                                <a:lnTo>
                                  <a:pt x="1124916" y="5719"/>
                                </a:lnTo>
                                <a:lnTo>
                                  <a:pt x="1143952" y="0"/>
                                </a:lnTo>
                                <a:lnTo>
                                  <a:pt x="1162988" y="5719"/>
                                </a:lnTo>
                                <a:lnTo>
                                  <a:pt x="1201150" y="50316"/>
                                </a:lnTo>
                                <a:lnTo>
                                  <a:pt x="1220186" y="87941"/>
                                </a:lnTo>
                                <a:lnTo>
                                  <a:pt x="1239311" y="134414"/>
                                </a:lnTo>
                                <a:lnTo>
                                  <a:pt x="1258347" y="188484"/>
                                </a:lnTo>
                                <a:lnTo>
                                  <a:pt x="1277383" y="248541"/>
                                </a:lnTo>
                                <a:lnTo>
                                  <a:pt x="1296509" y="313246"/>
                                </a:lnTo>
                                <a:lnTo>
                                  <a:pt x="1315545" y="380989"/>
                                </a:lnTo>
                                <a:lnTo>
                                  <a:pt x="1334581" y="450073"/>
                                </a:lnTo>
                                <a:lnTo>
                                  <a:pt x="1353706" y="519247"/>
                                </a:lnTo>
                                <a:lnTo>
                                  <a:pt x="1372743" y="587169"/>
                                </a:lnTo>
                                <a:lnTo>
                                  <a:pt x="1391779" y="652589"/>
                                </a:lnTo>
                                <a:lnTo>
                                  <a:pt x="1410904" y="714612"/>
                                </a:lnTo>
                                <a:lnTo>
                                  <a:pt x="1429940" y="772525"/>
                                </a:lnTo>
                                <a:lnTo>
                                  <a:pt x="1448976" y="825880"/>
                                </a:lnTo>
                                <a:lnTo>
                                  <a:pt x="1468102" y="874229"/>
                                </a:lnTo>
                                <a:lnTo>
                                  <a:pt x="1487138" y="917574"/>
                                </a:lnTo>
                                <a:lnTo>
                                  <a:pt x="1506174" y="955825"/>
                                </a:lnTo>
                                <a:lnTo>
                                  <a:pt x="1525299" y="989161"/>
                                </a:lnTo>
                                <a:lnTo>
                                  <a:pt x="1563371" y="1042247"/>
                                </a:lnTo>
                                <a:lnTo>
                                  <a:pt x="1601533" y="1079694"/>
                                </a:lnTo>
                                <a:lnTo>
                                  <a:pt x="1639694" y="1104986"/>
                                </a:lnTo>
                                <a:lnTo>
                                  <a:pt x="1677767" y="1121252"/>
                                </a:lnTo>
                                <a:lnTo>
                                  <a:pt x="1715928" y="1131261"/>
                                </a:lnTo>
                                <a:lnTo>
                                  <a:pt x="1754090" y="1137160"/>
                                </a:lnTo>
                                <a:lnTo>
                                  <a:pt x="1792162" y="1140377"/>
                                </a:lnTo>
                                <a:lnTo>
                                  <a:pt x="1830323" y="1142165"/>
                                </a:lnTo>
                                <a:lnTo>
                                  <a:pt x="1868485" y="1143148"/>
                                </a:lnTo>
                                <a:lnTo>
                                  <a:pt x="1925683" y="1143684"/>
                                </a:lnTo>
                                <a:lnTo>
                                  <a:pt x="1944719" y="1143773"/>
                                </a:lnTo>
                                <a:lnTo>
                                  <a:pt x="1963755" y="1143863"/>
                                </a:lnTo>
                                <a:lnTo>
                                  <a:pt x="1982880" y="1143863"/>
                                </a:lnTo>
                                <a:lnTo>
                                  <a:pt x="2001916" y="1143863"/>
                                </a:lnTo>
                                <a:lnTo>
                                  <a:pt x="2020952" y="1143952"/>
                                </a:lnTo>
                                <a:lnTo>
                                  <a:pt x="2040078" y="1143952"/>
                                </a:lnTo>
                                <a:lnTo>
                                  <a:pt x="2059114" y="1143952"/>
                                </a:lnTo>
                                <a:lnTo>
                                  <a:pt x="2268868" y="1143952"/>
                                </a:lnTo>
                                <a:lnTo>
                                  <a:pt x="2287904" y="1143952"/>
                                </a:lnTo>
                              </a:path>
                            </a:pathLst>
                          </a:custGeom>
                          <a:ln w="17874">
                            <a:solidFill>
                              <a:srgbClr val="1D40AF"/>
                            </a:solidFill>
                            <a:prstDash val="solid"/>
                          </a:ln>
                        </wps:spPr>
                        <wps:bodyPr wrap="square" lIns="0" tIns="0" rIns="0" bIns="0" rtlCol="0">
                          <a:noAutofit/>
                        </wps:bodyPr>
                      </wps:wsp>
                      <wps:wsp>
                        <wps:cNvPr id="914" name="Graphic 224"/>
                        <wps:cNvSpPr/>
                        <wps:spPr>
                          <a:xfrm>
                            <a:off x="3940016" y="2812228"/>
                            <a:ext cx="2287905" cy="1270"/>
                          </a:xfrm>
                          <a:custGeom>
                            <a:avLst/>
                            <a:gdLst/>
                            <a:ahLst/>
                            <a:cxnLst/>
                            <a:rect l="l" t="t" r="r" b="b"/>
                            <a:pathLst>
                              <a:path w="2287905">
                                <a:moveTo>
                                  <a:pt x="0" y="0"/>
                                </a:moveTo>
                                <a:lnTo>
                                  <a:pt x="2287904" y="0"/>
                                </a:lnTo>
                              </a:path>
                            </a:pathLst>
                          </a:custGeom>
                          <a:ln w="8937">
                            <a:solidFill>
                              <a:srgbClr val="64738B"/>
                            </a:solidFill>
                            <a:prstDash val="solid"/>
                          </a:ln>
                        </wps:spPr>
                        <wps:bodyPr wrap="square" lIns="0" tIns="0" rIns="0" bIns="0" rtlCol="0">
                          <a:noAutofit/>
                        </wps:bodyPr>
                      </wps:wsp>
                      <wps:wsp>
                        <wps:cNvPr id="915" name="Graphic 225"/>
                        <wps:cNvSpPr/>
                        <wps:spPr>
                          <a:xfrm>
                            <a:off x="5083968" y="1668276"/>
                            <a:ext cx="1270" cy="1144270"/>
                          </a:xfrm>
                          <a:custGeom>
                            <a:avLst/>
                            <a:gdLst/>
                            <a:ahLst/>
                            <a:cxnLst/>
                            <a:rect l="l" t="t" r="r" b="b"/>
                            <a:pathLst>
                              <a:path h="1144270">
                                <a:moveTo>
                                  <a:pt x="0" y="0"/>
                                </a:moveTo>
                                <a:lnTo>
                                  <a:pt x="0" y="1143952"/>
                                </a:lnTo>
                              </a:path>
                            </a:pathLst>
                          </a:custGeom>
                          <a:ln w="8937">
                            <a:solidFill>
                              <a:srgbClr val="334054"/>
                            </a:solidFill>
                            <a:prstDash val="dash"/>
                          </a:ln>
                        </wps:spPr>
                        <wps:bodyPr wrap="square" lIns="0" tIns="0" rIns="0" bIns="0" rtlCol="0">
                          <a:noAutofit/>
                        </wps:bodyPr>
                      </wps:wsp>
                      <wps:wsp>
                        <wps:cNvPr id="916" name="Graphic 226"/>
                        <wps:cNvSpPr/>
                        <wps:spPr>
                          <a:xfrm>
                            <a:off x="5312759" y="2255407"/>
                            <a:ext cx="1270" cy="556895"/>
                          </a:xfrm>
                          <a:custGeom>
                            <a:avLst/>
                            <a:gdLst/>
                            <a:ahLst/>
                            <a:cxnLst/>
                            <a:rect l="l" t="t" r="r" b="b"/>
                            <a:pathLst>
                              <a:path h="556895">
                                <a:moveTo>
                                  <a:pt x="0" y="556821"/>
                                </a:moveTo>
                                <a:lnTo>
                                  <a:pt x="0" y="0"/>
                                </a:lnTo>
                              </a:path>
                            </a:pathLst>
                          </a:custGeom>
                          <a:ln w="14299">
                            <a:solidFill>
                              <a:srgbClr val="0A83FF"/>
                            </a:solidFill>
                            <a:prstDash val="solid"/>
                          </a:ln>
                        </wps:spPr>
                        <wps:bodyPr wrap="square" lIns="0" tIns="0" rIns="0" bIns="0" rtlCol="0">
                          <a:noAutofit/>
                        </wps:bodyPr>
                      </wps:wsp>
                      <wps:wsp>
                        <wps:cNvPr id="917" name="Graphic 227"/>
                        <wps:cNvSpPr/>
                        <wps:spPr>
                          <a:xfrm>
                            <a:off x="1200149" y="1871470"/>
                            <a:ext cx="2266950" cy="133350"/>
                          </a:xfrm>
                          <a:custGeom>
                            <a:avLst/>
                            <a:gdLst/>
                            <a:ahLst/>
                            <a:cxnLst/>
                            <a:rect l="l" t="t" r="r" b="b"/>
                            <a:pathLst>
                              <a:path w="2266950" h="133350">
                                <a:moveTo>
                                  <a:pt x="2204652" y="133349"/>
                                </a:moveTo>
                                <a:lnTo>
                                  <a:pt x="62296" y="133349"/>
                                </a:lnTo>
                                <a:lnTo>
                                  <a:pt x="57961" y="132922"/>
                                </a:lnTo>
                                <a:lnTo>
                                  <a:pt x="22624" y="116916"/>
                                </a:lnTo>
                                <a:lnTo>
                                  <a:pt x="2135" y="83975"/>
                                </a:lnTo>
                                <a:lnTo>
                                  <a:pt x="0" y="71052"/>
                                </a:lnTo>
                                <a:lnTo>
                                  <a:pt x="0" y="66674"/>
                                </a:lnTo>
                                <a:lnTo>
                                  <a:pt x="0" y="62296"/>
                                </a:lnTo>
                                <a:lnTo>
                                  <a:pt x="13669" y="25991"/>
                                </a:lnTo>
                                <a:lnTo>
                                  <a:pt x="45204" y="3399"/>
                                </a:lnTo>
                                <a:lnTo>
                                  <a:pt x="62296" y="0"/>
                                </a:lnTo>
                                <a:lnTo>
                                  <a:pt x="2204652" y="0"/>
                                </a:lnTo>
                                <a:lnTo>
                                  <a:pt x="2240957" y="13668"/>
                                </a:lnTo>
                                <a:lnTo>
                                  <a:pt x="2263549" y="45203"/>
                                </a:lnTo>
                                <a:lnTo>
                                  <a:pt x="2266949" y="62296"/>
                                </a:lnTo>
                                <a:lnTo>
                                  <a:pt x="2266949" y="71052"/>
                                </a:lnTo>
                                <a:lnTo>
                                  <a:pt x="2253280" y="107356"/>
                                </a:lnTo>
                                <a:lnTo>
                                  <a:pt x="2221744" y="129948"/>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918" name="Image 228"/>
                          <pic:cNvPicPr/>
                        </pic:nvPicPr>
                        <pic:blipFill>
                          <a:blip r:embed="rId6" cstate="print"/>
                          <a:stretch>
                            <a:fillRect/>
                          </a:stretch>
                        </pic:blipFill>
                        <pic:spPr>
                          <a:xfrm>
                            <a:off x="2571749" y="1861945"/>
                            <a:ext cx="152400" cy="152400"/>
                          </a:xfrm>
                          <a:prstGeom prst="rect">
                            <a:avLst/>
                          </a:prstGeom>
                        </pic:spPr>
                      </pic:pic>
                      <wps:wsp>
                        <wps:cNvPr id="919" name="Graphic 229"/>
                        <wps:cNvSpPr/>
                        <wps:spPr>
                          <a:xfrm>
                            <a:off x="1200149" y="2176270"/>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3"/>
                                </a:lnTo>
                                <a:lnTo>
                                  <a:pt x="0" y="66674"/>
                                </a:lnTo>
                                <a:lnTo>
                                  <a:pt x="0" y="62296"/>
                                </a:lnTo>
                                <a:lnTo>
                                  <a:pt x="13669" y="25992"/>
                                </a:lnTo>
                                <a:lnTo>
                                  <a:pt x="45204" y="3399"/>
                                </a:lnTo>
                                <a:lnTo>
                                  <a:pt x="62296" y="0"/>
                                </a:lnTo>
                                <a:lnTo>
                                  <a:pt x="2204652" y="0"/>
                                </a:lnTo>
                                <a:lnTo>
                                  <a:pt x="2240957" y="13668"/>
                                </a:lnTo>
                                <a:lnTo>
                                  <a:pt x="2263549" y="45203"/>
                                </a:lnTo>
                                <a:lnTo>
                                  <a:pt x="2266949" y="62296"/>
                                </a:lnTo>
                                <a:lnTo>
                                  <a:pt x="2266949" y="71053"/>
                                </a:lnTo>
                                <a:lnTo>
                                  <a:pt x="2253280" y="107357"/>
                                </a:lnTo>
                                <a:lnTo>
                                  <a:pt x="2221744" y="129948"/>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920" name="Image 230"/>
                          <pic:cNvPicPr/>
                        </pic:nvPicPr>
                        <pic:blipFill>
                          <a:blip r:embed="rId7" cstate="print"/>
                          <a:stretch>
                            <a:fillRect/>
                          </a:stretch>
                        </pic:blipFill>
                        <pic:spPr>
                          <a:xfrm>
                            <a:off x="2257424" y="2166745"/>
                            <a:ext cx="152400" cy="152400"/>
                          </a:xfrm>
                          <a:prstGeom prst="rect">
                            <a:avLst/>
                          </a:prstGeom>
                        </pic:spPr>
                      </pic:pic>
                      <wps:wsp>
                        <wps:cNvPr id="921" name="Graphic 231"/>
                        <wps:cNvSpPr/>
                        <wps:spPr>
                          <a:xfrm>
                            <a:off x="1200149" y="2481070"/>
                            <a:ext cx="2266950" cy="133350"/>
                          </a:xfrm>
                          <a:custGeom>
                            <a:avLst/>
                            <a:gdLst/>
                            <a:ahLst/>
                            <a:cxnLst/>
                            <a:rect l="l" t="t" r="r" b="b"/>
                            <a:pathLst>
                              <a:path w="2266950" h="133350">
                                <a:moveTo>
                                  <a:pt x="2204652" y="133349"/>
                                </a:moveTo>
                                <a:lnTo>
                                  <a:pt x="62296" y="133349"/>
                                </a:lnTo>
                                <a:lnTo>
                                  <a:pt x="57961" y="132922"/>
                                </a:lnTo>
                                <a:lnTo>
                                  <a:pt x="22624" y="116917"/>
                                </a:lnTo>
                                <a:lnTo>
                                  <a:pt x="2135" y="83975"/>
                                </a:lnTo>
                                <a:lnTo>
                                  <a:pt x="0" y="71052"/>
                                </a:lnTo>
                                <a:lnTo>
                                  <a:pt x="0" y="66674"/>
                                </a:lnTo>
                                <a:lnTo>
                                  <a:pt x="0" y="62296"/>
                                </a:lnTo>
                                <a:lnTo>
                                  <a:pt x="13669" y="25992"/>
                                </a:lnTo>
                                <a:lnTo>
                                  <a:pt x="45204" y="3399"/>
                                </a:lnTo>
                                <a:lnTo>
                                  <a:pt x="62296" y="0"/>
                                </a:lnTo>
                                <a:lnTo>
                                  <a:pt x="2204652" y="0"/>
                                </a:lnTo>
                                <a:lnTo>
                                  <a:pt x="2240957" y="13668"/>
                                </a:lnTo>
                                <a:lnTo>
                                  <a:pt x="2263549" y="45203"/>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922" name="Image 232"/>
                          <pic:cNvPicPr/>
                        </pic:nvPicPr>
                        <pic:blipFill>
                          <a:blip r:embed="rId6" cstate="print"/>
                          <a:stretch>
                            <a:fillRect/>
                          </a:stretch>
                        </pic:blipFill>
                        <pic:spPr>
                          <a:xfrm>
                            <a:off x="1685924" y="2471545"/>
                            <a:ext cx="152400" cy="152400"/>
                          </a:xfrm>
                          <a:prstGeom prst="rect">
                            <a:avLst/>
                          </a:prstGeom>
                        </pic:spPr>
                      </pic:pic>
                      <wps:wsp>
                        <wps:cNvPr id="923" name="Graphic 233"/>
                        <wps:cNvSpPr/>
                        <wps:spPr>
                          <a:xfrm>
                            <a:off x="3400424" y="3652645"/>
                            <a:ext cx="590550" cy="9525"/>
                          </a:xfrm>
                          <a:custGeom>
                            <a:avLst/>
                            <a:gdLst/>
                            <a:ahLst/>
                            <a:cxnLst/>
                            <a:rect l="l" t="t" r="r" b="b"/>
                            <a:pathLst>
                              <a:path w="590550" h="9525">
                                <a:moveTo>
                                  <a:pt x="590549" y="9524"/>
                                </a:moveTo>
                                <a:lnTo>
                                  <a:pt x="0" y="9524"/>
                                </a:lnTo>
                                <a:lnTo>
                                  <a:pt x="0" y="0"/>
                                </a:lnTo>
                                <a:lnTo>
                                  <a:pt x="590549" y="0"/>
                                </a:lnTo>
                                <a:lnTo>
                                  <a:pt x="590549" y="9524"/>
                                </a:lnTo>
                                <a:close/>
                              </a:path>
                            </a:pathLst>
                          </a:custGeom>
                          <a:solidFill>
                            <a:srgbClr val="0D0D0D"/>
                          </a:solidFill>
                        </wps:spPr>
                        <wps:bodyPr wrap="square" lIns="0" tIns="0" rIns="0" bIns="0" rtlCol="0">
                          <a:noAutofit/>
                        </wps:bodyPr>
                      </wps:wsp>
                      <pic:pic xmlns:pic="http://schemas.openxmlformats.org/drawingml/2006/picture">
                        <pic:nvPicPr>
                          <pic:cNvPr id="924" name="Image 234"/>
                          <pic:cNvPicPr/>
                        </pic:nvPicPr>
                        <pic:blipFill>
                          <a:blip r:embed="rId8" cstate="print"/>
                          <a:stretch>
                            <a:fillRect/>
                          </a:stretch>
                        </pic:blipFill>
                        <pic:spPr>
                          <a:xfrm>
                            <a:off x="608014" y="1203017"/>
                            <a:ext cx="79489" cy="79412"/>
                          </a:xfrm>
                          <a:prstGeom prst="rect">
                            <a:avLst/>
                          </a:prstGeom>
                        </pic:spPr>
                      </pic:pic>
                      <pic:pic xmlns:pic="http://schemas.openxmlformats.org/drawingml/2006/picture">
                        <pic:nvPicPr>
                          <pic:cNvPr id="925" name="Image 235"/>
                          <pic:cNvPicPr/>
                        </pic:nvPicPr>
                        <pic:blipFill>
                          <a:blip r:embed="rId16" cstate="print"/>
                          <a:stretch>
                            <a:fillRect/>
                          </a:stretch>
                        </pic:blipFill>
                        <pic:spPr>
                          <a:xfrm>
                            <a:off x="2932196" y="1165040"/>
                            <a:ext cx="155406" cy="155552"/>
                          </a:xfrm>
                          <a:prstGeom prst="rect">
                            <a:avLst/>
                          </a:prstGeom>
                        </pic:spPr>
                      </pic:pic>
                      <pic:pic xmlns:pic="http://schemas.openxmlformats.org/drawingml/2006/picture">
                        <pic:nvPicPr>
                          <pic:cNvPr id="926" name="Image 236"/>
                          <pic:cNvPicPr/>
                        </pic:nvPicPr>
                        <pic:blipFill>
                          <a:blip r:embed="rId10" cstate="print"/>
                          <a:stretch>
                            <a:fillRect/>
                          </a:stretch>
                        </pic:blipFill>
                        <pic:spPr>
                          <a:xfrm>
                            <a:off x="3266160" y="1152908"/>
                            <a:ext cx="173393" cy="179070"/>
                          </a:xfrm>
                          <a:prstGeom prst="rect">
                            <a:avLst/>
                          </a:prstGeom>
                        </pic:spPr>
                      </pic:pic>
                      <wps:wsp>
                        <wps:cNvPr id="927" name="Textbox 237"/>
                        <wps:cNvSpPr txBox="1"/>
                        <wps:spPr>
                          <a:xfrm>
                            <a:off x="1686173" y="1298699"/>
                            <a:ext cx="799465" cy="332105"/>
                          </a:xfrm>
                          <a:prstGeom prst="rect">
                            <a:avLst/>
                          </a:prstGeom>
                        </wps:spPr>
                        <wps:txbx>
                          <w:txbxContent>
                            <w:p w14:paraId="777416E2">
                              <w:pPr>
                                <w:spacing w:before="17"/>
                                <w:ind w:left="20" w:right="0" w:firstLine="0"/>
                                <w:jc w:val="left"/>
                                <w:rPr>
                                  <w:rFonts w:ascii="Arial" w:hAnsi="Arial"/>
                                  <w:i/>
                                  <w:sz w:val="24"/>
                                </w:rPr>
                              </w:pPr>
                              <w:r>
                                <w:rPr>
                                  <w:rFonts w:ascii="Arial" w:hAnsi="Arial"/>
                                  <w:i/>
                                  <w:color w:val="0D0D0D"/>
                                  <w:w w:val="120"/>
                                  <w:position w:val="-16"/>
                                  <w:sz w:val="35"/>
                                </w:rPr>
                                <w:t>z</w:t>
                              </w:r>
                              <w:r>
                                <w:rPr>
                                  <w:rFonts w:ascii="Arial" w:hAnsi="Arial"/>
                                  <w:i/>
                                  <w:color w:val="0D0D0D"/>
                                  <w:spacing w:val="-10"/>
                                  <w:w w:val="120"/>
                                  <w:position w:val="-16"/>
                                  <w:sz w:val="35"/>
                                </w:rPr>
                                <w:t xml:space="preserve"> </w:t>
                              </w:r>
                              <w:r>
                                <w:rPr>
                                  <w:rFonts w:ascii="Times New Roman" w:hAnsi="Times New Roman"/>
                                  <w:color w:val="0D0D0D"/>
                                  <w:w w:val="120"/>
                                  <w:position w:val="-16"/>
                                  <w:sz w:val="35"/>
                                </w:rPr>
                                <w:t>=</w:t>
                              </w:r>
                              <w:r>
                                <w:rPr>
                                  <w:rFonts w:ascii="Times New Roman" w:hAnsi="Times New Roman"/>
                                  <w:color w:val="0D0D0D"/>
                                  <w:spacing w:val="27"/>
                                  <w:w w:val="120"/>
                                  <w:position w:val="-16"/>
                                  <w:sz w:val="35"/>
                                </w:rPr>
                                <w:t xml:space="preserve"> </w:t>
                              </w:r>
                              <w:r>
                                <w:rPr>
                                  <w:rFonts w:ascii="Arial" w:hAnsi="Arial"/>
                                  <w:i/>
                                  <w:color w:val="0D0D0D"/>
                                  <w:spacing w:val="-5"/>
                                  <w:w w:val="120"/>
                                  <w:sz w:val="24"/>
                                  <w:u w:val="single" w:color="0D0D0D"/>
                                </w:rPr>
                                <w:t>x</w:t>
                              </w:r>
                              <w:r>
                                <w:rPr>
                                  <w:rFonts w:ascii="Times New Roman" w:hAnsi="Times New Roman"/>
                                  <w:color w:val="0D0D0D"/>
                                  <w:spacing w:val="-5"/>
                                  <w:w w:val="120"/>
                                  <w:sz w:val="24"/>
                                  <w:u w:val="single" w:color="0D0D0D"/>
                                </w:rPr>
                                <w:t>−</w:t>
                              </w:r>
                              <w:r>
                                <w:rPr>
                                  <w:rFonts w:ascii="Arial" w:hAnsi="Arial"/>
                                  <w:i/>
                                  <w:color w:val="0D0D0D"/>
                                  <w:spacing w:val="-5"/>
                                  <w:w w:val="120"/>
                                  <w:sz w:val="24"/>
                                  <w:u w:val="single" w:color="0D0D0D"/>
                                </w:rPr>
                                <w:t>μ</w:t>
                              </w:r>
                            </w:p>
                          </w:txbxContent>
                        </wps:txbx>
                        <wps:bodyPr wrap="square" lIns="0" tIns="0" rIns="0" bIns="0" rtlCol="0">
                          <a:noAutofit/>
                        </wps:bodyPr>
                      </wps:wsp>
                      <wps:wsp>
                        <wps:cNvPr id="928" name="Textbox 238"/>
                        <wps:cNvSpPr txBox="1"/>
                        <wps:spPr>
                          <a:xfrm>
                            <a:off x="2228949" y="1500930"/>
                            <a:ext cx="146050" cy="181610"/>
                          </a:xfrm>
                          <a:prstGeom prst="rect">
                            <a:avLst/>
                          </a:prstGeom>
                        </wps:spPr>
                        <wps:txbx>
                          <w:txbxContent>
                            <w:p w14:paraId="4B935BC1">
                              <w:pPr>
                                <w:spacing w:before="0" w:line="259" w:lineRule="exact"/>
                                <w:ind w:left="20" w:right="0" w:firstLine="0"/>
                                <w:jc w:val="left"/>
                                <w:rPr>
                                  <w:rFonts w:ascii="Arial" w:hAnsi="Arial"/>
                                  <w:i/>
                                  <w:sz w:val="24"/>
                                </w:rPr>
                              </w:pPr>
                              <w:r>
                                <w:rPr>
                                  <w:rFonts w:ascii="Arial" w:hAnsi="Arial"/>
                                  <w:i/>
                                  <w:color w:val="0D0D0D"/>
                                  <w:spacing w:val="-10"/>
                                  <w:sz w:val="24"/>
                                </w:rPr>
                                <w:t>σ</w:t>
                              </w:r>
                            </w:p>
                          </w:txbxContent>
                        </wps:txbx>
                        <wps:bodyPr wrap="square" lIns="0" tIns="0" rIns="0" bIns="0" rtlCol="0">
                          <a:noAutofit/>
                        </wps:bodyPr>
                      </wps:wsp>
                      <wps:wsp>
                        <wps:cNvPr id="929" name="Textbox 239"/>
                        <wps:cNvSpPr txBox="1"/>
                        <wps:spPr>
                          <a:xfrm>
                            <a:off x="577849" y="2712919"/>
                            <a:ext cx="798830" cy="198755"/>
                          </a:xfrm>
                          <a:prstGeom prst="rect">
                            <a:avLst/>
                          </a:prstGeom>
                        </wps:spPr>
                        <wps:txbx>
                          <w:txbxContent>
                            <w:p w14:paraId="4075BF02">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wps:txbx>
                        <wps:bodyPr wrap="square" lIns="0" tIns="0" rIns="0" bIns="0" rtlCol="0">
                          <a:noAutofit/>
                        </wps:bodyPr>
                      </wps:wsp>
                      <wps:wsp>
                        <wps:cNvPr id="930" name="Textbox 240"/>
                        <wps:cNvSpPr txBox="1"/>
                        <wps:spPr>
                          <a:xfrm>
                            <a:off x="883245" y="2820126"/>
                            <a:ext cx="93345" cy="113664"/>
                          </a:xfrm>
                          <a:prstGeom prst="rect">
                            <a:avLst/>
                          </a:prstGeom>
                        </wps:spPr>
                        <wps:txbx>
                          <w:txbxContent>
                            <w:p w14:paraId="6C35434E">
                              <w:pPr>
                                <w:spacing w:before="0" w:line="156" w:lineRule="exact"/>
                                <w:ind w:left="20" w:right="0" w:firstLine="0"/>
                                <w:jc w:val="left"/>
                                <w:rPr>
                                  <w:rFonts w:ascii="Arial" w:hAnsi="Arial"/>
                                  <w:i/>
                                  <w:sz w:val="14"/>
                                </w:rPr>
                              </w:pPr>
                              <w:r>
                                <w:rPr>
                                  <w:rFonts w:ascii="Arial" w:hAnsi="Arial"/>
                                  <w:i/>
                                  <w:color w:val="5C5C5C"/>
                                  <w:spacing w:val="-10"/>
                                  <w:sz w:val="14"/>
                                </w:rPr>
                                <w:t>σ</w:t>
                              </w:r>
                            </w:p>
                          </w:txbxContent>
                        </wps:txbx>
                        <wps:bodyPr wrap="square" lIns="0" tIns="0" rIns="0" bIns="0" rtlCol="0">
                          <a:noAutofit/>
                        </wps:bodyPr>
                      </wps:wsp>
                      <wps:wsp>
                        <wps:cNvPr id="931" name="Textbox 241"/>
                        <wps:cNvSpPr txBox="1"/>
                        <wps:spPr>
                          <a:xfrm>
                            <a:off x="577849" y="3012320"/>
                            <a:ext cx="785495" cy="173355"/>
                          </a:xfrm>
                          <a:prstGeom prst="rect">
                            <a:avLst/>
                          </a:prstGeom>
                        </wps:spPr>
                        <wps:txbx>
                          <w:txbxContent>
                            <w:p w14:paraId="760AC689">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wps:txbx>
                        <wps:bodyPr wrap="square" lIns="0" tIns="0" rIns="0" bIns="0" rtlCol="0">
                          <a:noAutofit/>
                        </wps:bodyPr>
                      </wps:wsp>
                      <wps:wsp>
                        <wps:cNvPr id="932" name="Textbox 242"/>
                        <wps:cNvSpPr txBox="1"/>
                        <wps:spPr>
                          <a:xfrm>
                            <a:off x="3022351" y="3397229"/>
                            <a:ext cx="994410" cy="804545"/>
                          </a:xfrm>
                          <a:prstGeom prst="rect">
                            <a:avLst/>
                          </a:prstGeom>
                        </wps:spPr>
                        <wps:txbx>
                          <w:txbxContent>
                            <w:p w14:paraId="7E932166">
                              <w:pPr>
                                <w:spacing w:before="30" w:line="172" w:lineRule="auto"/>
                                <w:ind w:left="20" w:right="0" w:firstLine="0"/>
                                <w:jc w:val="left"/>
                                <w:rPr>
                                  <w:rFonts w:ascii="Times New Roman" w:hAnsi="Times New Roman"/>
                                  <w:sz w:val="29"/>
                                </w:rPr>
                              </w:pPr>
                              <w:r>
                                <w:rPr>
                                  <w:rFonts w:ascii="Arial" w:hAnsi="Arial"/>
                                  <w:i/>
                                  <w:color w:val="0D0D0D"/>
                                  <w:w w:val="110"/>
                                  <w:position w:val="-19"/>
                                  <w:sz w:val="29"/>
                                </w:rPr>
                                <w:t>z</w:t>
                              </w:r>
                              <w:r>
                                <w:rPr>
                                  <w:rFonts w:ascii="Arial" w:hAnsi="Arial"/>
                                  <w:i/>
                                  <w:color w:val="0D0D0D"/>
                                  <w:spacing w:val="5"/>
                                  <w:w w:val="115"/>
                                  <w:position w:val="-19"/>
                                  <w:sz w:val="29"/>
                                </w:rPr>
                                <w:t xml:space="preserve"> </w:t>
                              </w:r>
                              <w:r>
                                <w:rPr>
                                  <w:rFonts w:ascii="Times New Roman" w:hAnsi="Times New Roman"/>
                                  <w:color w:val="0D0D0D"/>
                                  <w:w w:val="115"/>
                                  <w:position w:val="-19"/>
                                  <w:sz w:val="29"/>
                                </w:rPr>
                                <w:t>=</w:t>
                              </w:r>
                              <w:r>
                                <w:rPr>
                                  <w:rFonts w:ascii="Times New Roman" w:hAnsi="Times New Roman"/>
                                  <w:color w:val="0D0D0D"/>
                                  <w:spacing w:val="39"/>
                                  <w:w w:val="115"/>
                                  <w:position w:val="-19"/>
                                  <w:sz w:val="29"/>
                                </w:rPr>
                                <w:t xml:space="preserve"> </w:t>
                              </w:r>
                              <w:r>
                                <w:rPr>
                                  <w:rFonts w:ascii="Times New Roman" w:hAnsi="Times New Roman"/>
                                  <w:color w:val="0D0D0D"/>
                                  <w:w w:val="110"/>
                                  <w:sz w:val="29"/>
                                </w:rPr>
                                <w:t>16</w:t>
                              </w:r>
                              <w:r>
                                <w:rPr>
                                  <w:rFonts w:ascii="Times New Roman" w:hAnsi="Times New Roman"/>
                                  <w:color w:val="0D0D0D"/>
                                  <w:spacing w:val="-11"/>
                                  <w:w w:val="110"/>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18</w:t>
                              </w:r>
                            </w:p>
                            <w:p w14:paraId="2663FC07">
                              <w:pPr>
                                <w:spacing w:before="0" w:line="261" w:lineRule="exact"/>
                                <w:ind w:left="872" w:right="0" w:firstLine="0"/>
                                <w:jc w:val="left"/>
                                <w:rPr>
                                  <w:rFonts w:ascii="Times New Roman"/>
                                  <w:sz w:val="29"/>
                                </w:rPr>
                              </w:pPr>
                              <w:r>
                                <w:rPr>
                                  <w:rFonts w:ascii="Times New Roman"/>
                                  <w:color w:val="0D0D0D"/>
                                  <w:spacing w:val="-5"/>
                                  <w:sz w:val="29"/>
                                </w:rPr>
                                <w:t>4.8</w:t>
                              </w:r>
                            </w:p>
                            <w:p w14:paraId="1D9E3F77">
                              <w:pPr>
                                <w:spacing w:before="161"/>
                                <w:ind w:left="151" w:right="0" w:firstLine="0"/>
                                <w:jc w:val="left"/>
                                <w:rPr>
                                  <w:rFonts w:ascii="Times New Roman" w:hAnsi="Times New Roman"/>
                                  <w:sz w:val="29"/>
                                </w:rPr>
                              </w:pPr>
                              <w:r>
                                <w:rPr>
                                  <w:rFonts w:ascii="Arial" w:hAnsi="Arial"/>
                                  <w:i/>
                                  <w:color w:val="0D0D0D"/>
                                  <w:w w:val="115"/>
                                  <w:sz w:val="29"/>
                                </w:rPr>
                                <w:t>z</w:t>
                              </w:r>
                              <w:r>
                                <w:rPr>
                                  <w:rFonts w:ascii="Arial" w:hAnsi="Arial"/>
                                  <w:i/>
                                  <w:color w:val="0D0D0D"/>
                                  <w:spacing w:val="2"/>
                                  <w:w w:val="115"/>
                                  <w:sz w:val="29"/>
                                </w:rPr>
                                <w:t xml:space="preserve"> </w:t>
                              </w:r>
                              <w:r>
                                <w:rPr>
                                  <w:rFonts w:ascii="Times New Roman" w:hAnsi="Times New Roman"/>
                                  <w:color w:val="0D0D0D"/>
                                  <w:w w:val="115"/>
                                  <w:sz w:val="29"/>
                                </w:rPr>
                                <w:t xml:space="preserve">= </w:t>
                              </w:r>
                              <w:r>
                                <w:rPr>
                                  <w:rFonts w:ascii="Times New Roman" w:hAnsi="Times New Roman"/>
                                  <w:color w:val="0D0D0D"/>
                                  <w:spacing w:val="-2"/>
                                  <w:w w:val="115"/>
                                  <w:sz w:val="29"/>
                                </w:rPr>
                                <w:t>−0.42</w:t>
                              </w:r>
                            </w:p>
                          </w:txbxContent>
                        </wps:txbx>
                        <wps:bodyPr wrap="square" lIns="0" tIns="0" rIns="0" bIns="0" rtlCol="0">
                          <a:noAutofit/>
                        </wps:bodyPr>
                      </wps:wsp>
                    </wpg:wgp>
                  </a:graphicData>
                </a:graphic>
              </wp:anchor>
            </w:drawing>
          </mc:Choice>
          <mc:Fallback>
            <w:pict>
              <v:group id="_x0000_s1026" o:spid="_x0000_s1026" o:spt="203" style="position:absolute;left:0pt;margin-left:28.5pt;margin-top:362.6pt;height:347.3pt;width:555.4pt;mso-position-horizontal-relative:page;mso-position-vertical-relative:page;z-index:-251520000;mso-width-relative:page;mso-height-relative:page;" coordsize="7053580,4410710" o:gfxdata="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">
                <o:lock v:ext="edit" aspectratio="f"/>
                <v:shape id="Textbox 217" o:spid="_x0000_s1026" o:spt="202" type="#_x0000_t202" style="position:absolute;left:476249;top:202471;height:650240;width:1522730;" filled="f" stroked="f" coordsize="21600,21600" o:gfxdata="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eXJ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09095D">
                        <w:pPr>
                          <w:spacing w:before="0" w:line="486" w:lineRule="exact"/>
                          <w:ind w:left="0" w:right="0" w:firstLine="0"/>
                          <w:jc w:val="left"/>
                          <w:rPr>
                            <w:rFonts w:ascii="Times New Roman" w:hAnsi="Times New Roman"/>
                            <w:sz w:val="43"/>
                          </w:rPr>
                        </w:pPr>
                        <w:r>
                          <w:rPr>
                            <w:rFonts w:ascii="Segoe UI Semibold" w:hAnsi="Segoe UI Semibold"/>
                            <w:color w:val="0D0D0D"/>
                            <w:w w:val="120"/>
                            <w:sz w:val="36"/>
                          </w:rPr>
                          <w:t>(i)</w:t>
                        </w:r>
                        <w:r>
                          <w:rPr>
                            <w:rFonts w:ascii="Segoe UI Semibold" w:hAnsi="Segoe UI Semibold"/>
                            <w:color w:val="0D0D0D"/>
                            <w:spacing w:val="-30"/>
                            <w:w w:val="120"/>
                            <w:sz w:val="36"/>
                          </w:rPr>
                          <w:t xml:space="preserve"> </w:t>
                        </w:r>
                        <w:r>
                          <w:rPr>
                            <w:rFonts w:ascii="Arial" w:hAnsi="Arial"/>
                            <w:i/>
                            <w:color w:val="0D0D0D"/>
                            <w:w w:val="120"/>
                            <w:sz w:val="43"/>
                          </w:rPr>
                          <w:t>P</w:t>
                        </w:r>
                        <w:r>
                          <w:rPr>
                            <w:rFonts w:ascii="Arial" w:hAnsi="Arial"/>
                            <w:i/>
                            <w:color w:val="0D0D0D"/>
                            <w:spacing w:val="-83"/>
                            <w:w w:val="120"/>
                            <w:sz w:val="43"/>
                          </w:rPr>
                          <w:t xml:space="preserve"> </w:t>
                        </w:r>
                        <w:r>
                          <w:rPr>
                            <w:rFonts w:ascii="Times New Roman" w:hAnsi="Times New Roman"/>
                            <w:color w:val="0D0D0D"/>
                            <w:w w:val="109"/>
                            <w:sz w:val="43"/>
                          </w:rPr>
                          <w:t>(</w:t>
                        </w:r>
                        <w:r>
                          <w:rPr>
                            <w:rFonts w:ascii="Arial" w:hAnsi="Arial"/>
                            <w:i/>
                            <w:color w:val="0D0D0D"/>
                            <w:spacing w:val="-222"/>
                            <w:w w:val="106"/>
                            <w:sz w:val="43"/>
                          </w:rPr>
                          <w:t>x</w:t>
                        </w:r>
                        <w:r>
                          <w:rPr>
                            <w:rFonts w:ascii="Times New Roman" w:hAnsi="Times New Roman"/>
                            <w:color w:val="0D0D0D"/>
                            <w:w w:val="143"/>
                            <w:sz w:val="43"/>
                          </w:rPr>
                          <w:t>ˉ</w:t>
                        </w:r>
                        <w:r>
                          <w:rPr>
                            <w:rFonts w:ascii="Times New Roman" w:hAnsi="Times New Roman"/>
                            <w:color w:val="0D0D0D"/>
                            <w:spacing w:val="-4"/>
                            <w:w w:val="119"/>
                            <w:sz w:val="43"/>
                          </w:rPr>
                          <w:t xml:space="preserve"> </w:t>
                        </w:r>
                        <w:r>
                          <w:rPr>
                            <w:rFonts w:ascii="Times New Roman" w:hAnsi="Times New Roman"/>
                            <w:color w:val="0D0D0D"/>
                            <w:w w:val="120"/>
                            <w:sz w:val="43"/>
                          </w:rPr>
                          <w:t>≤</w:t>
                        </w:r>
                        <w:r>
                          <w:rPr>
                            <w:rFonts w:ascii="Times New Roman" w:hAnsi="Times New Roman"/>
                            <w:color w:val="0D0D0D"/>
                            <w:spacing w:val="-32"/>
                            <w:w w:val="120"/>
                            <w:sz w:val="43"/>
                          </w:rPr>
                          <w:t xml:space="preserve"> </w:t>
                        </w:r>
                        <w:r>
                          <w:rPr>
                            <w:rFonts w:ascii="Times New Roman" w:hAnsi="Times New Roman"/>
                            <w:color w:val="0D0D0D"/>
                            <w:spacing w:val="-5"/>
                            <w:w w:val="110"/>
                            <w:sz w:val="43"/>
                          </w:rPr>
                          <w:t>16)</w:t>
                        </w:r>
                      </w:p>
                      <w:p w14:paraId="49BEF1F7">
                        <w:pPr>
                          <w:spacing w:before="218"/>
                          <w:ind w:left="0" w:right="0" w:firstLine="0"/>
                          <w:jc w:val="left"/>
                          <w:rPr>
                            <w:sz w:val="24"/>
                          </w:rPr>
                        </w:pPr>
                        <w:r>
                          <w:rPr>
                            <w:color w:val="0D0D0D"/>
                            <w:sz w:val="24"/>
                          </w:rPr>
                          <w:t>Z-</w:t>
                        </w:r>
                        <w:r>
                          <w:rPr>
                            <w:color w:val="0D0D0D"/>
                            <w:spacing w:val="-2"/>
                            <w:sz w:val="24"/>
                          </w:rPr>
                          <w:t>value:</w:t>
                        </w:r>
                      </w:p>
                    </w:txbxContent>
                  </v:textbox>
                </v:shape>
                <v:shape id="Graphic 218" o:spid="_x0000_s1026" o:spt="100" style="position:absolute;left:0;top:0;height:4410710;width:7053580;" fillcolor="#000000" filled="t" stroked="f" coordsize="7053580,4410710" o:gfxdata="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xMh7sAAADc&#10;AAAADwAAAAAAAAABACAAAAAiAAAAZHJzL2Rvd25yZXYueG1sUEsBAhQAFAAAAAgAh07iQDMvBZ47&#10;AAAAOQAAABAAAAAAAAAAAQAgAAAACgEAAGRycy9zaGFwZXhtbC54bWxQSwUGAAAAAAYABgBbAQAA&#10;tAMAAAAA&#10;" path="m7053262,4410455l0,4410455,0,0,7053262,0,7053262,1042796,628649,1042796,614575,1043476,573973,1053672,538054,1075171,509831,1106279,491892,1144258,485774,1185671,485774,3147821,491892,3189234,509831,3227213,538054,3258320,573973,3279820,614575,3290017,628649,3290696,7053262,3290696,7053262,4410455xem7053262,3290696l6419849,3290696,6433924,3290017,6447728,3287977,6487268,3273806,6520877,3248849,6545834,3215240,6560005,3175700,6562724,3147821,6562724,1185671,6556606,1144258,6538667,1106279,6510444,1075171,6474525,1053672,6433924,1043476,6419849,1042796,7053262,1042796,7053262,3290696xe">
                  <v:fill on="t" opacity="1283f" focussize="0,0"/>
                  <v:stroke on="f"/>
                  <v:imagedata o:title=""/>
                  <o:lock v:ext="edit" aspectratio="f"/>
                  <v:textbox inset="0mm,0mm,0mm,0mm"/>
                </v:shape>
                <v:shape id="Graphic 219" o:spid="_x0000_s1026" o:spt="100" style="position:absolute;left:466724;top:1023745;height:2286000;width:6115050;" fillcolor="#000000" filled="t" stroked="f" coordsize="6115050,2286000" o:gfxdata="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qGGL4A&#10;AADcAAAADwAAAAAAAAABACAAAAAiAAAAZHJzL2Rvd25yZXYueG1sUEsBAhQAFAAAAAgAh07iQDMv&#10;BZ47AAAAOQAAABAAAAAAAAAAAQAgAAAADQEAAGRycy9zaGFwZXhtbC54bWxQSwUGAAAAAAYABgBb&#10;AQAAtwMAAAAA&#10;" path="m5953124,2285999l161924,2285999,153969,2285804,114919,2279028,78686,2262966,47426,2238571,23031,2207311,6970,2171078,194,2132029,0,2124074,0,161924,4853,122570,19118,85591,41939,53188,71964,27288,107382,9460,146053,777,161924,0,5953124,0,5992477,4853,6029455,19050,161925,19050,147850,19730,107248,29925,71329,51425,43106,82532,25167,120512,19050,161924,19050,2124074,19729,2138149,29877,2178615,51425,2214669,82532,2242893,120512,2260832,160470,2266879,6029598,2266879,6022365,2270448,5984713,2282887,5961079,2285804,5953124,2285999xem6029577,2266879l5954579,2266879,5967199,2266270,5981003,2264231,6020543,2250059,6054152,2225102,6079109,2191493,6093280,2151953,6095999,2124074,6095999,161924,6095320,147850,6093280,134045,6089881,120512,6085171,107381,6085123,107248,6063623,71329,6032516,43106,5994537,25167,5953124,19050,6029455,19050,6061859,41938,6087759,71963,6105536,107248,6114271,146053,6115049,161924,6115049,2124074,6110195,2163427,6095930,2200405,6073110,2232809,6043084,2258708,6036362,2262966,6029577,2266879xe">
                  <v:fill on="t" opacity="4625f" focussize="0,0"/>
                  <v:stroke on="f"/>
                  <v:imagedata o:title=""/>
                  <o:lock v:ext="edit" aspectratio="f"/>
                  <v:textbox inset="0mm,0mm,0mm,0mm"/>
                </v:shape>
                <v:shape id="Graphic 220" o:spid="_x0000_s1026" o:spt="100" style="position:absolute;left:476237;top:1033271;height:2266950;width:6096000;" fillcolor="#FFFFFF" filled="t" stroked="f" coordsize="6096000,2266950" o:gfxdata="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d/yd7gAAADcAAAA&#10;DwAAAAAAAAABACAAAAAiAAAAZHJzL2Rvd25yZXYueG1sUEsBAhQAFAAAAAgAh07iQDMvBZ47AAAA&#10;OQAAABAAAAAAAAAAAQAgAAAABwEAAGRycy9zaGFwZXhtbC54bWxQSwUGAAAAAAYABgBbAQAAsQMA&#10;AAAA&#10;" path="m6096000,152400l6095822,144919,6095276,137617,6095276,137464,6095212,137007,6094361,130048,6093244,123647,6093104,122669,6092850,121704,6091440,115366,6089675,109016,6089485,108229,6089256,107632,6087097,101066,6084405,94081,6081369,87236,6078182,80911,6078017,80568,6077648,79946,6074334,74066,6071032,68872,6070346,67716,6069558,66662,6066015,61607,6061862,56311,6061468,55765,6061100,55372,6056528,50063,6051372,44640,6045949,39484,6040386,34696,6040234,34544,6039929,34328,6034392,29997,6029147,26314,6028283,25666,6027331,25107,6021946,21678,6016053,18351,6015520,18021,6015101,17830,6008776,14643,6001931,11607,5994933,8915,5988393,6756,5987847,6565,5986996,6337,5980646,4572,5974308,3162,5973343,2908,5972365,2768,5965952,1651,5959005,800,5958624,736,5958383,736,5951093,190,5943600,0,3105150,0,152400,0,108165,6565,67741,25692,34594,55727,11607,94081,736,137464,0,152400,0,2114550,6565,2158796,25692,2199221,55727,2232368,94081,2255355,137464,2266226,152400,2266950,3105150,2266950,5943600,2266950,5951093,2266772,5958395,2266238,5958624,2266226,5959005,2266175,5965952,2265311,5972365,2264206,5973343,2264054,5974308,2263813,5980646,2262390,5986996,2260638,5987783,2260435,5988393,2260219,5994933,2258047,6001931,2255355,6008776,2252319,6015101,2249144,6015520,2248941,6016053,2248624,6021946,2245283,6027331,2241867,6028283,2241296,6029147,2240661,6034392,2236965,6039929,2232647,6040234,2232418,6040386,2232279,6045949,2227478,6051372,2222322,6056528,2216899,6061316,2211349,6061468,2211184,6061684,2210892,6066015,2205342,6069698,2200110,6070346,2199233,6070905,2198293,6074334,2192896,6077661,2187016,6077991,2186470,6078182,2186063,6081369,2179726,6084405,2172881,6087097,2165883,6089256,2159355,6089485,2158733,6089675,2157958,6091440,2151596,6092850,2145271,6093104,2144293,6093244,2143328,6094361,2136914,6095212,2129967,6095276,2129574,6095276,2129358,6095822,2122043,6096000,2114550,6096000,152400xe">
                  <v:fill on="t" focussize="0,0"/>
                  <v:stroke on="f"/>
                  <v:imagedata o:title=""/>
                  <o:lock v:ext="edit" aspectratio="f"/>
                  <v:textbox inset="0mm,0mm,0mm,0mm"/>
                </v:shape>
                <v:shape id="Graphic 221" o:spid="_x0000_s1026" o:spt="100" style="position:absolute;left:3581399;top:1033270;height:2266950;width:9525;" fillcolor="#0D0D0D" filled="t" stroked="f" coordsize="9525,2266950" o:gfxdata="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lZhz&#10;wAAAANwAAAAPAAAAAAAAAAEAIAAAACIAAABkcnMvZG93bnJldi54bWxQSwECFAAUAAAACACHTuJA&#10;My8FnjsAAAA5AAAAEAAAAAAAAAABACAAAAAPAQAAZHJzL3NoYXBleG1sLnhtbFBLBQYAAAAABgAG&#10;AFsBAAC5AwAAAAA=&#10;" path="m9524,2266949l0,2266949,0,0,9524,0,9524,2266949xe">
                  <v:fill on="t" opacity="3341f" focussize="0,0"/>
                  <v:stroke on="f"/>
                  <v:imagedata o:title=""/>
                  <o:lock v:ext="edit" aspectratio="f"/>
                  <v:textbox inset="0mm,0mm,0mm,0mm"/>
                </v:shape>
                <v:shape id="Graphic 222" o:spid="_x0000_s1026" o:spt="100" style="position:absolute;left:3940016;top:1669080;height:1143635;width:1372870;" fillcolor="#3B81F5" filled="t" stroked="f" coordsize="1372870,1143635" o:gfxdata="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zpwm8AAAA&#10;3AAAAA8AAAAAAAAAAQAgAAAAIgAAAGRycy9kb3ducmV2LnhtbFBLAQIUABQAAAAIAIdO4kAzLwWe&#10;OwAAADkAAAAQAAAAAAAAAAEAIAAAAAsBAABkcnMvc2hhcGV4bWwueG1sUEsFBgAAAAAGAAYAWwEA&#10;ALUDAAAAAA==&#10;" path="m1372743,1143148l0,1143148,364634,1142880,407533,1142522,450431,1141628,493329,1139752,536227,1135998,579125,1128938,622024,1116157,664922,1094440,707820,1059585,750718,1006767,772167,972270,793617,931695,815066,884775,836515,831421,857964,771721,879413,706301,900862,635697,922311,561072,943760,483945,965209,406013,986658,329154,1008108,255601,1029557,187679,1051006,127354,1072455,76859,1093904,37893,1136802,0,1158251,2413,1201150,49511,1222599,92499,1244048,146479,1265497,209575,1286946,279642,1308395,354535,1351293,509863,1372743,586364,1372743,1143148xe">
                  <v:fill on="t" opacity="17038f" focussize="0,0"/>
                  <v:stroke on="f"/>
                  <v:imagedata o:title=""/>
                  <o:lock v:ext="edit" aspectratio="f"/>
                  <v:textbox inset="0mm,0mm,0mm,0mm"/>
                </v:shape>
                <v:shape id="Graphic 223" o:spid="_x0000_s1026" o:spt="100" style="position:absolute;left:3940016;top:1668276;height:1144270;width:2287905;" filled="f" stroked="t" coordsize="2287905,1144270" o:gfxdata="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Ebzb4A&#10;AADcAAAADwAAAAAAAAABACAAAAAiAAAAZHJzL2Rvd25yZXYueG1sUEsBAhQAFAAAAAgAh07iQDMv&#10;BZ47AAAAOQAAABAAAAAAAAAAAQAgAAAADQEAAGRycy9zaGFwZXhtbC54bWxQSwUGAAAAAAYABgBb&#10;AQAAtwMAAAAA&#10;" path="m0,1143952l0,1143952,266952,1143952,285988,1143863,305024,1143863,324149,1143863,343185,1143773,362221,1143684,381347,1143595,400383,1143416,438544,1142701,495742,1140377,533814,1137160,571976,1131261,610137,1121252,648209,1104986,686371,1079694,724533,1042247,762605,989161,781730,955825,800766,917574,819802,874229,838928,825880,857964,772525,877000,714612,896125,652589,915161,587169,934198,519247,953323,450073,972359,380989,991395,313246,1010521,248541,1029557,188484,1048593,134414,1067718,87941,1086754,50316,1124916,5719,1143952,0,1162988,5719,1201150,50316,1220186,87941,1239311,134414,1258347,188484,1277383,248541,1296509,313246,1315545,380989,1334581,450073,1353706,519247,1372743,587169,1391779,652589,1410904,714612,1429940,772525,1448976,825880,1468102,874229,1487138,917574,1506174,955825,1525299,989161,1563371,1042247,1601533,1079694,1639694,1104986,1677767,1121252,1715928,1131261,1754090,1137160,1792162,1140377,1830323,1142165,1868485,1143148,1925683,1143684,1944719,1143773,1963755,1143863,1982880,1143863,2001916,1143863,2020952,1143952,2040078,1143952,2059114,1143952,2268868,1143952,2287904,1143952e">
                  <v:fill on="f" focussize="0,0"/>
                  <v:stroke weight="1.40740157480315pt" color="#1D40AF" joinstyle="round"/>
                  <v:imagedata o:title=""/>
                  <o:lock v:ext="edit" aspectratio="f"/>
                  <v:textbox inset="0mm,0mm,0mm,0mm"/>
                </v:shape>
                <v:shape id="Graphic 224" o:spid="_x0000_s1026" o:spt="100" style="position:absolute;left:3940016;top:2812228;height:1270;width:2287905;" filled="f" stroked="t" coordsize="2287905,1" o:gfxdata="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3ctN+/&#10;AAAA3AAAAA8AAAAAAAAAAQAgAAAAIgAAAGRycy9kb3ducmV2LnhtbFBLAQIUABQAAAAIAIdO4kAz&#10;LwWeOwAAADkAAAAQAAAAAAAAAAEAIAAAAA4BAABkcnMvc2hhcGV4bWwueG1sUEsFBgAAAAAGAAYA&#10;WwEAALgDAAAAAA==&#10;" path="m0,0l2287904,0e">
                  <v:fill on="f" focussize="0,0"/>
                  <v:stroke weight="0.703700787401575pt" color="#64738B" joinstyle="round"/>
                  <v:imagedata o:title=""/>
                  <o:lock v:ext="edit" aspectratio="f"/>
                  <v:textbox inset="0mm,0mm,0mm,0mm"/>
                </v:shape>
                <v:shape id="Graphic 225" o:spid="_x0000_s1026" o:spt="100" style="position:absolute;left:5083968;top:1668276;height:1144270;width:1270;" filled="f" stroked="t" coordsize="1,1144270" o:gfxdata="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2B/C8AAAA&#10;3AAAAA8AAAAAAAAAAQAgAAAAIgAAAGRycy9kb3ducmV2LnhtbFBLAQIUABQAAAAIAIdO4kAzLwWe&#10;OwAAADkAAAAQAAAAAAAAAAEAIAAAAAsBAABkcnMvc2hhcGV4bWwueG1sUEsFBgAAAAAGAAYAWwEA&#10;ALUDAAAAAA==&#10;" path="m0,0l0,1143952e">
                  <v:fill on="f" focussize="0,0"/>
                  <v:stroke weight="0.703700787401575pt" color="#334054" joinstyle="round" dashstyle="dash"/>
                  <v:imagedata o:title=""/>
                  <o:lock v:ext="edit" aspectratio="f"/>
                  <v:textbox inset="0mm,0mm,0mm,0mm"/>
                </v:shape>
                <v:shape id="Graphic 226" o:spid="_x0000_s1026" o:spt="100" style="position:absolute;left:5312759;top:2255407;height:556895;width:1270;" filled="f" stroked="t" coordsize="1,556895" o:gfxdata="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sisq/&#10;AAAA3AAAAA8AAAAAAAAAAQAgAAAAIgAAAGRycy9kb3ducmV2LnhtbFBLAQIUABQAAAAIAIdO4kAz&#10;LwWeOwAAADkAAAAQAAAAAAAAAAEAIAAAAA4BAABkcnMvc2hhcGV4bWwueG1sUEsFBgAAAAAGAAYA&#10;WwEAALgDAAAAAA==&#10;" path="m0,556821l0,0e">
                  <v:fill on="f" focussize="0,0"/>
                  <v:stroke weight="1.12590551181102pt" color="#0A83FF" joinstyle="round"/>
                  <v:imagedata o:title=""/>
                  <o:lock v:ext="edit" aspectratio="f"/>
                  <v:textbox inset="0mm,0mm,0mm,0mm"/>
                </v:shape>
                <v:shape id="Graphic 227" o:spid="_x0000_s1026" o:spt="100" style="position:absolute;left:1200149;top:1871470;height:133350;width:2266950;" fillcolor="#FFFFFF" filled="t" stroked="f" coordsize="2266950,133350" o:gfxdata="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sgkrsAAADc&#10;AAAADwAAAAAAAAABACAAAAAiAAAAZHJzL2Rvd25yZXYueG1sUEsBAhQAFAAAAAgAh07iQDMvBZ47&#10;AAAAOQAAABAAAAAAAAAAAQAgAAAACgEAAGRycy9zaGFwZXhtbC54bWxQSwUGAAAAAAYABgBbAQAA&#10;tAMAAAAA&#10;" path="m2204652,133349l62296,133349,57961,132922,22624,116916,2135,83975,0,71052,0,66674,0,62296,13669,25991,45204,3399,62296,0,2204652,0,2240957,13668,2263549,45203,2266949,62296,2266949,71052,2253280,107356,2221744,129948,2208988,132922,2204652,133349xe">
                  <v:fill on="t" focussize="0,0"/>
                  <v:stroke on="f"/>
                  <v:imagedata o:title=""/>
                  <o:lock v:ext="edit" aspectratio="f"/>
                  <v:textbox inset="0mm,0mm,0mm,0mm"/>
                </v:shape>
                <v:shape id="Image 228" o:spid="_x0000_s1026" o:spt="75" type="#_x0000_t75" style="position:absolute;left:2571749;top:1861945;height:152400;width:152400;" filled="f" o:preferrelative="t" stroked="f" coordsize="21600,21600" o:gfxdata="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1w+l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Graphic 229" o:spid="_x0000_s1026" o:spt="100" style="position:absolute;left:1200149;top:2176270;height:133350;width:2266950;" fillcolor="#FFFFFF" filled="t" stroked="f" coordsize="2266950,133350" o:gfxdata="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YEXu8AAAA&#10;3AAAAA8AAAAAAAAAAQAgAAAAIgAAAGRycy9kb3ducmV2LnhtbFBLAQIUABQAAAAIAIdO4kAzLwWe&#10;OwAAADkAAAAQAAAAAAAAAAEAIAAAAAsBAABkcnMvc2hhcGV4bWwueG1sUEsFBgAAAAAGAAYAWwEA&#10;ALUDAAAAAA==&#10;" path="m2204652,133349l62296,133349,57961,132922,22624,116916,2135,83976,0,71053,0,66674,0,62296,13669,25992,45204,3399,62296,0,2204652,0,2240957,13668,2263549,45203,2266949,62296,2266949,71053,2253280,107357,2221744,129948,2208988,132922,2204652,133349xe">
                  <v:fill on="t" focussize="0,0"/>
                  <v:stroke on="f"/>
                  <v:imagedata o:title=""/>
                  <o:lock v:ext="edit" aspectratio="f"/>
                  <v:textbox inset="0mm,0mm,0mm,0mm"/>
                </v:shape>
                <v:shape id="Image 230" o:spid="_x0000_s1026" o:spt="75" type="#_x0000_t75" style="position:absolute;left:2257424;top:2166745;height:152400;width:152400;" filled="f" o:preferrelative="t" stroked="f" coordsize="21600,21600" o:gfxdata="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RFK5AAAA3AAA&#10;AA8AAAAAAAAAAQAgAAAAIgAAAGRycy9kb3ducmV2LnhtbFBLAQIUABQAAAAIAIdO4kAzLwWeOwAA&#10;ADkAAAAQAAAAAAAAAAEAIAAAAAgBAABkcnMvc2hhcGV4bWwueG1sUEsFBgAAAAAGAAYAWwEAALID&#10;AAAAAA==&#10;">
                  <v:fill on="f" focussize="0,0"/>
                  <v:stroke on="f"/>
                  <v:imagedata r:id="rId7" o:title=""/>
                  <o:lock v:ext="edit" aspectratio="f"/>
                </v:shape>
                <v:shape id="Graphic 231" o:spid="_x0000_s1026" o:spt="100" style="position:absolute;left:1200149;top:2481070;height:133350;width:2266950;" fillcolor="#FFFFFF" filled="t" stroked="f" coordsize="2266950,133350" o:gfxdata="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C18C8AAAA&#10;3AAAAA8AAAAAAAAAAQAgAAAAIgAAAGRycy9kb3ducmV2LnhtbFBLAQIUABQAAAAIAIdO4kAzLwWe&#10;OwAAADkAAAAQAAAAAAAAAAEAIAAAAAsBAABkcnMvc2hhcGV4bWwueG1sUEsFBgAAAAAGAAYAWwEA&#10;ALUDAAAAAA==&#10;" path="m2204652,133349l62296,133349,57961,132922,22624,116917,2135,83975,0,71052,0,66674,0,62296,13669,25992,45204,3399,62296,0,2204652,0,2240957,13668,2263549,45203,2266949,62296,2266949,71052,2253280,107357,2221744,129949,2208988,132922,2204652,133349xe">
                  <v:fill on="t" focussize="0,0"/>
                  <v:stroke on="f"/>
                  <v:imagedata o:title=""/>
                  <o:lock v:ext="edit" aspectratio="f"/>
                  <v:textbox inset="0mm,0mm,0mm,0mm"/>
                </v:shape>
                <v:shape id="Image 232" o:spid="_x0000_s1026" o:spt="75" type="#_x0000_t75" style="position:absolute;left:1685924;top:2471545;height:152400;width:152400;" filled="f" o:preferrelative="t" stroked="f" coordsize="21600,21600" o:gfxdata="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U/Ly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Graphic 233" o:spid="_x0000_s1026" o:spt="100" style="position:absolute;left:3400424;top:3652645;height:9525;width:590550;" fillcolor="#0D0D0D" filled="t" stroked="f" coordsize="590550,9525" o:gfxdata="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pFvQAA&#10;ANwAAAAPAAAAAAAAAAEAIAAAACIAAABkcnMvZG93bnJldi54bWxQSwECFAAUAAAACACHTuJAMy8F&#10;njsAAAA5AAAAEAAAAAAAAAABACAAAAAMAQAAZHJzL3NoYXBleG1sLnhtbFBLBQYAAAAABgAGAFsB&#10;AAC2AwAAAAA=&#10;" path="m590549,9524l0,9524,0,0,590549,0,590549,9524xe">
                  <v:fill on="t" focussize="0,0"/>
                  <v:stroke on="f"/>
                  <v:imagedata o:title=""/>
                  <o:lock v:ext="edit" aspectratio="f"/>
                  <v:textbox inset="0mm,0mm,0mm,0mm"/>
                </v:shape>
                <v:shape id="Image 234" o:spid="_x0000_s1026" o:spt="75" type="#_x0000_t75" style="position:absolute;left:608014;top:1203017;height:79412;width:79489;" filled="f" o:preferrelative="t" stroked="f" coordsize="21600,21600" o:gfxdata="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prGD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235" o:spid="_x0000_s1026" o:spt="75" type="#_x0000_t75" style="position:absolute;left:2932196;top:1165040;height:155552;width:155406;" filled="f" o:preferrelative="t" stroked="f" coordsize="21600,21600" o:gfxdata="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10ha/&#10;AAAA3AAAAA8AAAAAAAAAAQAgAAAAIgAAAGRycy9kb3ducmV2LnhtbFBLAQIUABQAAAAIAIdO4kAz&#10;LwWeOwAAADkAAAAQAAAAAAAAAAEAIAAAAA4BAABkcnMvc2hhcGV4bWwueG1sUEsFBgAAAAAGAAYA&#10;WwEAALgDAAAAAA==&#10;">
                  <v:fill on="f" focussize="0,0"/>
                  <v:stroke on="f"/>
                  <v:imagedata r:id="rId16" o:title=""/>
                  <o:lock v:ext="edit" aspectratio="f"/>
                </v:shape>
                <v:shape id="Image 236" o:spid="_x0000_s1026" o:spt="75" type="#_x0000_t75" style="position:absolute;left:3266160;top:1152908;height:179070;width:173393;" filled="f" o:preferrelative="t" stroked="f" coordsize="21600,21600" o:gfxdata="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ILPF7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Textbox 237" o:spid="_x0000_s1026" o:spt="202" type="#_x0000_t202" style="position:absolute;left:1686173;top:1298699;height:332105;width:799465;" filled="f" stroked="f" coordsize="21600,21600" o:gfxdata="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LLR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7416E2">
                        <w:pPr>
                          <w:spacing w:before="17"/>
                          <w:ind w:left="20" w:right="0" w:firstLine="0"/>
                          <w:jc w:val="left"/>
                          <w:rPr>
                            <w:rFonts w:ascii="Arial" w:hAnsi="Arial"/>
                            <w:i/>
                            <w:sz w:val="24"/>
                          </w:rPr>
                        </w:pPr>
                        <w:r>
                          <w:rPr>
                            <w:rFonts w:ascii="Arial" w:hAnsi="Arial"/>
                            <w:i/>
                            <w:color w:val="0D0D0D"/>
                            <w:w w:val="120"/>
                            <w:position w:val="-16"/>
                            <w:sz w:val="35"/>
                          </w:rPr>
                          <w:t>z</w:t>
                        </w:r>
                        <w:r>
                          <w:rPr>
                            <w:rFonts w:ascii="Arial" w:hAnsi="Arial"/>
                            <w:i/>
                            <w:color w:val="0D0D0D"/>
                            <w:spacing w:val="-10"/>
                            <w:w w:val="120"/>
                            <w:position w:val="-16"/>
                            <w:sz w:val="35"/>
                          </w:rPr>
                          <w:t xml:space="preserve"> </w:t>
                        </w:r>
                        <w:r>
                          <w:rPr>
                            <w:rFonts w:ascii="Times New Roman" w:hAnsi="Times New Roman"/>
                            <w:color w:val="0D0D0D"/>
                            <w:w w:val="120"/>
                            <w:position w:val="-16"/>
                            <w:sz w:val="35"/>
                          </w:rPr>
                          <w:t>=</w:t>
                        </w:r>
                        <w:r>
                          <w:rPr>
                            <w:rFonts w:ascii="Times New Roman" w:hAnsi="Times New Roman"/>
                            <w:color w:val="0D0D0D"/>
                            <w:spacing w:val="27"/>
                            <w:w w:val="120"/>
                            <w:position w:val="-16"/>
                            <w:sz w:val="35"/>
                          </w:rPr>
                          <w:t xml:space="preserve"> </w:t>
                        </w:r>
                        <w:r>
                          <w:rPr>
                            <w:rFonts w:ascii="Arial" w:hAnsi="Arial"/>
                            <w:i/>
                            <w:color w:val="0D0D0D"/>
                            <w:spacing w:val="-5"/>
                            <w:w w:val="120"/>
                            <w:sz w:val="24"/>
                            <w:u w:val="single" w:color="0D0D0D"/>
                          </w:rPr>
                          <w:t>x</w:t>
                        </w:r>
                        <w:r>
                          <w:rPr>
                            <w:rFonts w:ascii="Times New Roman" w:hAnsi="Times New Roman"/>
                            <w:color w:val="0D0D0D"/>
                            <w:spacing w:val="-5"/>
                            <w:w w:val="120"/>
                            <w:sz w:val="24"/>
                            <w:u w:val="single" w:color="0D0D0D"/>
                          </w:rPr>
                          <w:t>−</w:t>
                        </w:r>
                        <w:r>
                          <w:rPr>
                            <w:rFonts w:ascii="Arial" w:hAnsi="Arial"/>
                            <w:i/>
                            <w:color w:val="0D0D0D"/>
                            <w:spacing w:val="-5"/>
                            <w:w w:val="120"/>
                            <w:sz w:val="24"/>
                            <w:u w:val="single" w:color="0D0D0D"/>
                          </w:rPr>
                          <w:t>μ</w:t>
                        </w:r>
                      </w:p>
                    </w:txbxContent>
                  </v:textbox>
                </v:shape>
                <v:shape id="Textbox 238" o:spid="_x0000_s1026" o:spt="202" type="#_x0000_t202" style="position:absolute;left:2228949;top:1500930;height:181610;width:146050;" filled="f" stroked="f" coordsize="21600,21600" o:gfxdata="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F1f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B935BC1">
                        <w:pPr>
                          <w:spacing w:before="0" w:line="259" w:lineRule="exact"/>
                          <w:ind w:left="20" w:right="0" w:firstLine="0"/>
                          <w:jc w:val="left"/>
                          <w:rPr>
                            <w:rFonts w:ascii="Arial" w:hAnsi="Arial"/>
                            <w:i/>
                            <w:sz w:val="24"/>
                          </w:rPr>
                        </w:pPr>
                        <w:r>
                          <w:rPr>
                            <w:rFonts w:ascii="Arial" w:hAnsi="Arial"/>
                            <w:i/>
                            <w:color w:val="0D0D0D"/>
                            <w:spacing w:val="-10"/>
                            <w:sz w:val="24"/>
                          </w:rPr>
                          <w:t>σ</w:t>
                        </w:r>
                      </w:p>
                    </w:txbxContent>
                  </v:textbox>
                </v:shape>
                <v:shape id="Textbox 239" o:spid="_x0000_s1026" o:spt="202" type="#_x0000_t202" style="position:absolute;left:577849;top:2712919;height:198755;width:798830;" filled="f" stroked="f" coordsize="21600,21600" o:gfxdata="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xH6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075BF02">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v:textbox>
                </v:shape>
                <v:shape id="Textbox 240" o:spid="_x0000_s1026" o:spt="202" type="#_x0000_t202" style="position:absolute;left:883245;top:2820126;height:113664;width:93345;" filled="f" stroked="f" coordsize="21600,21600" o:gfxdata="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F7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C35434E">
                        <w:pPr>
                          <w:spacing w:before="0" w:line="156" w:lineRule="exact"/>
                          <w:ind w:left="20" w:right="0" w:firstLine="0"/>
                          <w:jc w:val="left"/>
                          <w:rPr>
                            <w:rFonts w:ascii="Arial" w:hAnsi="Arial"/>
                            <w:i/>
                            <w:sz w:val="14"/>
                          </w:rPr>
                        </w:pPr>
                        <w:r>
                          <w:rPr>
                            <w:rFonts w:ascii="Arial" w:hAnsi="Arial"/>
                            <w:i/>
                            <w:color w:val="5C5C5C"/>
                            <w:spacing w:val="-10"/>
                            <w:sz w:val="14"/>
                          </w:rPr>
                          <w:t>σ</w:t>
                        </w:r>
                      </w:p>
                    </w:txbxContent>
                  </v:textbox>
                </v:shape>
                <v:shape id="Textbox 241" o:spid="_x0000_s1026" o:spt="202" type="#_x0000_t202" style="position:absolute;left:577849;top:3012320;height:173355;width:785495;" filled="f" stroked="f" coordsize="21600,21600" o:gfxdata="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YH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60AC689">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v:textbox>
                </v:shape>
                <v:shape id="Textbox 242" o:spid="_x0000_s1026" o:spt="202" type="#_x0000_t202" style="position:absolute;left:3022351;top:3397229;height:804545;width:994410;" filled="f" stroked="f" coordsize="21600,21600" o:gfxdata="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s/g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932166">
                        <w:pPr>
                          <w:spacing w:before="30" w:line="172" w:lineRule="auto"/>
                          <w:ind w:left="20" w:right="0" w:firstLine="0"/>
                          <w:jc w:val="left"/>
                          <w:rPr>
                            <w:rFonts w:ascii="Times New Roman" w:hAnsi="Times New Roman"/>
                            <w:sz w:val="29"/>
                          </w:rPr>
                        </w:pPr>
                        <w:r>
                          <w:rPr>
                            <w:rFonts w:ascii="Arial" w:hAnsi="Arial"/>
                            <w:i/>
                            <w:color w:val="0D0D0D"/>
                            <w:w w:val="110"/>
                            <w:position w:val="-19"/>
                            <w:sz w:val="29"/>
                          </w:rPr>
                          <w:t>z</w:t>
                        </w:r>
                        <w:r>
                          <w:rPr>
                            <w:rFonts w:ascii="Arial" w:hAnsi="Arial"/>
                            <w:i/>
                            <w:color w:val="0D0D0D"/>
                            <w:spacing w:val="5"/>
                            <w:w w:val="115"/>
                            <w:position w:val="-19"/>
                            <w:sz w:val="29"/>
                          </w:rPr>
                          <w:t xml:space="preserve"> </w:t>
                        </w:r>
                        <w:r>
                          <w:rPr>
                            <w:rFonts w:ascii="Times New Roman" w:hAnsi="Times New Roman"/>
                            <w:color w:val="0D0D0D"/>
                            <w:w w:val="115"/>
                            <w:position w:val="-19"/>
                            <w:sz w:val="29"/>
                          </w:rPr>
                          <w:t>=</w:t>
                        </w:r>
                        <w:r>
                          <w:rPr>
                            <w:rFonts w:ascii="Times New Roman" w:hAnsi="Times New Roman"/>
                            <w:color w:val="0D0D0D"/>
                            <w:spacing w:val="39"/>
                            <w:w w:val="115"/>
                            <w:position w:val="-19"/>
                            <w:sz w:val="29"/>
                          </w:rPr>
                          <w:t xml:space="preserve"> </w:t>
                        </w:r>
                        <w:r>
                          <w:rPr>
                            <w:rFonts w:ascii="Times New Roman" w:hAnsi="Times New Roman"/>
                            <w:color w:val="0D0D0D"/>
                            <w:w w:val="110"/>
                            <w:sz w:val="29"/>
                          </w:rPr>
                          <w:t>16</w:t>
                        </w:r>
                        <w:r>
                          <w:rPr>
                            <w:rFonts w:ascii="Times New Roman" w:hAnsi="Times New Roman"/>
                            <w:color w:val="0D0D0D"/>
                            <w:spacing w:val="-11"/>
                            <w:w w:val="110"/>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18</w:t>
                        </w:r>
                      </w:p>
                      <w:p w14:paraId="2663FC07">
                        <w:pPr>
                          <w:spacing w:before="0" w:line="261" w:lineRule="exact"/>
                          <w:ind w:left="872" w:right="0" w:firstLine="0"/>
                          <w:jc w:val="left"/>
                          <w:rPr>
                            <w:rFonts w:ascii="Times New Roman"/>
                            <w:sz w:val="29"/>
                          </w:rPr>
                        </w:pPr>
                        <w:r>
                          <w:rPr>
                            <w:rFonts w:ascii="Times New Roman"/>
                            <w:color w:val="0D0D0D"/>
                            <w:spacing w:val="-5"/>
                            <w:sz w:val="29"/>
                          </w:rPr>
                          <w:t>4.8</w:t>
                        </w:r>
                      </w:p>
                      <w:p w14:paraId="1D9E3F77">
                        <w:pPr>
                          <w:spacing w:before="161"/>
                          <w:ind w:left="151" w:right="0" w:firstLine="0"/>
                          <w:jc w:val="left"/>
                          <w:rPr>
                            <w:rFonts w:ascii="Times New Roman" w:hAnsi="Times New Roman"/>
                            <w:sz w:val="29"/>
                          </w:rPr>
                        </w:pPr>
                        <w:r>
                          <w:rPr>
                            <w:rFonts w:ascii="Arial" w:hAnsi="Arial"/>
                            <w:i/>
                            <w:color w:val="0D0D0D"/>
                            <w:w w:val="115"/>
                            <w:sz w:val="29"/>
                          </w:rPr>
                          <w:t>z</w:t>
                        </w:r>
                        <w:r>
                          <w:rPr>
                            <w:rFonts w:ascii="Arial" w:hAnsi="Arial"/>
                            <w:i/>
                            <w:color w:val="0D0D0D"/>
                            <w:spacing w:val="2"/>
                            <w:w w:val="115"/>
                            <w:sz w:val="29"/>
                          </w:rPr>
                          <w:t xml:space="preserve"> </w:t>
                        </w:r>
                        <w:r>
                          <w:rPr>
                            <w:rFonts w:ascii="Times New Roman" w:hAnsi="Times New Roman"/>
                            <w:color w:val="0D0D0D"/>
                            <w:w w:val="115"/>
                            <w:sz w:val="29"/>
                          </w:rPr>
                          <w:t xml:space="preserve">= </w:t>
                        </w:r>
                        <w:r>
                          <w:rPr>
                            <w:rFonts w:ascii="Times New Roman" w:hAnsi="Times New Roman"/>
                            <w:color w:val="0D0D0D"/>
                            <w:spacing w:val="-2"/>
                            <w:w w:val="115"/>
                            <w:sz w:val="29"/>
                          </w:rPr>
                          <w:t>−0.42</w:t>
                        </w:r>
                      </w:p>
                    </w:txbxContent>
                  </v:textbox>
                </v:shape>
              </v:group>
            </w:pict>
          </mc:Fallback>
        </mc:AlternateContent>
      </w:r>
    </w:p>
    <w:p w14:paraId="4B11A600">
      <w:pPr>
        <w:pStyle w:val="7"/>
        <w:spacing w:before="2"/>
        <w:rPr>
          <w:rFonts w:ascii="Times New Roman"/>
          <w:sz w:val="20"/>
        </w:rPr>
      </w:pPr>
    </w:p>
    <w:p w14:paraId="516B3610">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933" name="Group 933"/>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934" name="Graphic 244"/>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B7s5ddMAAAADAQAADwAAAAAAAAABACAAAAAiAAAA&#10;ZHJzL2Rvd25yZXYueG1sUEsBAhQAFAAAAAgAh07iQLyadd9+AgAAMgYAAA4AAAAAAAAAAQAgAAAA&#10;IgEAAGRycy9lMm9Eb2MueG1sUEsFBgAAAAAGAAYAWQEAABIGAAAAAA==&#10;">
                <o:lock v:ext="edit" aspectratio="f"/>
                <v:shape id="Graphic 244" o:spid="_x0000_s1026" o:spt="100" style="position:absolute;left:0;top:0;height:9525;width:6096000;" fillcolor="#000000" filled="t" stroked="f" coordsize="6096000,9525" o:gfxdata="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R6EL4A&#10;AADcAAAADwAAAAAAAAABACAAAAAiAAAAZHJzL2Rvd25yZXYueG1sUEsBAhQAFAAAAAgAh07iQDMv&#10;BZ47AAAAOQAAABAAAAAAAAAAAQAgAAAADQEAAGRycy9zaGFwZXhtbC54bWxQSwUGAAAAAAYABgBb&#10;AQAAtwMAAAAA&#10;" path="m6095999,9524l0,9524,0,0,6095999,0,6095999,9524xe">
                  <v:fill on="t" opacity="9763f" focussize="0,0"/>
                  <v:stroke on="f"/>
                  <v:imagedata o:title=""/>
                  <o:lock v:ext="edit" aspectratio="f"/>
                  <v:textbox inset="0mm,0mm,0mm,0mm"/>
                </v:shape>
                <w10:wrap type="none"/>
                <w10:anchorlock/>
              </v:group>
            </w:pict>
          </mc:Fallback>
        </mc:AlternateContent>
      </w:r>
    </w:p>
    <w:p w14:paraId="1CF39940">
      <w:pPr>
        <w:pStyle w:val="7"/>
        <w:rPr>
          <w:rFonts w:ascii="Times New Roman"/>
          <w:sz w:val="20"/>
        </w:rPr>
      </w:pPr>
    </w:p>
    <w:p w14:paraId="461F0694">
      <w:pPr>
        <w:pStyle w:val="7"/>
        <w:rPr>
          <w:rFonts w:ascii="Times New Roman"/>
          <w:sz w:val="20"/>
        </w:rPr>
      </w:pPr>
    </w:p>
    <w:p w14:paraId="150797CD">
      <w:pPr>
        <w:pStyle w:val="7"/>
        <w:rPr>
          <w:rFonts w:ascii="Times New Roman"/>
          <w:sz w:val="20"/>
        </w:rPr>
      </w:pPr>
    </w:p>
    <w:p w14:paraId="755DBD00">
      <w:pPr>
        <w:pStyle w:val="7"/>
        <w:rPr>
          <w:rFonts w:ascii="Times New Roman"/>
          <w:sz w:val="20"/>
        </w:rPr>
      </w:pPr>
    </w:p>
    <w:p w14:paraId="70706F2A">
      <w:pPr>
        <w:pStyle w:val="7"/>
        <w:rPr>
          <w:rFonts w:ascii="Times New Roman"/>
          <w:sz w:val="20"/>
        </w:rPr>
      </w:pPr>
    </w:p>
    <w:p w14:paraId="6D1F7FAC">
      <w:pPr>
        <w:pStyle w:val="7"/>
        <w:rPr>
          <w:rFonts w:ascii="Times New Roman"/>
          <w:sz w:val="20"/>
        </w:rPr>
      </w:pPr>
    </w:p>
    <w:p w14:paraId="602F1B86">
      <w:pPr>
        <w:pStyle w:val="7"/>
        <w:rPr>
          <w:rFonts w:ascii="Times New Roman"/>
          <w:sz w:val="20"/>
        </w:rPr>
      </w:pPr>
    </w:p>
    <w:p w14:paraId="3A869B05">
      <w:pPr>
        <w:pStyle w:val="7"/>
        <w:rPr>
          <w:rFonts w:ascii="Times New Roman"/>
          <w:sz w:val="20"/>
        </w:rPr>
      </w:pPr>
    </w:p>
    <w:p w14:paraId="6D935B5E">
      <w:pPr>
        <w:pStyle w:val="7"/>
        <w:rPr>
          <w:rFonts w:ascii="Times New Roman"/>
          <w:sz w:val="20"/>
        </w:rPr>
      </w:pPr>
    </w:p>
    <w:p w14:paraId="337BE28C">
      <w:pPr>
        <w:pStyle w:val="7"/>
        <w:rPr>
          <w:rFonts w:ascii="Times New Roman"/>
          <w:sz w:val="20"/>
        </w:rPr>
      </w:pPr>
    </w:p>
    <w:p w14:paraId="6D933FE0">
      <w:pPr>
        <w:pStyle w:val="7"/>
        <w:rPr>
          <w:rFonts w:ascii="Times New Roman"/>
          <w:sz w:val="20"/>
        </w:rPr>
      </w:pPr>
    </w:p>
    <w:p w14:paraId="00480BF0">
      <w:pPr>
        <w:pStyle w:val="7"/>
        <w:rPr>
          <w:rFonts w:ascii="Times New Roman"/>
          <w:sz w:val="20"/>
        </w:rPr>
      </w:pPr>
    </w:p>
    <w:p w14:paraId="522F7B4E">
      <w:pPr>
        <w:pStyle w:val="7"/>
        <w:spacing w:before="33"/>
        <w:rPr>
          <w:rFonts w:ascii="Times New Roman"/>
          <w:sz w:val="20"/>
        </w:rPr>
      </w:pPr>
    </w:p>
    <w:tbl>
      <w:tblPr>
        <w:tblStyle w:val="6"/>
        <w:tblW w:w="0" w:type="auto"/>
        <w:tblInd w:w="3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78"/>
        <w:gridCol w:w="473"/>
      </w:tblGrid>
      <w:tr w14:paraId="6C3C4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2B0972DD">
            <w:pPr>
              <w:pStyle w:val="11"/>
              <w:spacing w:before="0" w:line="192" w:lineRule="exact"/>
              <w:ind w:left="50"/>
              <w:rPr>
                <w:rFonts w:ascii="Arial"/>
                <w:i/>
                <w:sz w:val="19"/>
              </w:rPr>
            </w:pPr>
            <w:r>
              <w:rPr>
                <w:rFonts w:ascii="Arial"/>
                <w:i/>
                <w:color w:val="5C5C5C"/>
                <w:spacing w:val="-10"/>
                <w:w w:val="120"/>
                <w:sz w:val="19"/>
              </w:rPr>
              <w:t>x</w:t>
            </w:r>
          </w:p>
        </w:tc>
        <w:tc>
          <w:tcPr>
            <w:tcW w:w="473" w:type="dxa"/>
          </w:tcPr>
          <w:p w14:paraId="3A426BB5">
            <w:pPr>
              <w:pStyle w:val="11"/>
              <w:spacing w:before="9"/>
              <w:ind w:left="157"/>
              <w:jc w:val="center"/>
              <w:rPr>
                <w:sz w:val="16"/>
              </w:rPr>
            </w:pPr>
            <w:r>
              <w:rPr>
                <w:color w:val="0D0D0D"/>
                <w:spacing w:val="-5"/>
                <w:w w:val="105"/>
                <w:sz w:val="16"/>
              </w:rPr>
              <w:t>1.2</w:t>
            </w:r>
          </w:p>
        </w:tc>
      </w:tr>
      <w:tr w14:paraId="21146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9" w:hRule="atLeast"/>
        </w:trPr>
        <w:tc>
          <w:tcPr>
            <w:tcW w:w="378" w:type="dxa"/>
          </w:tcPr>
          <w:p w14:paraId="1DF7C560">
            <w:pPr>
              <w:pStyle w:val="11"/>
              <w:spacing w:before="102"/>
              <w:ind w:left="50"/>
              <w:rPr>
                <w:rFonts w:ascii="Arial" w:hAnsi="Arial"/>
                <w:i/>
                <w:sz w:val="19"/>
              </w:rPr>
            </w:pPr>
            <w:r>
              <w:rPr>
                <w:rFonts w:ascii="Arial" w:hAnsi="Arial"/>
                <w:i/>
                <w:color w:val="5C5C5C"/>
                <w:spacing w:val="-10"/>
                <w:w w:val="115"/>
                <w:sz w:val="19"/>
              </w:rPr>
              <w:t>μ</w:t>
            </w:r>
          </w:p>
        </w:tc>
        <w:tc>
          <w:tcPr>
            <w:tcW w:w="473" w:type="dxa"/>
          </w:tcPr>
          <w:p w14:paraId="0D71C5A8">
            <w:pPr>
              <w:pStyle w:val="11"/>
              <w:spacing w:before="137"/>
              <w:ind w:left="157"/>
              <w:jc w:val="center"/>
              <w:rPr>
                <w:sz w:val="16"/>
              </w:rPr>
            </w:pPr>
            <w:r>
              <w:rPr>
                <w:color w:val="0D0D0D"/>
                <w:spacing w:val="-5"/>
                <w:w w:val="105"/>
                <w:sz w:val="16"/>
              </w:rPr>
              <w:t>0.0</w:t>
            </w:r>
          </w:p>
        </w:tc>
      </w:tr>
      <w:tr w14:paraId="39F55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51256BCC">
            <w:pPr>
              <w:pStyle w:val="11"/>
              <w:spacing w:before="102"/>
              <w:ind w:left="50"/>
              <w:rPr>
                <w:rFonts w:ascii="Arial" w:hAnsi="Arial"/>
                <w:i/>
                <w:sz w:val="19"/>
              </w:rPr>
            </w:pPr>
            <w:r>
              <w:rPr>
                <w:rFonts w:ascii="Arial" w:hAnsi="Arial"/>
                <w:i/>
                <w:color w:val="5C5C5C"/>
                <w:spacing w:val="-10"/>
                <w:sz w:val="19"/>
              </w:rPr>
              <w:t>σ</w:t>
            </w:r>
          </w:p>
        </w:tc>
        <w:tc>
          <w:tcPr>
            <w:tcW w:w="473" w:type="dxa"/>
          </w:tcPr>
          <w:p w14:paraId="71FED055">
            <w:pPr>
              <w:pStyle w:val="11"/>
              <w:spacing w:before="137" w:line="194" w:lineRule="exact"/>
              <w:ind w:left="157"/>
              <w:jc w:val="center"/>
              <w:rPr>
                <w:sz w:val="16"/>
              </w:rPr>
            </w:pPr>
            <w:r>
              <w:rPr>
                <w:color w:val="0D0D0D"/>
                <w:spacing w:val="-5"/>
                <w:w w:val="105"/>
                <w:sz w:val="16"/>
              </w:rPr>
              <w:t>1.0</w:t>
            </w:r>
          </w:p>
        </w:tc>
      </w:tr>
    </w:tbl>
    <w:p w14:paraId="2D28278F">
      <w:pPr>
        <w:pStyle w:val="7"/>
        <w:rPr>
          <w:rFonts w:ascii="Times New Roman"/>
        </w:rPr>
      </w:pPr>
    </w:p>
    <w:p w14:paraId="4942B9D9">
      <w:pPr>
        <w:pStyle w:val="7"/>
        <w:rPr>
          <w:rFonts w:ascii="Times New Roman"/>
        </w:rPr>
      </w:pPr>
    </w:p>
    <w:p w14:paraId="65589B2F">
      <w:pPr>
        <w:pStyle w:val="7"/>
        <w:rPr>
          <w:rFonts w:ascii="Times New Roman"/>
        </w:rPr>
      </w:pPr>
    </w:p>
    <w:p w14:paraId="54854DCE">
      <w:pPr>
        <w:pStyle w:val="7"/>
        <w:rPr>
          <w:rFonts w:ascii="Times New Roman"/>
        </w:rPr>
      </w:pPr>
    </w:p>
    <w:p w14:paraId="0DA7E2F0">
      <w:pPr>
        <w:pStyle w:val="7"/>
        <w:rPr>
          <w:rFonts w:ascii="Times New Roman"/>
        </w:rPr>
      </w:pPr>
    </w:p>
    <w:p w14:paraId="2D7E49D3">
      <w:pPr>
        <w:pStyle w:val="7"/>
        <w:rPr>
          <w:rFonts w:ascii="Times New Roman"/>
        </w:rPr>
      </w:pPr>
    </w:p>
    <w:p w14:paraId="78125963">
      <w:pPr>
        <w:pStyle w:val="7"/>
        <w:rPr>
          <w:rFonts w:ascii="Times New Roman"/>
        </w:rPr>
      </w:pPr>
    </w:p>
    <w:p w14:paraId="11C019D2">
      <w:pPr>
        <w:pStyle w:val="7"/>
        <w:rPr>
          <w:rFonts w:ascii="Times New Roman"/>
        </w:rPr>
      </w:pPr>
    </w:p>
    <w:p w14:paraId="5DC0711E">
      <w:pPr>
        <w:pStyle w:val="7"/>
        <w:rPr>
          <w:rFonts w:ascii="Times New Roman"/>
        </w:rPr>
      </w:pPr>
    </w:p>
    <w:p w14:paraId="6A7BF527">
      <w:pPr>
        <w:pStyle w:val="7"/>
        <w:spacing w:before="16"/>
        <w:rPr>
          <w:rFonts w:ascii="Times New Roman"/>
        </w:rPr>
      </w:pPr>
    </w:p>
    <w:p w14:paraId="3D00DD23">
      <w:pPr>
        <w:pStyle w:val="7"/>
        <w:ind w:left="239"/>
      </w:pPr>
      <w:r>
        <w:rPr>
          <w:color w:val="0D0D0D"/>
        </w:rPr>
        <w:t xml:space="preserve">From standard normal </w:t>
      </w:r>
      <w:r>
        <w:rPr>
          <w:color w:val="0D0D0D"/>
          <w:spacing w:val="-2"/>
        </w:rPr>
        <w:t>table:</w:t>
      </w:r>
    </w:p>
    <w:p w14:paraId="261CFAC7">
      <w:pPr>
        <w:spacing w:before="268"/>
        <w:ind w:left="3542" w:right="0" w:firstLine="0"/>
        <w:jc w:val="left"/>
        <w:rPr>
          <w:rFonts w:ascii="Times New Roman" w:hAnsi="Times New Roman"/>
          <w:sz w:val="29"/>
        </w:rPr>
      </w:pPr>
      <w:r>
        <w:rPr>
          <w:rFonts w:ascii="Arial" w:hAnsi="Arial"/>
          <w:i/>
          <w:color w:val="0D0D0D"/>
          <w:w w:val="115"/>
          <w:sz w:val="29"/>
        </w:rPr>
        <w:t>P</w:t>
      </w:r>
      <w:r>
        <w:rPr>
          <w:rFonts w:ascii="Arial" w:hAnsi="Arial"/>
          <w:i/>
          <w:color w:val="0D0D0D"/>
          <w:spacing w:val="-53"/>
          <w:w w:val="115"/>
          <w:sz w:val="29"/>
        </w:rPr>
        <w:t xml:space="preserve"> </w:t>
      </w:r>
      <w:r>
        <w:rPr>
          <w:rFonts w:ascii="Times New Roman" w:hAnsi="Times New Roman"/>
          <w:color w:val="0D0D0D"/>
          <w:w w:val="115"/>
          <w:sz w:val="29"/>
        </w:rPr>
        <w:t>(</w:t>
      </w:r>
      <w:r>
        <w:rPr>
          <w:rFonts w:ascii="Arial" w:hAnsi="Arial"/>
          <w:i/>
          <w:color w:val="0D0D0D"/>
          <w:w w:val="115"/>
          <w:sz w:val="29"/>
        </w:rPr>
        <w:t>Z</w:t>
      </w:r>
      <w:r>
        <w:rPr>
          <w:rFonts w:ascii="Arial" w:hAnsi="Arial"/>
          <w:i/>
          <w:color w:val="0D0D0D"/>
          <w:spacing w:val="9"/>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w w:val="115"/>
          <w:sz w:val="29"/>
        </w:rPr>
        <w:t>−0.42)</w:t>
      </w:r>
      <w:r>
        <w:rPr>
          <w:rFonts w:ascii="Times New Roman" w:hAnsi="Times New Roman"/>
          <w:color w:val="0D0D0D"/>
          <w:spacing w:val="-1"/>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0.3372</w:t>
      </w:r>
    </w:p>
    <w:p w14:paraId="0E3A3759">
      <w:pPr>
        <w:spacing w:after="0"/>
        <w:jc w:val="left"/>
        <w:rPr>
          <w:rFonts w:ascii="Times New Roman" w:hAnsi="Times New Roman"/>
          <w:sz w:val="29"/>
        </w:rPr>
        <w:sectPr>
          <w:type w:val="continuous"/>
          <w:pgSz w:w="12240" w:h="15840"/>
          <w:pgMar w:top="400" w:right="360" w:bottom="280" w:left="1080" w:header="720" w:footer="720" w:gutter="0"/>
          <w:cols w:space="720" w:num="1"/>
        </w:sectPr>
      </w:pPr>
    </w:p>
    <w:p w14:paraId="5DCED3CC">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935" name="Group 935"/>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936" name="Graphic 246"/>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&#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e7OXXTAAAAAwEAAA8AAAAAAAAAAQAgAAAAIgAAAGRy&#10;cy9kb3ducmV2LnhtbFBLAQIUABQAAAAIAIdO4kA2+CFofAIAADIGAAAOAAAAAAAAAAEAIAAAACIB&#10;AABkcnMvZTJvRG9jLnhtbFBLBQYAAAAABgAGAFkBAAAQBgAAAAA=&#10;">
                <o:lock v:ext="edit" aspectratio="f"/>
                <v:shape id="Graphic 246" o:spid="_x0000_s1026" o:spt="100" style="position:absolute;left:0;top:0;height:9525;width:6096000;" fillcolor="#000000" filled="t" stroked="f" coordsize="6096000,9525" o:gfxdata="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Qfy/&#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075357A1">
      <w:pPr>
        <w:pStyle w:val="7"/>
        <w:spacing w:before="12"/>
        <w:rPr>
          <w:rFonts w:ascii="Times New Roman"/>
          <w:sz w:val="36"/>
        </w:rPr>
      </w:pPr>
    </w:p>
    <w:p w14:paraId="0F91C8DF">
      <w:pPr>
        <w:pStyle w:val="3"/>
        <w:rPr>
          <w:b w:val="0"/>
        </w:rPr>
      </w:pPr>
      <w:r>
        <w:rPr>
          <w:b w:val="0"/>
          <w:color w:val="0D0D0D"/>
          <w:spacing w:val="-2"/>
        </w:rPr>
        <w:t>Answer</w:t>
      </w:r>
    </w:p>
    <w:p w14:paraId="5BED29BD">
      <w:pPr>
        <w:spacing w:before="223"/>
        <w:ind w:left="0" w:right="718" w:firstLine="0"/>
        <w:jc w:val="center"/>
        <w:rPr>
          <w:rFonts w:ascii="Times New Roman" w:hAnsi="Times New Roman"/>
          <w:sz w:val="29"/>
        </w:rPr>
      </w:pPr>
      <w:r>
        <w:rPr>
          <w:rFonts w:ascii="Arial" w:hAnsi="Arial"/>
          <w:i/>
          <w:color w:val="0D0D0D"/>
          <w:spacing w:val="-8"/>
          <w:w w:val="115"/>
          <w:sz w:val="29"/>
        </w:rPr>
        <w:t>P</w:t>
      </w:r>
      <w:r>
        <w:rPr>
          <w:rFonts w:ascii="Arial" w:hAnsi="Arial"/>
          <w:i/>
          <w:color w:val="0D0D0D"/>
          <w:spacing w:val="-54"/>
          <w:w w:val="115"/>
          <w:sz w:val="29"/>
        </w:rPr>
        <w:t xml:space="preserve"> </w:t>
      </w:r>
      <w:r>
        <w:rPr>
          <w:rFonts w:ascii="Times New Roman" w:hAnsi="Times New Roman"/>
          <w:color w:val="0D0D0D"/>
          <w:spacing w:val="41"/>
          <w:w w:val="104"/>
          <w:sz w:val="29"/>
        </w:rPr>
        <w:t>(</w:t>
      </w:r>
      <w:r>
        <w:rPr>
          <w:rFonts w:ascii="Arial" w:hAnsi="Arial"/>
          <w:i/>
          <w:color w:val="0D0D0D"/>
          <w:spacing w:val="-107"/>
          <w:w w:val="102"/>
          <w:sz w:val="29"/>
        </w:rPr>
        <w:t>x</w:t>
      </w:r>
      <w:r>
        <w:rPr>
          <w:rFonts w:ascii="Times New Roman" w:hAnsi="Times New Roman"/>
          <w:color w:val="0D0D0D"/>
          <w:spacing w:val="41"/>
          <w:w w:val="138"/>
          <w:sz w:val="29"/>
        </w:rPr>
        <w:t>ˉ</w:t>
      </w:r>
      <w:r>
        <w:rPr>
          <w:rFonts w:ascii="Times New Roman" w:hAnsi="Times New Roman"/>
          <w:color w:val="0D0D0D"/>
          <w:spacing w:val="-11"/>
          <w:w w:val="114"/>
          <w:sz w:val="29"/>
        </w:rPr>
        <w:t xml:space="preserve"> </w:t>
      </w:r>
      <w:r>
        <w:rPr>
          <w:rFonts w:ascii="Times New Roman" w:hAnsi="Times New Roman"/>
          <w:color w:val="0D0D0D"/>
          <w:spacing w:val="-8"/>
          <w:w w:val="115"/>
          <w:sz w:val="29"/>
        </w:rPr>
        <w:t>≤</w:t>
      </w:r>
      <w:r>
        <w:rPr>
          <w:rFonts w:ascii="Times New Roman" w:hAnsi="Times New Roman"/>
          <w:color w:val="0D0D0D"/>
          <w:spacing w:val="-11"/>
          <w:w w:val="115"/>
          <w:sz w:val="29"/>
        </w:rPr>
        <w:t xml:space="preserve"> </w:t>
      </w:r>
      <w:r>
        <w:rPr>
          <w:rFonts w:ascii="Times New Roman" w:hAnsi="Times New Roman"/>
          <w:color w:val="0D0D0D"/>
          <w:spacing w:val="-8"/>
          <w:w w:val="115"/>
          <w:sz w:val="29"/>
        </w:rPr>
        <w:t>16)</w:t>
      </w:r>
      <w:r>
        <w:rPr>
          <w:rFonts w:ascii="Times New Roman" w:hAnsi="Times New Roman"/>
          <w:color w:val="0D0D0D"/>
          <w:spacing w:val="-11"/>
          <w:w w:val="115"/>
          <w:sz w:val="29"/>
        </w:rPr>
        <w:t xml:space="preserve"> </w:t>
      </w:r>
      <w:r>
        <w:rPr>
          <w:rFonts w:ascii="Times New Roman" w:hAnsi="Times New Roman"/>
          <w:color w:val="0D0D0D"/>
          <w:spacing w:val="-8"/>
          <w:w w:val="115"/>
          <w:sz w:val="29"/>
        </w:rPr>
        <w:t>=</w:t>
      </w:r>
      <w:r>
        <w:rPr>
          <w:rFonts w:ascii="Times New Roman" w:hAnsi="Times New Roman"/>
          <w:color w:val="0D0D0D"/>
          <w:spacing w:val="-10"/>
          <w:w w:val="115"/>
          <w:sz w:val="29"/>
        </w:rPr>
        <w:t xml:space="preserve"> </w:t>
      </w:r>
      <w:r>
        <w:rPr>
          <w:rFonts w:ascii="Times New Roman" w:hAnsi="Times New Roman"/>
          <w:color w:val="0D0D0D"/>
          <w:spacing w:val="-8"/>
          <w:w w:val="115"/>
          <w:sz w:val="29"/>
        </w:rPr>
        <w:t>0.3372</w:t>
      </w:r>
    </w:p>
    <w:p w14:paraId="4598BEE5">
      <w:pPr>
        <w:pStyle w:val="7"/>
        <w:spacing w:before="208"/>
        <w:rPr>
          <w:rFonts w:ascii="Times New Roman"/>
          <w:sz w:val="20"/>
        </w:rPr>
      </w:pPr>
      <w:r>
        <w:rPr>
          <w:rFonts w:ascii="Times New Roman"/>
          <w:sz w:val="20"/>
        </w:rPr>
        <mc:AlternateContent>
          <mc:Choice Requires="wps">
            <w:drawing>
              <wp:anchor distT="0" distB="0" distL="0" distR="0" simplePos="0" relativeHeight="251821056"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937" name="Graphic 24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47" o:spid="_x0000_s1026" o:spt="100" style="position:absolute;left:0pt;margin-left:65.95pt;margin-top:23.1pt;height:0.75pt;width:480pt;mso-position-horizontal-relative:page;mso-wrap-distance-bottom:0pt;mso-wrap-distance-top:0pt;z-index:-251495424;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6zh8tcAAAAKAQAADwAAAAAAAAABACAAAAAiAAAAZHJzL2Rvd25yZXYu&#10;eG1sUEsBAhQAFAAAAAgAh07iQFtGv+w1AgAABAUAAA4AAAAAAAAAAQAgAAAAJg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76465EC1">
      <w:pPr>
        <w:pStyle w:val="7"/>
        <w:spacing w:before="86"/>
        <w:rPr>
          <w:rFonts w:ascii="Times New Roman"/>
          <w:sz w:val="20"/>
        </w:rPr>
      </w:pPr>
    </w:p>
    <w:p w14:paraId="12F1371C">
      <w:pPr>
        <w:pStyle w:val="7"/>
        <w:spacing w:after="0"/>
        <w:rPr>
          <w:rFonts w:ascii="Times New Roman"/>
          <w:sz w:val="20"/>
        </w:rPr>
        <w:sectPr>
          <w:pgSz w:w="12240" w:h="15840"/>
          <w:pgMar w:top="560" w:right="360" w:bottom="280" w:left="1080" w:header="720" w:footer="720" w:gutter="0"/>
          <w:cols w:space="720" w:num="1"/>
        </w:sectPr>
      </w:pPr>
    </w:p>
    <w:p w14:paraId="4F7580F1">
      <w:pPr>
        <w:pStyle w:val="10"/>
        <w:numPr>
          <w:ilvl w:val="0"/>
          <w:numId w:val="6"/>
        </w:numPr>
        <w:tabs>
          <w:tab w:val="left" w:pos="765"/>
        </w:tabs>
        <w:spacing w:before="90" w:after="0" w:line="240" w:lineRule="auto"/>
        <w:ind w:left="765" w:right="0" w:hanging="526"/>
        <w:jc w:val="left"/>
        <w:rPr>
          <w:rFonts w:ascii="Times New Roman" w:hAnsi="Times New Roman"/>
          <w:sz w:val="43"/>
        </w:rPr>
      </w:pPr>
      <w:r>
        <w:rPr>
          <w:rFonts w:ascii="Arial" w:hAnsi="Arial"/>
          <w:i/>
          <w:color w:val="0D0D0D"/>
          <w:w w:val="95"/>
          <w:sz w:val="43"/>
        </w:rPr>
        <w:t>P</w:t>
      </w:r>
      <w:r>
        <w:rPr>
          <w:rFonts w:ascii="Arial" w:hAnsi="Arial"/>
          <w:i/>
          <w:color w:val="0D0D0D"/>
          <w:spacing w:val="-48"/>
          <w:w w:val="95"/>
          <w:sz w:val="43"/>
        </w:rPr>
        <w:t xml:space="preserve"> </w:t>
      </w:r>
      <w:r>
        <w:rPr>
          <w:rFonts w:ascii="Times New Roman" w:hAnsi="Times New Roman"/>
          <w:color w:val="0D0D0D"/>
          <w:spacing w:val="-13"/>
          <w:w w:val="104"/>
          <w:sz w:val="43"/>
        </w:rPr>
        <w:t>(</w:t>
      </w:r>
      <w:r>
        <w:rPr>
          <w:rFonts w:ascii="Arial" w:hAnsi="Arial"/>
          <w:i/>
          <w:color w:val="0D0D0D"/>
          <w:spacing w:val="-235"/>
          <w:w w:val="101"/>
          <w:sz w:val="43"/>
        </w:rPr>
        <w:t>x</w:t>
      </w:r>
      <w:r>
        <w:rPr>
          <w:rFonts w:ascii="Times New Roman" w:hAnsi="Times New Roman"/>
          <w:color w:val="0D0D0D"/>
          <w:spacing w:val="-13"/>
          <w:w w:val="138"/>
          <w:sz w:val="43"/>
        </w:rPr>
        <w:t>ˉ</w:t>
      </w:r>
    </w:p>
    <w:p w14:paraId="567CCB18">
      <w:pPr>
        <w:pStyle w:val="2"/>
      </w:pPr>
      <w:bookmarkStart w:id="282" w:name="_Toc21704"/>
      <w:bookmarkStart w:id="283" w:name="_Toc25712"/>
      <w:bookmarkStart w:id="284" w:name="_Toc30097"/>
      <w:r>
        <w:br w:type="column"/>
      </w:r>
      <w:r>
        <w:rPr>
          <w:color w:val="0D0D0D"/>
          <w:w w:val="120"/>
        </w:rPr>
        <w:t>&gt;</w:t>
      </w:r>
      <w:r>
        <w:rPr>
          <w:color w:val="0D0D0D"/>
          <w:spacing w:val="37"/>
          <w:w w:val="120"/>
        </w:rPr>
        <w:t xml:space="preserve"> </w:t>
      </w:r>
      <w:r>
        <w:rPr>
          <w:color w:val="0D0D0D"/>
          <w:spacing w:val="-5"/>
          <w:w w:val="110"/>
        </w:rPr>
        <w:t>16)</w:t>
      </w:r>
      <w:bookmarkEnd w:id="282"/>
      <w:bookmarkEnd w:id="283"/>
      <w:bookmarkEnd w:id="284"/>
    </w:p>
    <w:p w14:paraId="10904E99">
      <w:pPr>
        <w:pStyle w:val="7"/>
        <w:rPr>
          <w:rFonts w:ascii="Times New Roman"/>
          <w:sz w:val="29"/>
        </w:rPr>
      </w:pPr>
      <w:r>
        <w:br w:type="column"/>
      </w:r>
    </w:p>
    <w:p w14:paraId="19B75413">
      <w:pPr>
        <w:pStyle w:val="7"/>
        <w:spacing w:before="215"/>
        <w:rPr>
          <w:rFonts w:ascii="Times New Roman"/>
          <w:sz w:val="29"/>
        </w:rPr>
      </w:pPr>
    </w:p>
    <w:p w14:paraId="0FB3A949">
      <w:pPr>
        <w:spacing w:before="0"/>
        <w:ind w:left="0" w:right="3777" w:firstLine="0"/>
        <w:jc w:val="center"/>
        <w:rPr>
          <w:rFonts w:ascii="Times New Roman" w:hAnsi="Times New Roman"/>
          <w:sz w:val="29"/>
        </w:rPr>
      </w:pPr>
      <w:r>
        <w:rPr>
          <w:rFonts w:ascii="Arial" w:hAnsi="Arial"/>
          <w:i/>
          <w:color w:val="0D0D0D"/>
          <w:spacing w:val="-14"/>
          <w:w w:val="115"/>
          <w:sz w:val="29"/>
        </w:rPr>
        <w:t>P</w:t>
      </w:r>
      <w:r>
        <w:rPr>
          <w:rFonts w:ascii="Arial" w:hAnsi="Arial"/>
          <w:i/>
          <w:color w:val="0D0D0D"/>
          <w:spacing w:val="-54"/>
          <w:w w:val="115"/>
          <w:sz w:val="29"/>
        </w:rPr>
        <w:t xml:space="preserve"> </w:t>
      </w:r>
      <w:r>
        <w:rPr>
          <w:rFonts w:ascii="Times New Roman" w:hAnsi="Times New Roman"/>
          <w:color w:val="0D0D0D"/>
          <w:spacing w:val="35"/>
          <w:w w:val="104"/>
          <w:sz w:val="29"/>
        </w:rPr>
        <w:t>(</w:t>
      </w:r>
      <w:r>
        <w:rPr>
          <w:rFonts w:ascii="Arial" w:hAnsi="Arial"/>
          <w:i/>
          <w:color w:val="0D0D0D"/>
          <w:spacing w:val="-113"/>
          <w:w w:val="102"/>
          <w:sz w:val="29"/>
        </w:rPr>
        <w:t>x</w:t>
      </w:r>
      <w:r>
        <w:rPr>
          <w:rFonts w:ascii="Times New Roman" w:hAnsi="Times New Roman"/>
          <w:color w:val="0D0D0D"/>
          <w:spacing w:val="35"/>
          <w:w w:val="138"/>
          <w:sz w:val="29"/>
        </w:rPr>
        <w:t>ˉ</w:t>
      </w:r>
      <w:r>
        <w:rPr>
          <w:rFonts w:ascii="Times New Roman" w:hAnsi="Times New Roman"/>
          <w:color w:val="0D0D0D"/>
          <w:spacing w:val="-6"/>
          <w:w w:val="120"/>
          <w:sz w:val="29"/>
        </w:rPr>
        <w:t xml:space="preserve"> </w:t>
      </w:r>
      <w:r>
        <w:rPr>
          <w:rFonts w:ascii="Times New Roman" w:hAnsi="Times New Roman"/>
          <w:color w:val="0D0D0D"/>
          <w:spacing w:val="-14"/>
          <w:w w:val="120"/>
          <w:sz w:val="29"/>
        </w:rPr>
        <w:t>&gt;</w:t>
      </w:r>
      <w:r>
        <w:rPr>
          <w:rFonts w:ascii="Times New Roman" w:hAnsi="Times New Roman"/>
          <w:color w:val="0D0D0D"/>
          <w:spacing w:val="-7"/>
          <w:w w:val="120"/>
          <w:sz w:val="29"/>
        </w:rPr>
        <w:t xml:space="preserve"> </w:t>
      </w:r>
      <w:r>
        <w:rPr>
          <w:rFonts w:ascii="Times New Roman" w:hAnsi="Times New Roman"/>
          <w:color w:val="0D0D0D"/>
          <w:spacing w:val="-14"/>
          <w:w w:val="115"/>
          <w:sz w:val="29"/>
        </w:rPr>
        <w:t>16)</w:t>
      </w:r>
      <w:r>
        <w:rPr>
          <w:rFonts w:ascii="Times New Roman" w:hAnsi="Times New Roman"/>
          <w:color w:val="0D0D0D"/>
          <w:spacing w:val="-7"/>
          <w:w w:val="120"/>
          <w:sz w:val="29"/>
        </w:rPr>
        <w:t xml:space="preserve"> </w:t>
      </w:r>
      <w:r>
        <w:rPr>
          <w:rFonts w:ascii="Times New Roman" w:hAnsi="Times New Roman"/>
          <w:color w:val="0D0D0D"/>
          <w:spacing w:val="-14"/>
          <w:w w:val="120"/>
          <w:sz w:val="29"/>
        </w:rPr>
        <w:t>=</w:t>
      </w:r>
      <w:r>
        <w:rPr>
          <w:rFonts w:ascii="Times New Roman" w:hAnsi="Times New Roman"/>
          <w:color w:val="0D0D0D"/>
          <w:spacing w:val="-7"/>
          <w:w w:val="120"/>
          <w:sz w:val="29"/>
        </w:rPr>
        <w:t xml:space="preserve"> </w:t>
      </w:r>
      <w:r>
        <w:rPr>
          <w:rFonts w:ascii="Times New Roman" w:hAnsi="Times New Roman"/>
          <w:color w:val="0D0D0D"/>
          <w:spacing w:val="-14"/>
          <w:w w:val="115"/>
          <w:sz w:val="29"/>
        </w:rPr>
        <w:t>1</w:t>
      </w:r>
      <w:r>
        <w:rPr>
          <w:rFonts w:ascii="Times New Roman" w:hAnsi="Times New Roman"/>
          <w:color w:val="0D0D0D"/>
          <w:spacing w:val="-19"/>
          <w:w w:val="115"/>
          <w:sz w:val="29"/>
        </w:rPr>
        <w:t xml:space="preserve"> </w:t>
      </w:r>
      <w:r>
        <w:rPr>
          <w:rFonts w:ascii="Times New Roman" w:hAnsi="Times New Roman"/>
          <w:color w:val="0D0D0D"/>
          <w:spacing w:val="-14"/>
          <w:w w:val="120"/>
          <w:sz w:val="29"/>
        </w:rPr>
        <w:t>−</w:t>
      </w:r>
      <w:r>
        <w:rPr>
          <w:rFonts w:ascii="Times New Roman" w:hAnsi="Times New Roman"/>
          <w:color w:val="0D0D0D"/>
          <w:spacing w:val="-24"/>
          <w:w w:val="120"/>
          <w:sz w:val="29"/>
        </w:rPr>
        <w:t xml:space="preserve"> </w:t>
      </w:r>
      <w:r>
        <w:rPr>
          <w:rFonts w:ascii="Arial" w:hAnsi="Arial"/>
          <w:i/>
          <w:color w:val="0D0D0D"/>
          <w:spacing w:val="-14"/>
          <w:w w:val="115"/>
          <w:sz w:val="29"/>
        </w:rPr>
        <w:t>P</w:t>
      </w:r>
      <w:r>
        <w:rPr>
          <w:rFonts w:ascii="Arial" w:hAnsi="Arial"/>
          <w:i/>
          <w:color w:val="0D0D0D"/>
          <w:spacing w:val="-53"/>
          <w:w w:val="115"/>
          <w:sz w:val="29"/>
        </w:rPr>
        <w:t xml:space="preserve"> </w:t>
      </w:r>
      <w:r>
        <w:rPr>
          <w:rFonts w:ascii="Times New Roman" w:hAnsi="Times New Roman"/>
          <w:color w:val="0D0D0D"/>
          <w:spacing w:val="35"/>
          <w:w w:val="104"/>
          <w:sz w:val="29"/>
        </w:rPr>
        <w:t>(</w:t>
      </w:r>
      <w:r>
        <w:rPr>
          <w:rFonts w:ascii="Arial" w:hAnsi="Arial"/>
          <w:i/>
          <w:color w:val="0D0D0D"/>
          <w:spacing w:val="-113"/>
          <w:w w:val="102"/>
          <w:sz w:val="29"/>
        </w:rPr>
        <w:t>x</w:t>
      </w:r>
      <w:r>
        <w:rPr>
          <w:rFonts w:ascii="Times New Roman" w:hAnsi="Times New Roman"/>
          <w:color w:val="0D0D0D"/>
          <w:spacing w:val="35"/>
          <w:w w:val="138"/>
          <w:sz w:val="29"/>
        </w:rPr>
        <w:t>ˉ</w:t>
      </w:r>
      <w:r>
        <w:rPr>
          <w:rFonts w:ascii="Times New Roman" w:hAnsi="Times New Roman"/>
          <w:color w:val="0D0D0D"/>
          <w:spacing w:val="-5"/>
          <w:w w:val="120"/>
          <w:sz w:val="29"/>
        </w:rPr>
        <w:t xml:space="preserve"> </w:t>
      </w:r>
      <w:r>
        <w:rPr>
          <w:rFonts w:ascii="Times New Roman" w:hAnsi="Times New Roman"/>
          <w:color w:val="0D0D0D"/>
          <w:spacing w:val="-14"/>
          <w:w w:val="120"/>
          <w:sz w:val="29"/>
        </w:rPr>
        <w:t>≤</w:t>
      </w:r>
      <w:r>
        <w:rPr>
          <w:rFonts w:ascii="Times New Roman" w:hAnsi="Times New Roman"/>
          <w:color w:val="0D0D0D"/>
          <w:spacing w:val="-7"/>
          <w:w w:val="120"/>
          <w:sz w:val="29"/>
        </w:rPr>
        <w:t xml:space="preserve"> </w:t>
      </w:r>
      <w:r>
        <w:rPr>
          <w:rFonts w:ascii="Times New Roman" w:hAnsi="Times New Roman"/>
          <w:color w:val="0D0D0D"/>
          <w:spacing w:val="-14"/>
          <w:w w:val="115"/>
          <w:sz w:val="29"/>
        </w:rPr>
        <w:t>16)</w:t>
      </w:r>
    </w:p>
    <w:p w14:paraId="0A232643">
      <w:pPr>
        <w:spacing w:before="266"/>
        <w:ind w:left="0" w:right="3777" w:firstLine="0"/>
        <w:jc w:val="center"/>
        <w:rPr>
          <w:rFonts w:ascii="Times New Roman" w:hAnsi="Times New Roman"/>
          <w:sz w:val="29"/>
        </w:rPr>
      </w:pPr>
      <w:r>
        <w:rPr>
          <w:rFonts w:ascii="Times New Roman" w:hAnsi="Times New Roman"/>
          <w:color w:val="0D0D0D"/>
          <w:w w:val="120"/>
          <w:sz w:val="29"/>
        </w:rPr>
        <w:t>=</w:t>
      </w:r>
      <w:r>
        <w:rPr>
          <w:rFonts w:ascii="Times New Roman" w:hAnsi="Times New Roman"/>
          <w:color w:val="0D0D0D"/>
          <w:spacing w:val="5"/>
          <w:w w:val="120"/>
          <w:sz w:val="29"/>
        </w:rPr>
        <w:t xml:space="preserve"> </w:t>
      </w:r>
      <w:r>
        <w:rPr>
          <w:rFonts w:ascii="Times New Roman" w:hAnsi="Times New Roman"/>
          <w:color w:val="0D0D0D"/>
          <w:w w:val="120"/>
          <w:sz w:val="29"/>
        </w:rPr>
        <w:t>1</w:t>
      </w:r>
      <w:r>
        <w:rPr>
          <w:rFonts w:ascii="Times New Roman" w:hAnsi="Times New Roman"/>
          <w:color w:val="0D0D0D"/>
          <w:spacing w:val="-14"/>
          <w:w w:val="120"/>
          <w:sz w:val="29"/>
        </w:rPr>
        <w:t xml:space="preserve"> </w:t>
      </w:r>
      <w:r>
        <w:rPr>
          <w:rFonts w:ascii="Times New Roman" w:hAnsi="Times New Roman"/>
          <w:color w:val="0D0D0D"/>
          <w:w w:val="120"/>
          <w:sz w:val="29"/>
        </w:rPr>
        <w:t>−</w:t>
      </w:r>
      <w:r>
        <w:rPr>
          <w:rFonts w:ascii="Times New Roman" w:hAnsi="Times New Roman"/>
          <w:color w:val="0D0D0D"/>
          <w:spacing w:val="-14"/>
          <w:w w:val="120"/>
          <w:sz w:val="29"/>
        </w:rPr>
        <w:t xml:space="preserve"> </w:t>
      </w:r>
      <w:r>
        <w:rPr>
          <w:rFonts w:ascii="Times New Roman" w:hAnsi="Times New Roman"/>
          <w:color w:val="0D0D0D"/>
          <w:spacing w:val="-2"/>
          <w:w w:val="120"/>
          <w:sz w:val="29"/>
        </w:rPr>
        <w:t>0.3372</w:t>
      </w:r>
    </w:p>
    <w:p w14:paraId="169A584B">
      <w:pPr>
        <w:spacing w:after="0"/>
        <w:jc w:val="center"/>
        <w:rPr>
          <w:rFonts w:ascii="Times New Roman" w:hAnsi="Times New Roman"/>
          <w:sz w:val="29"/>
        </w:rPr>
        <w:sectPr>
          <w:type w:val="continuous"/>
          <w:pgSz w:w="12240" w:h="15840"/>
          <w:pgMar w:top="400" w:right="360" w:bottom="280" w:left="1080" w:header="720" w:footer="720" w:gutter="0"/>
          <w:cols w:equalWidth="0" w:num="3">
            <w:col w:w="1522" w:space="40"/>
            <w:col w:w="1190" w:space="308"/>
            <w:col w:w="7740"/>
          </w:cols>
        </w:sectPr>
      </w:pPr>
    </w:p>
    <w:p w14:paraId="37A97571">
      <w:pPr>
        <w:pStyle w:val="7"/>
        <w:spacing w:before="45"/>
        <w:rPr>
          <w:rFonts w:ascii="Times New Roman"/>
          <w:sz w:val="20"/>
        </w:rPr>
      </w:pPr>
    </w:p>
    <w:p w14:paraId="15D976BD">
      <w:pPr>
        <w:spacing w:line="240" w:lineRule="auto"/>
        <w:ind w:left="240" w:right="0" w:firstLine="0"/>
        <w:rPr>
          <w:rFonts w:ascii="Times New Roman"/>
          <w:sz w:val="20"/>
        </w:rPr>
      </w:pPr>
      <w:r>
        <w:rPr>
          <w:rFonts w:ascii="Times New Roman"/>
          <w:sz w:val="20"/>
        </w:rPr>
        <mc:AlternateContent>
          <mc:Choice Requires="wpg">
            <w:drawing>
              <wp:inline distT="0" distB="0" distL="0" distR="0">
                <wp:extent cx="6577330" cy="1071880"/>
                <wp:effectExtent l="0" t="0" r="6350" b="0"/>
                <wp:docPr id="938" name="Group 938"/>
                <wp:cNvGraphicFramePr/>
                <a:graphic xmlns:a="http://schemas.openxmlformats.org/drawingml/2006/main">
                  <a:graphicData uri="http://schemas.microsoft.com/office/word/2010/wordprocessingGroup">
                    <wpg:wgp>
                      <wpg:cNvGrpSpPr/>
                      <wpg:grpSpPr>
                        <a:xfrm>
                          <a:off x="0" y="0"/>
                          <a:ext cx="6577330" cy="1071880"/>
                          <a:chOff x="0" y="0"/>
                          <a:chExt cx="6577330" cy="1071880"/>
                        </a:xfrm>
                      </wpg:grpSpPr>
                      <wps:wsp>
                        <wps:cNvPr id="939" name="Graphic 249"/>
                        <wps:cNvSpPr/>
                        <wps:spPr>
                          <a:xfrm>
                            <a:off x="0" y="490366"/>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940" name="Graphic 250"/>
                        <wps:cNvSpPr/>
                        <wps:spPr>
                          <a:xfrm>
                            <a:off x="6092951" y="86507"/>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941" name="Graphic 251"/>
                        <wps:cNvSpPr/>
                        <wps:spPr>
                          <a:xfrm>
                            <a:off x="6210299" y="299866"/>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942" name="Image 252"/>
                          <pic:cNvPicPr/>
                        </pic:nvPicPr>
                        <pic:blipFill>
                          <a:blip r:embed="rId11" cstate="print"/>
                          <a:stretch>
                            <a:fillRect/>
                          </a:stretch>
                        </pic:blipFill>
                        <pic:spPr>
                          <a:xfrm>
                            <a:off x="6210299" y="633241"/>
                            <a:ext cx="9524" cy="9524"/>
                          </a:xfrm>
                          <a:prstGeom prst="rect">
                            <a:avLst/>
                          </a:prstGeom>
                        </pic:spPr>
                      </pic:pic>
                      <pic:pic xmlns:pic="http://schemas.openxmlformats.org/drawingml/2006/picture">
                        <pic:nvPicPr>
                          <pic:cNvPr id="943" name="Image 253"/>
                          <pic:cNvPicPr/>
                        </pic:nvPicPr>
                        <pic:blipFill>
                          <a:blip r:embed="rId11" cstate="print"/>
                          <a:stretch>
                            <a:fillRect/>
                          </a:stretch>
                        </pic:blipFill>
                        <pic:spPr>
                          <a:xfrm>
                            <a:off x="6562725" y="633241"/>
                            <a:ext cx="9524" cy="9524"/>
                          </a:xfrm>
                          <a:prstGeom prst="rect">
                            <a:avLst/>
                          </a:prstGeom>
                        </pic:spPr>
                      </pic:pic>
                      <pic:pic xmlns:pic="http://schemas.openxmlformats.org/drawingml/2006/picture">
                        <pic:nvPicPr>
                          <pic:cNvPr id="944" name="Image 254"/>
                          <pic:cNvPicPr/>
                        </pic:nvPicPr>
                        <pic:blipFill>
                          <a:blip r:embed="rId11" cstate="print"/>
                          <a:stretch>
                            <a:fillRect/>
                          </a:stretch>
                        </pic:blipFill>
                        <pic:spPr>
                          <a:xfrm>
                            <a:off x="6210299" y="299866"/>
                            <a:ext cx="9524" cy="9524"/>
                          </a:xfrm>
                          <a:prstGeom prst="rect">
                            <a:avLst/>
                          </a:prstGeom>
                        </pic:spPr>
                      </pic:pic>
                      <pic:pic xmlns:pic="http://schemas.openxmlformats.org/drawingml/2006/picture">
                        <pic:nvPicPr>
                          <pic:cNvPr id="945" name="Image 255"/>
                          <pic:cNvPicPr/>
                        </pic:nvPicPr>
                        <pic:blipFill>
                          <a:blip r:embed="rId11" cstate="print"/>
                          <a:stretch>
                            <a:fillRect/>
                          </a:stretch>
                        </pic:blipFill>
                        <pic:spPr>
                          <a:xfrm>
                            <a:off x="6562725" y="299866"/>
                            <a:ext cx="9524" cy="9524"/>
                          </a:xfrm>
                          <a:prstGeom prst="rect">
                            <a:avLst/>
                          </a:prstGeom>
                        </pic:spPr>
                      </pic:pic>
                      <wps:wsp>
                        <wps:cNvPr id="946" name="Graphic 256"/>
                        <wps:cNvSpPr/>
                        <wps:spPr>
                          <a:xfrm>
                            <a:off x="6257924" y="337966"/>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947" name="Image 257"/>
                          <pic:cNvPicPr/>
                        </pic:nvPicPr>
                        <pic:blipFill>
                          <a:blip r:embed="rId12" cstate="print"/>
                          <a:stretch>
                            <a:fillRect/>
                          </a:stretch>
                        </pic:blipFill>
                        <pic:spPr>
                          <a:xfrm>
                            <a:off x="6321027" y="394640"/>
                            <a:ext cx="143676" cy="146923"/>
                          </a:xfrm>
                          <a:prstGeom prst="rect">
                            <a:avLst/>
                          </a:prstGeom>
                        </pic:spPr>
                      </pic:pic>
                      <wps:wsp>
                        <wps:cNvPr id="948" name="Textbox 258"/>
                        <wps:cNvSpPr txBox="1"/>
                        <wps:spPr>
                          <a:xfrm>
                            <a:off x="2694384" y="0"/>
                            <a:ext cx="720090" cy="217170"/>
                          </a:xfrm>
                          <a:prstGeom prst="rect">
                            <a:avLst/>
                          </a:prstGeom>
                        </wps:spPr>
                        <wps:txbx>
                          <w:txbxContent>
                            <w:p w14:paraId="129B3974">
                              <w:pPr>
                                <w:spacing w:before="0" w:line="325" w:lineRule="exact"/>
                                <w:ind w:left="0" w:right="0" w:firstLine="0"/>
                                <w:jc w:val="left"/>
                                <w:rPr>
                                  <w:rFonts w:ascii="Times New Roman"/>
                                  <w:sz w:val="29"/>
                                </w:rPr>
                              </w:pPr>
                              <w:r>
                                <w:rPr>
                                  <w:rFonts w:ascii="Times New Roman"/>
                                  <w:color w:val="0D0D0D"/>
                                  <w:w w:val="110"/>
                                  <w:sz w:val="29"/>
                                </w:rPr>
                                <w:t>=</w:t>
                              </w:r>
                              <w:r>
                                <w:rPr>
                                  <w:rFonts w:ascii="Times New Roman"/>
                                  <w:color w:val="0D0D0D"/>
                                  <w:spacing w:val="45"/>
                                  <w:w w:val="110"/>
                                  <w:sz w:val="29"/>
                                </w:rPr>
                                <w:t xml:space="preserve"> </w:t>
                              </w:r>
                              <w:r>
                                <w:rPr>
                                  <w:rFonts w:ascii="Times New Roman"/>
                                  <w:color w:val="0D0D0D"/>
                                  <w:spacing w:val="-5"/>
                                  <w:w w:val="105"/>
                                  <w:sz w:val="29"/>
                                </w:rPr>
                                <w:t>0.6628</w:t>
                              </w:r>
                            </w:p>
                          </w:txbxContent>
                        </wps:txbx>
                        <wps:bodyPr wrap="square" lIns="0" tIns="0" rIns="0" bIns="0" rtlCol="0">
                          <a:noAutofit/>
                        </wps:bodyPr>
                      </wps:wsp>
                      <wps:wsp>
                        <wps:cNvPr id="949" name="Textbox 259"/>
                        <wps:cNvSpPr txBox="1"/>
                        <wps:spPr>
                          <a:xfrm>
                            <a:off x="0" y="767559"/>
                            <a:ext cx="775970" cy="304165"/>
                          </a:xfrm>
                          <a:prstGeom prst="rect">
                            <a:avLst/>
                          </a:prstGeom>
                        </wps:spPr>
                        <wps:txbx>
                          <w:txbxContent>
                            <w:p w14:paraId="6C7867BB">
                              <w:pPr>
                                <w:spacing w:before="0"/>
                                <w:ind w:left="0" w:right="0" w:firstLine="0"/>
                                <w:jc w:val="left"/>
                                <w:rPr>
                                  <w:rFonts w:ascii="Segoe UI Semibold"/>
                                  <w:sz w:val="36"/>
                                </w:rPr>
                              </w:pPr>
                              <w:r>
                                <w:rPr>
                                  <w:rFonts w:ascii="Segoe UI Semibold"/>
                                  <w:color w:val="0D0D0D"/>
                                  <w:spacing w:val="-2"/>
                                  <w:sz w:val="36"/>
                                </w:rPr>
                                <w:t>Answer</w:t>
                              </w:r>
                            </w:p>
                          </w:txbxContent>
                        </wps:txbx>
                        <wps:bodyPr wrap="square" lIns="0" tIns="0" rIns="0" bIns="0" rtlCol="0">
                          <a:noAutofit/>
                        </wps:bodyPr>
                      </wps:wsp>
                    </wpg:wgp>
                  </a:graphicData>
                </a:graphic>
              </wp:inline>
            </w:drawing>
          </mc:Choice>
          <mc:Fallback>
            <w:pict>
              <v:group id="_x0000_s1026" o:spid="_x0000_s1026" o:spt="203" style="height:84.4pt;width:517.9pt;" coordsize="6577330,1071880" o:gfxdata="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">
                <o:lock v:ext="edit" aspectratio="f"/>
                <v:shape id="Graphic 249" o:spid="_x0000_s1026" o:spt="100" style="position:absolute;left:0;top:490366;height:9525;width:6096000;" fillcolor="#000000" filled="t" stroked="f" coordsize="6096000,9525" o:gfxdata="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F1Y6/&#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v:shape id="Graphic 250" o:spid="_x0000_s1026" o:spt="100" style="position:absolute;left:6092951;top:86507;height:768350;width:484505;" fillcolor="#000000" filled="t" stroked="f" coordsize="484505,768350" o:gfxdata="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P4eEugAAANwA&#10;AAAPAAAAAAAAAAEAIAAAACIAAABkcnMvZG93bnJldi54bWxQSwECFAAUAAAACACHTuJAMy8FnjsA&#10;AAA5AAAAEAAAAAAAAAABACAAAAAJAQAAZHJzL3NoYXBleG1sLnhtbFBLBQYAAAAABgAGAFsBAACz&#10;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251" o:spid="_x0000_s1026" o:spt="100" style="position:absolute;left:6210299;top:299866;height:342900;width:361950;" fillcolor="#FFFFFF" filled="t" stroked="f" coordsize="361950,342900" o:gfxdata="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CO4&#10;ks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252" o:spid="_x0000_s1026" o:spt="75" type="#_x0000_t75" style="position:absolute;left:6210299;top:633241;height:9524;width:9524;" filled="f" o:preferrelative="t" stroked="f" coordsize="21600,21600" o:gfxdata="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tEJP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53" o:spid="_x0000_s1026" o:spt="75" type="#_x0000_t75" style="position:absolute;left:6562725;top:633241;height:9524;width:9524;" filled="f" o:preferrelative="t" stroked="f" coordsize="21600,21600" o:gfxdata="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459S/&#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254" o:spid="_x0000_s1026" o:spt="75" type="#_x0000_t75" style="position:absolute;left:6210299;top:299866;height:9524;width:9524;" filled="f" o:preferrelative="t" stroked="f" coordsize="21600,21600" o:gfxdata="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Rf6C/&#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255" o:spid="_x0000_s1026" o:spt="75" type="#_x0000_t75" style="position:absolute;left:6562725;top:299866;height:9524;width:9524;" filled="f" o:preferrelative="t" stroked="f" coordsize="21600,21600" o:gfxdata="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d2ju/&#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256" o:spid="_x0000_s1026" o:spt="100" style="position:absolute;left:6257924;top:337966;height:266700;width:266700;" fillcolor="#FFFFFF" filled="t" stroked="f" coordsize="266700,266700" o:gfxdata="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ctv7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257" o:spid="_x0000_s1026" o:spt="75" type="#_x0000_t75" style="position:absolute;left:6321027;top:394640;height:146923;width:143676;" filled="f" o:preferrelative="t" stroked="f" coordsize="21600,21600" o:gfxdata="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5rhb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Textbox 258" o:spid="_x0000_s1026" o:spt="202" type="#_x0000_t202" style="position:absolute;left:2694384;top:0;height:217170;width:720090;" filled="f" stroked="f" coordsize="21600,21600" o:gfxdata="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K6l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29B3974">
                        <w:pPr>
                          <w:spacing w:before="0" w:line="325" w:lineRule="exact"/>
                          <w:ind w:left="0" w:right="0" w:firstLine="0"/>
                          <w:jc w:val="left"/>
                          <w:rPr>
                            <w:rFonts w:ascii="Times New Roman"/>
                            <w:sz w:val="29"/>
                          </w:rPr>
                        </w:pPr>
                        <w:r>
                          <w:rPr>
                            <w:rFonts w:ascii="Times New Roman"/>
                            <w:color w:val="0D0D0D"/>
                            <w:w w:val="110"/>
                            <w:sz w:val="29"/>
                          </w:rPr>
                          <w:t>=</w:t>
                        </w:r>
                        <w:r>
                          <w:rPr>
                            <w:rFonts w:ascii="Times New Roman"/>
                            <w:color w:val="0D0D0D"/>
                            <w:spacing w:val="45"/>
                            <w:w w:val="110"/>
                            <w:sz w:val="29"/>
                          </w:rPr>
                          <w:t xml:space="preserve"> </w:t>
                        </w:r>
                        <w:r>
                          <w:rPr>
                            <w:rFonts w:ascii="Times New Roman"/>
                            <w:color w:val="0D0D0D"/>
                            <w:spacing w:val="-5"/>
                            <w:w w:val="105"/>
                            <w:sz w:val="29"/>
                          </w:rPr>
                          <w:t>0.6628</w:t>
                        </w:r>
                      </w:p>
                    </w:txbxContent>
                  </v:textbox>
                </v:shape>
                <v:shape id="Textbox 259" o:spid="_x0000_s1026" o:spt="202" type="#_x0000_t202" style="position:absolute;left:0;top:767559;height:304165;width:775970;" filled="f" stroked="f" coordsize="21600,21600" o:gfxdata="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OHw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7867BB">
                        <w:pPr>
                          <w:spacing w:before="0"/>
                          <w:ind w:left="0" w:right="0" w:firstLine="0"/>
                          <w:jc w:val="left"/>
                          <w:rPr>
                            <w:rFonts w:ascii="Segoe UI Semibold"/>
                            <w:sz w:val="36"/>
                          </w:rPr>
                        </w:pPr>
                        <w:r>
                          <w:rPr>
                            <w:rFonts w:ascii="Segoe UI Semibold"/>
                            <w:color w:val="0D0D0D"/>
                            <w:spacing w:val="-2"/>
                            <w:sz w:val="36"/>
                          </w:rPr>
                          <w:t>Answer</w:t>
                        </w:r>
                      </w:p>
                    </w:txbxContent>
                  </v:textbox>
                </v:shape>
                <w10:wrap type="none"/>
                <w10:anchorlock/>
              </v:group>
            </w:pict>
          </mc:Fallback>
        </mc:AlternateContent>
      </w:r>
    </w:p>
    <w:p w14:paraId="392BA923">
      <w:pPr>
        <w:spacing w:before="190"/>
        <w:ind w:left="0" w:right="718" w:firstLine="0"/>
        <w:jc w:val="center"/>
        <w:rPr>
          <w:rFonts w:ascii="Times New Roman" w:hAnsi="Times New Roman"/>
          <w:sz w:val="29"/>
        </w:rPr>
      </w:pPr>
      <w:r>
        <w:rPr>
          <w:rFonts w:ascii="Arial" w:hAnsi="Arial"/>
          <w:i/>
          <w:color w:val="0D0D0D"/>
          <w:spacing w:val="-20"/>
          <w:w w:val="120"/>
          <w:sz w:val="29"/>
        </w:rPr>
        <w:t>P</w:t>
      </w:r>
      <w:r>
        <w:rPr>
          <w:rFonts w:ascii="Arial" w:hAnsi="Arial"/>
          <w:i/>
          <w:color w:val="0D0D0D"/>
          <w:spacing w:val="-57"/>
          <w:w w:val="120"/>
          <w:sz w:val="29"/>
        </w:rPr>
        <w:t xml:space="preserve"> </w:t>
      </w:r>
      <w:r>
        <w:rPr>
          <w:rFonts w:ascii="Times New Roman" w:hAnsi="Times New Roman"/>
          <w:color w:val="0D0D0D"/>
          <w:spacing w:val="29"/>
          <w:w w:val="109"/>
          <w:sz w:val="29"/>
        </w:rPr>
        <w:t>(</w:t>
      </w:r>
      <w:r>
        <w:rPr>
          <w:rFonts w:ascii="Arial" w:hAnsi="Arial"/>
          <w:i/>
          <w:color w:val="0D0D0D"/>
          <w:spacing w:val="-119"/>
          <w:w w:val="107"/>
          <w:sz w:val="29"/>
        </w:rPr>
        <w:t>x</w:t>
      </w:r>
      <w:r>
        <w:rPr>
          <w:rFonts w:ascii="Times New Roman" w:hAnsi="Times New Roman"/>
          <w:color w:val="0D0D0D"/>
          <w:spacing w:val="29"/>
          <w:w w:val="143"/>
          <w:sz w:val="29"/>
        </w:rPr>
        <w:t>ˉ</w:t>
      </w:r>
      <w:r>
        <w:rPr>
          <w:rFonts w:ascii="Times New Roman" w:hAnsi="Times New Roman"/>
          <w:color w:val="0D0D0D"/>
          <w:spacing w:val="-3"/>
          <w:w w:val="120"/>
          <w:sz w:val="29"/>
        </w:rPr>
        <w:t xml:space="preserve"> </w:t>
      </w:r>
      <w:r>
        <w:rPr>
          <w:rFonts w:ascii="Times New Roman" w:hAnsi="Times New Roman"/>
          <w:color w:val="0D0D0D"/>
          <w:spacing w:val="-20"/>
          <w:w w:val="120"/>
          <w:sz w:val="29"/>
        </w:rPr>
        <w:t>&gt;</w:t>
      </w:r>
      <w:r>
        <w:rPr>
          <w:rFonts w:ascii="Times New Roman" w:hAnsi="Times New Roman"/>
          <w:color w:val="0D0D0D"/>
          <w:spacing w:val="-5"/>
          <w:w w:val="120"/>
          <w:sz w:val="29"/>
        </w:rPr>
        <w:t xml:space="preserve"> </w:t>
      </w:r>
      <w:r>
        <w:rPr>
          <w:rFonts w:ascii="Times New Roman" w:hAnsi="Times New Roman"/>
          <w:color w:val="0D0D0D"/>
          <w:spacing w:val="-20"/>
          <w:w w:val="120"/>
          <w:sz w:val="29"/>
        </w:rPr>
        <w:t>16)</w:t>
      </w:r>
      <w:r>
        <w:rPr>
          <w:rFonts w:ascii="Times New Roman" w:hAnsi="Times New Roman"/>
          <w:color w:val="0D0D0D"/>
          <w:spacing w:val="-4"/>
          <w:w w:val="120"/>
          <w:sz w:val="29"/>
        </w:rPr>
        <w:t xml:space="preserve"> </w:t>
      </w:r>
      <w:r>
        <w:rPr>
          <w:rFonts w:ascii="Times New Roman" w:hAnsi="Times New Roman"/>
          <w:color w:val="0D0D0D"/>
          <w:spacing w:val="-20"/>
          <w:w w:val="120"/>
          <w:sz w:val="29"/>
        </w:rPr>
        <w:t>=</w:t>
      </w:r>
      <w:r>
        <w:rPr>
          <w:rFonts w:ascii="Times New Roman" w:hAnsi="Times New Roman"/>
          <w:color w:val="0D0D0D"/>
          <w:spacing w:val="-5"/>
          <w:w w:val="120"/>
          <w:sz w:val="29"/>
        </w:rPr>
        <w:t xml:space="preserve"> </w:t>
      </w:r>
      <w:r>
        <w:rPr>
          <w:rFonts w:ascii="Times New Roman" w:hAnsi="Times New Roman"/>
          <w:color w:val="0D0D0D"/>
          <w:spacing w:val="-20"/>
          <w:w w:val="120"/>
          <w:sz w:val="29"/>
        </w:rPr>
        <w:t>0.6628</w:t>
      </w:r>
    </w:p>
    <w:p w14:paraId="7A9C7316">
      <w:pPr>
        <w:pStyle w:val="7"/>
        <w:spacing w:before="208"/>
        <w:rPr>
          <w:rFonts w:ascii="Times New Roman"/>
          <w:sz w:val="20"/>
        </w:rPr>
      </w:pPr>
      <w:r>
        <w:rPr>
          <w:rFonts w:ascii="Times New Roman"/>
          <w:sz w:val="20"/>
        </w:rPr>
        <mc:AlternateContent>
          <mc:Choice Requires="wps">
            <w:drawing>
              <wp:anchor distT="0" distB="0" distL="0" distR="0" simplePos="0" relativeHeight="251822080"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950" name="Graphic 26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60" o:spid="_x0000_s1026" o:spt="100" style="position:absolute;left:0pt;margin-left:65.95pt;margin-top:23.1pt;height:0.75pt;width:480pt;mso-position-horizontal-relative:page;mso-wrap-distance-bottom:0pt;mso-wrap-distance-top:0pt;z-index:-251494400;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6zh8tcAAAAKAQAADwAAAAAAAAABACAAAAAiAAAAZHJzL2Rvd25yZXYueG1s&#10;UEsBAhQAFAAAAAgAh07iQKE9rBEyAgAABAUAAA4AAAAAAAAAAQAgAAAAJgEAAGRycy9lMm9Eb2Mu&#10;eG1sUEsFBgAAAAAGAAYAWQEAAMoFAAAAAA==&#10;" path="m6095999,9524l0,9524,0,0,6095999,0,6095999,9524xe">
                <v:fill on="t" opacity="9763f" focussize="0,0"/>
                <v:stroke on="f"/>
                <v:imagedata o:title=""/>
                <o:lock v:ext="edit" aspectratio="f"/>
                <v:textbox inset="0mm,0mm,0mm,0mm"/>
                <w10:wrap type="topAndBottom"/>
              </v:shape>
            </w:pict>
          </mc:Fallback>
        </mc:AlternateContent>
      </w:r>
    </w:p>
    <w:p w14:paraId="1D6953BB">
      <w:pPr>
        <w:pStyle w:val="7"/>
        <w:spacing w:before="86"/>
        <w:rPr>
          <w:rFonts w:ascii="Times New Roman"/>
          <w:sz w:val="20"/>
        </w:rPr>
      </w:pPr>
    </w:p>
    <w:p w14:paraId="5BAFE8EE">
      <w:pPr>
        <w:pStyle w:val="7"/>
        <w:spacing w:after="0"/>
        <w:rPr>
          <w:rFonts w:ascii="Times New Roman"/>
          <w:sz w:val="20"/>
        </w:rPr>
        <w:sectPr>
          <w:type w:val="continuous"/>
          <w:pgSz w:w="12240" w:h="15840"/>
          <w:pgMar w:top="400" w:right="360" w:bottom="280" w:left="1080" w:header="720" w:footer="720" w:gutter="0"/>
          <w:cols w:space="720" w:num="1"/>
        </w:sectPr>
      </w:pPr>
    </w:p>
    <w:p w14:paraId="59470D15">
      <w:pPr>
        <w:pStyle w:val="10"/>
        <w:numPr>
          <w:ilvl w:val="0"/>
          <w:numId w:val="6"/>
        </w:numPr>
        <w:tabs>
          <w:tab w:val="left" w:pos="859"/>
        </w:tabs>
        <w:spacing w:before="90" w:after="0" w:line="240" w:lineRule="auto"/>
        <w:ind w:left="859" w:right="0" w:hanging="620"/>
        <w:jc w:val="left"/>
        <w:rPr>
          <w:rFonts w:ascii="Times New Roman" w:hAnsi="Times New Roman"/>
          <w:sz w:val="43"/>
        </w:rPr>
      </w:pPr>
      <w:r>
        <w:rPr>
          <w:rFonts w:ascii="Arial" w:hAnsi="Arial"/>
          <w:i/>
          <w:color w:val="0D0D0D"/>
          <w:w w:val="95"/>
          <w:sz w:val="43"/>
        </w:rPr>
        <w:t>P</w:t>
      </w:r>
      <w:r>
        <w:rPr>
          <w:rFonts w:ascii="Arial" w:hAnsi="Arial"/>
          <w:i/>
          <w:color w:val="0D0D0D"/>
          <w:spacing w:val="-48"/>
          <w:w w:val="95"/>
          <w:sz w:val="43"/>
        </w:rPr>
        <w:t xml:space="preserve"> </w:t>
      </w:r>
      <w:r>
        <w:rPr>
          <w:rFonts w:ascii="Times New Roman" w:hAnsi="Times New Roman"/>
          <w:color w:val="0D0D0D"/>
          <w:spacing w:val="-13"/>
          <w:w w:val="104"/>
          <w:sz w:val="43"/>
        </w:rPr>
        <w:t>(</w:t>
      </w:r>
      <w:r>
        <w:rPr>
          <w:rFonts w:ascii="Arial" w:hAnsi="Arial"/>
          <w:i/>
          <w:color w:val="0D0D0D"/>
          <w:spacing w:val="-235"/>
          <w:w w:val="101"/>
          <w:sz w:val="43"/>
        </w:rPr>
        <w:t>x</w:t>
      </w:r>
      <w:r>
        <w:rPr>
          <w:rFonts w:ascii="Times New Roman" w:hAnsi="Times New Roman"/>
          <w:color w:val="0D0D0D"/>
          <w:spacing w:val="-13"/>
          <w:w w:val="138"/>
          <w:sz w:val="43"/>
        </w:rPr>
        <w:t>ˉ</w:t>
      </w:r>
    </w:p>
    <w:p w14:paraId="34481AA7">
      <w:pPr>
        <w:pStyle w:val="7"/>
        <w:rPr>
          <w:rFonts w:ascii="Times New Roman"/>
          <w:sz w:val="36"/>
        </w:rPr>
      </w:pPr>
    </w:p>
    <w:p w14:paraId="39214598">
      <w:pPr>
        <w:pStyle w:val="7"/>
        <w:rPr>
          <w:rFonts w:ascii="Times New Roman"/>
          <w:sz w:val="36"/>
        </w:rPr>
      </w:pPr>
    </w:p>
    <w:p w14:paraId="25B2BC99">
      <w:pPr>
        <w:pStyle w:val="7"/>
        <w:rPr>
          <w:rFonts w:ascii="Times New Roman"/>
          <w:sz w:val="36"/>
        </w:rPr>
      </w:pPr>
    </w:p>
    <w:p w14:paraId="5AD8BBCF">
      <w:pPr>
        <w:pStyle w:val="7"/>
        <w:rPr>
          <w:rFonts w:ascii="Times New Roman"/>
          <w:sz w:val="36"/>
        </w:rPr>
      </w:pPr>
    </w:p>
    <w:p w14:paraId="0003D83A">
      <w:pPr>
        <w:pStyle w:val="7"/>
        <w:rPr>
          <w:rFonts w:ascii="Times New Roman"/>
          <w:sz w:val="36"/>
        </w:rPr>
      </w:pPr>
    </w:p>
    <w:p w14:paraId="6B578934">
      <w:pPr>
        <w:pStyle w:val="7"/>
        <w:rPr>
          <w:rFonts w:ascii="Times New Roman"/>
          <w:sz w:val="36"/>
        </w:rPr>
      </w:pPr>
    </w:p>
    <w:p w14:paraId="0F21B853">
      <w:pPr>
        <w:pStyle w:val="7"/>
        <w:spacing w:before="56"/>
        <w:rPr>
          <w:rFonts w:ascii="Times New Roman"/>
          <w:sz w:val="36"/>
        </w:rPr>
      </w:pPr>
    </w:p>
    <w:p w14:paraId="3F4D8C13">
      <w:pPr>
        <w:spacing w:before="0"/>
        <w:ind w:left="239" w:right="0" w:firstLine="0"/>
        <w:jc w:val="left"/>
        <w:rPr>
          <w:rFonts w:ascii="Segoe UI Semibold"/>
          <w:sz w:val="36"/>
        </w:rPr>
      </w:pPr>
      <w:r>
        <w:rPr>
          <w:rFonts w:ascii="Segoe UI Semibold"/>
          <w:sz w:val="36"/>
        </w:rPr>
        <mc:AlternateContent>
          <mc:Choice Requires="wps">
            <w:drawing>
              <wp:anchor distT="0" distB="0" distL="0" distR="0" simplePos="0" relativeHeight="251703296" behindDoc="0" locked="0" layoutInCell="1" allowOverlap="1">
                <wp:simplePos x="0" y="0"/>
                <wp:positionH relativeFrom="page">
                  <wp:posOffset>837565</wp:posOffset>
                </wp:positionH>
                <wp:positionV relativeFrom="paragraph">
                  <wp:posOffset>-276860</wp:posOffset>
                </wp:positionV>
                <wp:extent cx="6096000" cy="9525"/>
                <wp:effectExtent l="0" t="0" r="0" b="0"/>
                <wp:wrapNone/>
                <wp:docPr id="951" name="Graphic 26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61" o:spid="_x0000_s1026" o:spt="100" style="position:absolute;left:0pt;margin-left:65.95pt;margin-top:-21.8pt;height:0.75pt;width:480pt;mso-position-horizontal-relative:page;z-index:251703296;mso-width-relative:page;mso-height-relative:page;" fillcolor="#000000" filled="t" stroked="f" coordsize="6096000,9525" o:gfxdata="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7AOw2AAAAAwBAAAPAAAAAAAAAAEAIAAAACIAAABkcnMvZG93bnJldi54&#10;bWxQSwECFAAUAAAACACHTuJAWPVYZDMCAAAEBQAADgAAAAAAAAABACAAAAAnAQAAZHJzL2Uyb0Rv&#10;Yy54bWxQSwUGAAAAAAYABgBZAQAAzAUAAAAA&#10;" path="m6095999,9524l0,9524,0,0,6095999,0,6095999,9524xe">
                <v:fill on="t" opacity="9763f" focussize="0,0"/>
                <v:stroke on="f"/>
                <v:imagedata o:title=""/>
                <o:lock v:ext="edit" aspectratio="f"/>
                <v:textbox inset="0mm,0mm,0mm,0mm"/>
              </v:shape>
            </w:pict>
          </mc:Fallback>
        </mc:AlternateContent>
      </w:r>
      <w:r>
        <w:rPr>
          <w:rFonts w:ascii="Segoe UI Semibold"/>
          <w:color w:val="0D0D0D"/>
          <w:spacing w:val="-2"/>
          <w:sz w:val="36"/>
        </w:rPr>
        <w:t>Answer</w:t>
      </w:r>
    </w:p>
    <w:p w14:paraId="1A5BDCBC">
      <w:pPr>
        <w:pStyle w:val="2"/>
      </w:pPr>
      <w:bookmarkStart w:id="285" w:name="_Toc3702"/>
      <w:bookmarkStart w:id="286" w:name="_Toc19464"/>
      <w:bookmarkStart w:id="287" w:name="_Toc24380"/>
      <w:r>
        <w:br w:type="column"/>
      </w:r>
      <w:r>
        <w:rPr>
          <w:color w:val="0D0D0D"/>
          <w:w w:val="125"/>
        </w:rPr>
        <w:t>≤</w:t>
      </w:r>
      <w:r>
        <w:rPr>
          <w:color w:val="0D0D0D"/>
          <w:spacing w:val="28"/>
          <w:w w:val="125"/>
        </w:rPr>
        <w:t xml:space="preserve"> </w:t>
      </w:r>
      <w:r>
        <w:rPr>
          <w:color w:val="0D0D0D"/>
          <w:spacing w:val="-5"/>
          <w:w w:val="110"/>
        </w:rPr>
        <w:t>20)</w:t>
      </w:r>
      <w:bookmarkEnd w:id="285"/>
      <w:bookmarkEnd w:id="286"/>
      <w:bookmarkEnd w:id="287"/>
    </w:p>
    <w:p w14:paraId="391CE9D1">
      <w:pPr>
        <w:pStyle w:val="7"/>
        <w:rPr>
          <w:rFonts w:ascii="Times New Roman"/>
          <w:sz w:val="29"/>
        </w:rPr>
      </w:pPr>
      <w:r>
        <w:br w:type="column"/>
      </w:r>
    </w:p>
    <w:p w14:paraId="50F7FB3E">
      <w:pPr>
        <w:pStyle w:val="7"/>
        <w:spacing w:before="141"/>
        <w:rPr>
          <w:rFonts w:ascii="Times New Roman"/>
          <w:sz w:val="29"/>
        </w:rPr>
      </w:pPr>
    </w:p>
    <w:p w14:paraId="19A6CDBA">
      <w:pPr>
        <w:spacing w:before="0" w:line="264" w:lineRule="exact"/>
        <w:ind w:left="1424" w:right="0" w:firstLine="0"/>
        <w:jc w:val="left"/>
        <w:rPr>
          <w:rFonts w:ascii="Times New Roman" w:hAnsi="Times New Roman"/>
          <w:sz w:val="29"/>
        </w:rPr>
      </w:pPr>
      <w:r>
        <w:rPr>
          <w:rFonts w:ascii="Times New Roman" w:hAnsi="Times New Roman"/>
          <w:color w:val="0D0D0D"/>
          <w:w w:val="110"/>
          <w:sz w:val="29"/>
        </w:rPr>
        <w:t>20</w:t>
      </w:r>
      <w:r>
        <w:rPr>
          <w:rFonts w:ascii="Times New Roman" w:hAnsi="Times New Roman"/>
          <w:color w:val="0D0D0D"/>
          <w:spacing w:val="-11"/>
          <w:w w:val="110"/>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Times New Roman" w:hAnsi="Times New Roman"/>
          <w:color w:val="0D0D0D"/>
          <w:spacing w:val="-5"/>
          <w:w w:val="110"/>
          <w:sz w:val="29"/>
        </w:rPr>
        <w:t>18</w:t>
      </w:r>
    </w:p>
    <w:p w14:paraId="6279FA99">
      <w:pPr>
        <w:tabs>
          <w:tab w:val="left" w:pos="1706"/>
        </w:tabs>
        <w:spacing w:before="0" w:line="475" w:lineRule="exact"/>
        <w:ind w:left="854" w:right="0" w:firstLine="0"/>
        <w:jc w:val="left"/>
        <w:rPr>
          <w:rFonts w:ascii="Times New Roman"/>
          <w:sz w:val="29"/>
        </w:rPr>
      </w:pPr>
      <w:r>
        <w:rPr>
          <w:rFonts w:ascii="Times New Roman"/>
          <w:sz w:val="29"/>
        </w:rPr>
        <mc:AlternateContent>
          <mc:Choice Requires="wps">
            <w:drawing>
              <wp:anchor distT="0" distB="0" distL="0" distR="0" simplePos="0" relativeHeight="251797504" behindDoc="1" locked="0" layoutInCell="1" allowOverlap="1">
                <wp:simplePos x="0" y="0"/>
                <wp:positionH relativeFrom="page">
                  <wp:posOffset>3761740</wp:posOffset>
                </wp:positionH>
                <wp:positionV relativeFrom="paragraph">
                  <wp:posOffset>80645</wp:posOffset>
                </wp:positionV>
                <wp:extent cx="590550" cy="9525"/>
                <wp:effectExtent l="0" t="0" r="0" b="0"/>
                <wp:wrapNone/>
                <wp:docPr id="952" name="Graphic 262"/>
                <wp:cNvGraphicFramePr/>
                <a:graphic xmlns:a="http://schemas.openxmlformats.org/drawingml/2006/main">
                  <a:graphicData uri="http://schemas.microsoft.com/office/word/2010/wordprocessingShape">
                    <wps:wsp>
                      <wps:cNvSpPr/>
                      <wps:spPr>
                        <a:xfrm>
                          <a:off x="0" y="0"/>
                          <a:ext cx="590550" cy="9525"/>
                        </a:xfrm>
                        <a:custGeom>
                          <a:avLst/>
                          <a:gdLst/>
                          <a:ahLst/>
                          <a:cxnLst/>
                          <a:rect l="l" t="t" r="r" b="b"/>
                          <a:pathLst>
                            <a:path w="590550" h="9525">
                              <a:moveTo>
                                <a:pt x="590549" y="9524"/>
                              </a:moveTo>
                              <a:lnTo>
                                <a:pt x="0" y="9524"/>
                              </a:lnTo>
                              <a:lnTo>
                                <a:pt x="0" y="0"/>
                              </a:lnTo>
                              <a:lnTo>
                                <a:pt x="590549" y="0"/>
                              </a:lnTo>
                              <a:lnTo>
                                <a:pt x="590549" y="9524"/>
                              </a:lnTo>
                              <a:close/>
                            </a:path>
                          </a:pathLst>
                        </a:custGeom>
                        <a:solidFill>
                          <a:srgbClr val="0D0D0D"/>
                        </a:solidFill>
                      </wps:spPr>
                      <wps:bodyPr wrap="square" lIns="0" tIns="0" rIns="0" bIns="0" rtlCol="0">
                        <a:noAutofit/>
                      </wps:bodyPr>
                    </wps:wsp>
                  </a:graphicData>
                </a:graphic>
              </wp:anchor>
            </w:drawing>
          </mc:Choice>
          <mc:Fallback>
            <w:pict>
              <v:shape id="Graphic 262" o:spid="_x0000_s1026" o:spt="100" style="position:absolute;left:0pt;margin-left:296.2pt;margin-top:6.35pt;height:0.75pt;width:46.5pt;mso-position-horizontal-relative:page;z-index:-251518976;mso-width-relative:page;mso-height-relative:page;" fillcolor="#0D0D0D" filled="t" stroked="f" coordsize="590550,9525" o:gfxdata="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AvG+wdUA&#10;AAAJAQAADwAAAAAAAAABACAAAAAiAAAAZHJzL2Rvd25yZXYueG1sUEsBAhQAFAAAAAgAh07iQJUQ&#10;4pUiAgAA3gQAAA4AAAAAAAAAAQAgAAAAJAEAAGRycy9lMm9Eb2MueG1sUEsFBgAAAAAGAAYAWQEA&#10;ALgFAAAAAA==&#10;" path="m590549,9524l0,9524,0,0,590549,0,590549,9524xe">
                <v:fill on="t" focussize="0,0"/>
                <v:stroke on="f"/>
                <v:imagedata o:title=""/>
                <o:lock v:ext="edit" aspectratio="f"/>
                <v:textbox inset="0mm,0mm,0mm,0mm"/>
              </v:shape>
            </w:pict>
          </mc:Fallback>
        </mc:AlternateContent>
      </w:r>
      <w:r>
        <w:rPr>
          <w:rFonts w:ascii="Arial"/>
          <w:i/>
          <w:color w:val="0D0D0D"/>
          <w:w w:val="110"/>
          <w:position w:val="21"/>
          <w:sz w:val="29"/>
        </w:rPr>
        <w:t>z</w:t>
      </w:r>
      <w:r>
        <w:rPr>
          <w:rFonts w:ascii="Arial"/>
          <w:i/>
          <w:color w:val="0D0D0D"/>
          <w:spacing w:val="-21"/>
          <w:w w:val="110"/>
          <w:position w:val="21"/>
          <w:sz w:val="29"/>
        </w:rPr>
        <w:t xml:space="preserve"> </w:t>
      </w:r>
      <w:r>
        <w:rPr>
          <w:rFonts w:ascii="Times New Roman"/>
          <w:color w:val="0D0D0D"/>
          <w:spacing w:val="-10"/>
          <w:w w:val="115"/>
          <w:position w:val="21"/>
          <w:sz w:val="29"/>
        </w:rPr>
        <w:t>=</w:t>
      </w:r>
      <w:r>
        <w:rPr>
          <w:rFonts w:ascii="Times New Roman"/>
          <w:color w:val="0D0D0D"/>
          <w:position w:val="21"/>
          <w:sz w:val="29"/>
        </w:rPr>
        <w:tab/>
      </w:r>
      <w:r>
        <w:rPr>
          <w:rFonts w:ascii="Times New Roman"/>
          <w:color w:val="0D0D0D"/>
          <w:spacing w:val="-5"/>
          <w:w w:val="115"/>
          <w:sz w:val="29"/>
        </w:rPr>
        <w:t>4.8</w:t>
      </w:r>
    </w:p>
    <w:p w14:paraId="43469ED8">
      <w:pPr>
        <w:spacing w:before="160"/>
        <w:ind w:left="0" w:right="4133" w:firstLine="0"/>
        <w:jc w:val="center"/>
        <w:rPr>
          <w:rFonts w:ascii="Times New Roman"/>
          <w:sz w:val="29"/>
        </w:rPr>
      </w:pPr>
      <w:r>
        <w:rPr>
          <w:rFonts w:ascii="Arial"/>
          <w:i/>
          <w:color w:val="0D0D0D"/>
          <w:w w:val="110"/>
          <w:sz w:val="29"/>
        </w:rPr>
        <w:t>z</w:t>
      </w:r>
      <w:r>
        <w:rPr>
          <w:rFonts w:ascii="Arial"/>
          <w:i/>
          <w:color w:val="0D0D0D"/>
          <w:spacing w:val="15"/>
          <w:w w:val="110"/>
          <w:sz w:val="29"/>
        </w:rPr>
        <w:t xml:space="preserve"> </w:t>
      </w:r>
      <w:r>
        <w:rPr>
          <w:rFonts w:ascii="Times New Roman"/>
          <w:color w:val="0D0D0D"/>
          <w:w w:val="110"/>
          <w:sz w:val="29"/>
        </w:rPr>
        <w:t>=</w:t>
      </w:r>
      <w:r>
        <w:rPr>
          <w:rFonts w:ascii="Times New Roman"/>
          <w:color w:val="0D0D0D"/>
          <w:spacing w:val="10"/>
          <w:w w:val="110"/>
          <w:sz w:val="29"/>
        </w:rPr>
        <w:t xml:space="preserve"> </w:t>
      </w:r>
      <w:r>
        <w:rPr>
          <w:rFonts w:ascii="Times New Roman"/>
          <w:color w:val="0D0D0D"/>
          <w:spacing w:val="-4"/>
          <w:w w:val="110"/>
          <w:sz w:val="29"/>
        </w:rPr>
        <w:t>0.42</w:t>
      </w:r>
    </w:p>
    <w:p w14:paraId="531D8042">
      <w:pPr>
        <w:spacing w:before="266"/>
        <w:ind w:left="0" w:right="4133" w:firstLine="0"/>
        <w:jc w:val="center"/>
        <w:rPr>
          <w:rFonts w:ascii="Times New Roman" w:hAnsi="Times New Roman"/>
          <w:sz w:val="29"/>
        </w:rPr>
      </w:pPr>
      <w:r>
        <w:rPr>
          <w:rFonts w:ascii="Arial" w:hAnsi="Arial"/>
          <w:i/>
          <w:color w:val="0D0D0D"/>
          <w:w w:val="115"/>
          <w:sz w:val="29"/>
        </w:rPr>
        <w:t>P</w:t>
      </w:r>
      <w:r>
        <w:rPr>
          <w:rFonts w:ascii="Arial" w:hAnsi="Arial"/>
          <w:i/>
          <w:color w:val="0D0D0D"/>
          <w:spacing w:val="-54"/>
          <w:w w:val="115"/>
          <w:sz w:val="29"/>
        </w:rPr>
        <w:t xml:space="preserve"> </w:t>
      </w:r>
      <w:r>
        <w:rPr>
          <w:rFonts w:ascii="Times New Roman" w:hAnsi="Times New Roman"/>
          <w:color w:val="0D0D0D"/>
          <w:w w:val="115"/>
          <w:sz w:val="29"/>
        </w:rPr>
        <w:t>(</w:t>
      </w:r>
      <w:r>
        <w:rPr>
          <w:rFonts w:ascii="Arial" w:hAnsi="Arial"/>
          <w:i/>
          <w:color w:val="0D0D0D"/>
          <w:w w:val="115"/>
          <w:sz w:val="29"/>
        </w:rPr>
        <w:t>Z</w:t>
      </w:r>
      <w:r>
        <w:rPr>
          <w:rFonts w:ascii="Arial" w:hAnsi="Arial"/>
          <w:i/>
          <w:color w:val="0D0D0D"/>
          <w:spacing w:val="-4"/>
          <w:w w:val="115"/>
          <w:sz w:val="29"/>
        </w:rPr>
        <w:t xml:space="preserve"> </w:t>
      </w:r>
      <w:r>
        <w:rPr>
          <w:rFonts w:ascii="Times New Roman" w:hAnsi="Times New Roman"/>
          <w:color w:val="0D0D0D"/>
          <w:w w:val="115"/>
          <w:sz w:val="29"/>
        </w:rPr>
        <w:t>≤</w:t>
      </w:r>
      <w:r>
        <w:rPr>
          <w:rFonts w:ascii="Times New Roman" w:hAnsi="Times New Roman"/>
          <w:color w:val="0D0D0D"/>
          <w:spacing w:val="-9"/>
          <w:w w:val="115"/>
          <w:sz w:val="29"/>
        </w:rPr>
        <w:t xml:space="preserve"> </w:t>
      </w:r>
      <w:r>
        <w:rPr>
          <w:rFonts w:ascii="Times New Roman" w:hAnsi="Times New Roman"/>
          <w:color w:val="0D0D0D"/>
          <w:w w:val="115"/>
          <w:sz w:val="29"/>
        </w:rPr>
        <w:t>0.42)</w:t>
      </w:r>
      <w:r>
        <w:rPr>
          <w:rFonts w:ascii="Times New Roman" w:hAnsi="Times New Roman"/>
          <w:color w:val="0D0D0D"/>
          <w:spacing w:val="-10"/>
          <w:w w:val="115"/>
          <w:sz w:val="29"/>
        </w:rPr>
        <w:t xml:space="preserve"> </w:t>
      </w:r>
      <w:r>
        <w:rPr>
          <w:rFonts w:ascii="Times New Roman" w:hAnsi="Times New Roman"/>
          <w:color w:val="0D0D0D"/>
          <w:w w:val="115"/>
          <w:sz w:val="29"/>
        </w:rPr>
        <w:t>=</w:t>
      </w:r>
      <w:r>
        <w:rPr>
          <w:rFonts w:ascii="Times New Roman" w:hAnsi="Times New Roman"/>
          <w:color w:val="0D0D0D"/>
          <w:spacing w:val="-10"/>
          <w:w w:val="115"/>
          <w:sz w:val="29"/>
        </w:rPr>
        <w:t xml:space="preserve"> </w:t>
      </w:r>
      <w:r>
        <w:rPr>
          <w:rFonts w:ascii="Times New Roman" w:hAnsi="Times New Roman"/>
          <w:color w:val="0D0D0D"/>
          <w:spacing w:val="-2"/>
          <w:w w:val="115"/>
          <w:sz w:val="29"/>
        </w:rPr>
        <w:t>0.6628</w:t>
      </w:r>
    </w:p>
    <w:p w14:paraId="56905F57">
      <w:pPr>
        <w:pStyle w:val="7"/>
        <w:rPr>
          <w:rFonts w:ascii="Times New Roman"/>
          <w:sz w:val="29"/>
        </w:rPr>
      </w:pPr>
    </w:p>
    <w:p w14:paraId="681329A4">
      <w:pPr>
        <w:pStyle w:val="7"/>
        <w:rPr>
          <w:rFonts w:ascii="Times New Roman"/>
          <w:sz w:val="29"/>
        </w:rPr>
      </w:pPr>
    </w:p>
    <w:p w14:paraId="710A759D">
      <w:pPr>
        <w:pStyle w:val="7"/>
        <w:rPr>
          <w:rFonts w:ascii="Times New Roman"/>
          <w:sz w:val="29"/>
        </w:rPr>
      </w:pPr>
    </w:p>
    <w:p w14:paraId="1E45EAF5">
      <w:pPr>
        <w:pStyle w:val="7"/>
        <w:spacing w:before="266"/>
        <w:rPr>
          <w:rFonts w:ascii="Times New Roman"/>
          <w:sz w:val="29"/>
        </w:rPr>
      </w:pPr>
    </w:p>
    <w:p w14:paraId="6495EBCB">
      <w:pPr>
        <w:spacing w:before="0"/>
        <w:ind w:left="0" w:right="4133" w:firstLine="0"/>
        <w:jc w:val="center"/>
        <w:rPr>
          <w:rFonts w:ascii="Times New Roman" w:hAnsi="Times New Roman"/>
          <w:sz w:val="29"/>
        </w:rPr>
      </w:pPr>
      <w:r>
        <w:rPr>
          <w:rFonts w:ascii="Arial" w:hAnsi="Arial"/>
          <w:i/>
          <w:color w:val="0D0D0D"/>
          <w:spacing w:val="-8"/>
          <w:w w:val="115"/>
          <w:sz w:val="29"/>
        </w:rPr>
        <w:t>P</w:t>
      </w:r>
      <w:r>
        <w:rPr>
          <w:rFonts w:ascii="Arial" w:hAnsi="Arial"/>
          <w:i/>
          <w:color w:val="0D0D0D"/>
          <w:spacing w:val="-54"/>
          <w:w w:val="115"/>
          <w:sz w:val="29"/>
        </w:rPr>
        <w:t xml:space="preserve"> </w:t>
      </w:r>
      <w:r>
        <w:rPr>
          <w:rFonts w:ascii="Times New Roman" w:hAnsi="Times New Roman"/>
          <w:color w:val="0D0D0D"/>
          <w:spacing w:val="41"/>
          <w:w w:val="104"/>
          <w:sz w:val="29"/>
        </w:rPr>
        <w:t>(</w:t>
      </w:r>
      <w:r>
        <w:rPr>
          <w:rFonts w:ascii="Arial" w:hAnsi="Arial"/>
          <w:i/>
          <w:color w:val="0D0D0D"/>
          <w:spacing w:val="-107"/>
          <w:w w:val="102"/>
          <w:sz w:val="29"/>
        </w:rPr>
        <w:t>x</w:t>
      </w:r>
      <w:r>
        <w:rPr>
          <w:rFonts w:ascii="Times New Roman" w:hAnsi="Times New Roman"/>
          <w:color w:val="0D0D0D"/>
          <w:spacing w:val="41"/>
          <w:w w:val="138"/>
          <w:sz w:val="29"/>
        </w:rPr>
        <w:t>ˉ</w:t>
      </w:r>
      <w:r>
        <w:rPr>
          <w:rFonts w:ascii="Times New Roman" w:hAnsi="Times New Roman"/>
          <w:color w:val="0D0D0D"/>
          <w:spacing w:val="-11"/>
          <w:w w:val="114"/>
          <w:sz w:val="29"/>
        </w:rPr>
        <w:t xml:space="preserve"> </w:t>
      </w:r>
      <w:r>
        <w:rPr>
          <w:rFonts w:ascii="Times New Roman" w:hAnsi="Times New Roman"/>
          <w:color w:val="0D0D0D"/>
          <w:spacing w:val="-8"/>
          <w:w w:val="115"/>
          <w:sz w:val="29"/>
        </w:rPr>
        <w:t>≤</w:t>
      </w:r>
      <w:r>
        <w:rPr>
          <w:rFonts w:ascii="Times New Roman" w:hAnsi="Times New Roman"/>
          <w:color w:val="0D0D0D"/>
          <w:spacing w:val="-11"/>
          <w:w w:val="115"/>
          <w:sz w:val="29"/>
        </w:rPr>
        <w:t xml:space="preserve"> </w:t>
      </w:r>
      <w:r>
        <w:rPr>
          <w:rFonts w:ascii="Times New Roman" w:hAnsi="Times New Roman"/>
          <w:color w:val="0D0D0D"/>
          <w:spacing w:val="-8"/>
          <w:w w:val="115"/>
          <w:sz w:val="29"/>
        </w:rPr>
        <w:t>20)</w:t>
      </w:r>
      <w:r>
        <w:rPr>
          <w:rFonts w:ascii="Times New Roman" w:hAnsi="Times New Roman"/>
          <w:color w:val="0D0D0D"/>
          <w:spacing w:val="-11"/>
          <w:w w:val="115"/>
          <w:sz w:val="29"/>
        </w:rPr>
        <w:t xml:space="preserve"> </w:t>
      </w:r>
      <w:r>
        <w:rPr>
          <w:rFonts w:ascii="Times New Roman" w:hAnsi="Times New Roman"/>
          <w:color w:val="0D0D0D"/>
          <w:spacing w:val="-8"/>
          <w:w w:val="115"/>
          <w:sz w:val="29"/>
        </w:rPr>
        <w:t>=</w:t>
      </w:r>
      <w:r>
        <w:rPr>
          <w:rFonts w:ascii="Times New Roman" w:hAnsi="Times New Roman"/>
          <w:color w:val="0D0D0D"/>
          <w:spacing w:val="-10"/>
          <w:w w:val="115"/>
          <w:sz w:val="29"/>
        </w:rPr>
        <w:t xml:space="preserve"> </w:t>
      </w:r>
      <w:r>
        <w:rPr>
          <w:rFonts w:ascii="Times New Roman" w:hAnsi="Times New Roman"/>
          <w:color w:val="0D0D0D"/>
          <w:spacing w:val="-8"/>
          <w:w w:val="115"/>
          <w:sz w:val="29"/>
        </w:rPr>
        <w:t>0.6628</w:t>
      </w:r>
    </w:p>
    <w:p w14:paraId="55991EA4">
      <w:pPr>
        <w:spacing w:after="0"/>
        <w:jc w:val="center"/>
        <w:rPr>
          <w:rFonts w:ascii="Times New Roman" w:hAnsi="Times New Roman"/>
          <w:sz w:val="29"/>
        </w:rPr>
        <w:sectPr>
          <w:type w:val="continuous"/>
          <w:pgSz w:w="12240" w:h="15840"/>
          <w:pgMar w:top="400" w:right="360" w:bottom="280" w:left="1080" w:header="720" w:footer="720" w:gutter="0"/>
          <w:cols w:equalWidth="0" w:num="3">
            <w:col w:w="1616" w:space="40"/>
            <w:col w:w="1190" w:space="569"/>
            <w:col w:w="7385"/>
          </w:cols>
        </w:sectPr>
      </w:pPr>
    </w:p>
    <w:p w14:paraId="6F411383">
      <w:pPr>
        <w:pStyle w:val="7"/>
        <w:rPr>
          <w:rFonts w:ascii="Times New Roman"/>
          <w:sz w:val="20"/>
        </w:rPr>
      </w:pPr>
    </w:p>
    <w:p w14:paraId="5E30BC76">
      <w:pPr>
        <w:pStyle w:val="7"/>
        <w:spacing w:before="2"/>
        <w:rPr>
          <w:rFonts w:ascii="Times New Roman"/>
          <w:sz w:val="20"/>
        </w:rPr>
      </w:pPr>
    </w:p>
    <w:p w14:paraId="60EB08EB">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953" name="Group 953"/>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954" name="Graphic 264"/>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Huzl10wAAAAMBAAAPAAAAAAAAAAEAIAAAACIAAABk&#10;cnMvZG93bnJldi54bWxQSwECFAAUAAAACACHTuJAKRLEMX0CAAAyBgAADgAAAAAAAAABACAAAAAi&#10;AQAAZHJzL2Uyb0RvYy54bWxQSwUGAAAAAAYABgBZAQAAEQYAAAAA&#10;">
                <o:lock v:ext="edit" aspectratio="f"/>
                <v:shape id="Graphic 264" o:spid="_x0000_s1026" o:spt="100" style="position:absolute;left:0;top:0;height:9525;width:6096000;" fillcolor="#000000" filled="t" stroked="f" coordsize="6096000,9525" o:gfxdata="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3bn7C/&#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22677185">
      <w:pPr>
        <w:pStyle w:val="7"/>
        <w:spacing w:before="2"/>
        <w:rPr>
          <w:rFonts w:ascii="Times New Roman"/>
          <w:sz w:val="36"/>
        </w:rPr>
      </w:pPr>
    </w:p>
    <w:p w14:paraId="2B2378C2">
      <w:pPr>
        <w:pStyle w:val="3"/>
        <w:rPr>
          <w:b w:val="0"/>
        </w:rPr>
      </w:pPr>
      <w:r>
        <w:rPr>
          <w:b w:val="0"/>
          <w:color w:val="0D0D0D"/>
        </w:rPr>
        <w:t xml:space="preserve">R </w:t>
      </w:r>
      <w:r>
        <w:rPr>
          <w:b w:val="0"/>
          <w:color w:val="0D0D0D"/>
          <w:spacing w:val="-2"/>
        </w:rPr>
        <w:t>Program</w:t>
      </w:r>
    </w:p>
    <w:p w14:paraId="5474C79A">
      <w:pPr>
        <w:pStyle w:val="7"/>
        <w:spacing w:before="3"/>
        <w:rPr>
          <w:rFonts w:ascii="Segoe UI Semibold"/>
          <w:sz w:val="16"/>
        </w:rPr>
      </w:pPr>
      <w:r>
        <w:rPr>
          <w:rFonts w:ascii="Segoe UI Semibold"/>
          <w:sz w:val="16"/>
        </w:rPr>
        <mc:AlternateContent>
          <mc:Choice Requires="wpg">
            <w:drawing>
              <wp:anchor distT="0" distB="0" distL="0" distR="0" simplePos="0" relativeHeight="251823104" behindDoc="1" locked="0" layoutInCell="1" allowOverlap="1">
                <wp:simplePos x="0" y="0"/>
                <wp:positionH relativeFrom="page">
                  <wp:posOffset>838200</wp:posOffset>
                </wp:positionH>
                <wp:positionV relativeFrom="paragraph">
                  <wp:posOffset>151765</wp:posOffset>
                </wp:positionV>
                <wp:extent cx="6096000" cy="709930"/>
                <wp:effectExtent l="0" t="0" r="0" b="6350"/>
                <wp:wrapTopAndBottom/>
                <wp:docPr id="955" name="Group 955"/>
                <wp:cNvGraphicFramePr/>
                <a:graphic xmlns:a="http://schemas.openxmlformats.org/drawingml/2006/main">
                  <a:graphicData uri="http://schemas.microsoft.com/office/word/2010/wordprocessingGroup">
                    <wpg:wgp>
                      <wpg:cNvGrpSpPr/>
                      <wpg:grpSpPr>
                        <a:xfrm>
                          <a:off x="0" y="0"/>
                          <a:ext cx="6096000" cy="709930"/>
                          <a:chOff x="0" y="0"/>
                          <a:chExt cx="6096000" cy="709930"/>
                        </a:xfrm>
                      </wpg:grpSpPr>
                      <wps:wsp>
                        <wps:cNvPr id="956" name="Graphic 266"/>
                        <wps:cNvSpPr/>
                        <wps:spPr>
                          <a:xfrm>
                            <a:off x="-12" y="0"/>
                            <a:ext cx="6096000" cy="709930"/>
                          </a:xfrm>
                          <a:custGeom>
                            <a:avLst/>
                            <a:gdLst/>
                            <a:ahLst/>
                            <a:cxnLst/>
                            <a:rect l="l" t="t" r="r" b="b"/>
                            <a:pathLst>
                              <a:path w="6096000" h="709930">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709612"/>
                                </a:lnTo>
                                <a:lnTo>
                                  <a:pt x="9525" y="709612"/>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709612"/>
                                </a:lnTo>
                                <a:lnTo>
                                  <a:pt x="6096000" y="709612"/>
                                </a:lnTo>
                                <a:lnTo>
                                  <a:pt x="6096000" y="228600"/>
                                </a:lnTo>
                                <a:close/>
                              </a:path>
                            </a:pathLst>
                          </a:custGeom>
                          <a:solidFill>
                            <a:srgbClr val="0D0D0D">
                              <a:alpha val="5099"/>
                            </a:srgbClr>
                          </a:solidFill>
                        </wps:spPr>
                        <wps:bodyPr wrap="square" lIns="0" tIns="0" rIns="0" bIns="0" rtlCol="0">
                          <a:noAutofit/>
                        </wps:bodyPr>
                      </wps:wsp>
                      <wps:wsp>
                        <wps:cNvPr id="957" name="Graphic 267"/>
                        <wps:cNvSpPr/>
                        <wps:spPr>
                          <a:xfrm>
                            <a:off x="9512" y="9525"/>
                            <a:ext cx="6076950" cy="700405"/>
                          </a:xfrm>
                          <a:custGeom>
                            <a:avLst/>
                            <a:gdLst/>
                            <a:ahLst/>
                            <a:cxnLst/>
                            <a:rect l="l" t="t" r="r" b="b"/>
                            <a:pathLst>
                              <a:path w="6076950" h="700405">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700087"/>
                                </a:lnTo>
                                <a:lnTo>
                                  <a:pt x="6076950" y="700087"/>
                                </a:lnTo>
                                <a:lnTo>
                                  <a:pt x="6076950" y="22860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66pt;margin-top:11.95pt;height:55.9pt;width:480pt;mso-position-horizontal-relative:page;mso-wrap-distance-bottom:0pt;mso-wrap-distance-top:0pt;z-index:-251493376;mso-width-relative:page;mso-height-relative:page;" coordsize="6096000,709930" o:gfxdata="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">
                <o:lock v:ext="edit" aspectratio="f"/>
                <v:shape id="Graphic 266" o:spid="_x0000_s1026" o:spt="100" style="position:absolute;left:-12;top:0;height:709930;width:6096000;" fillcolor="#0D0D0D" filled="t" stroked="f" coordsize="6096000,709930" o:gfxdata="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gZei8AAAA&#10;3AAAAA8AAAAAAAAAAQAgAAAAIgAAAGRycy9kb3ducmV2LnhtbFBLAQIUABQAAAAIAIdO4kAzLwWe&#10;OwAAADkAAAAQAAAAAAAAAAEAIAAAAAsBAABkcnMvc2hhcGV4bWwueG1sUEsFBgAAAAAGAAYAWwEA&#10;ALUDAAAAAA==&#10;" path="m6096000,228600l6084900,150774,6065748,106210,6032843,63169,6032309,62750,5989802,30264,5945238,11112,5937770,9525,5903112,2197,5867400,0,228600,0,192900,2197,150774,11112,106210,30264,63703,62763,30264,106210,11112,150774,2197,192900,0,228600,0,709612,9525,709612,9525,224586,12217,190525,21247,151206,39598,109994,70269,70269,70612,70015,70815,69862,109982,39598,151193,21247,190525,12217,224574,9525,5871438,9525,5905487,12217,5944819,21247,5986030,39598,6025197,69862,6025731,70269,6056414,109994,6074765,151206,6083795,190525,6086475,224586,6086475,709612,6096000,709612,6096000,228600xe">
                  <v:fill on="t" opacity="3341f" focussize="0,0"/>
                  <v:stroke on="f"/>
                  <v:imagedata o:title=""/>
                  <o:lock v:ext="edit" aspectratio="f"/>
                  <v:textbox inset="0mm,0mm,0mm,0mm"/>
                </v:shape>
                <v:shape id="Graphic 267" o:spid="_x0000_s1026" o:spt="100" style="position:absolute;left:9512;top:9525;height:700405;width:6076950;" fillcolor="#FFFFFF" filled="t" stroked="f" coordsize="6076950,700405" o:gfxdata="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Eny8AAAA&#10;3A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700087,6076950,700087,6076950,228600xe">
                  <v:fill on="t" focussize="0,0"/>
                  <v:stroke on="f"/>
                  <v:imagedata o:title=""/>
                  <o:lock v:ext="edit" aspectratio="f"/>
                  <v:textbox inset="0mm,0mm,0mm,0mm"/>
                </v:shape>
                <w10:wrap type="topAndBottom"/>
              </v:group>
            </w:pict>
          </mc:Fallback>
        </mc:AlternateContent>
      </w:r>
    </w:p>
    <w:p w14:paraId="4DC1FFFD">
      <w:pPr>
        <w:pStyle w:val="7"/>
        <w:spacing w:after="0"/>
        <w:rPr>
          <w:rFonts w:ascii="Segoe UI Semibold"/>
          <w:sz w:val="16"/>
        </w:rPr>
        <w:sectPr>
          <w:type w:val="continuous"/>
          <w:pgSz w:w="12240" w:h="15840"/>
          <w:pgMar w:top="400" w:right="360" w:bottom="280" w:left="1080" w:header="720" w:footer="720" w:gutter="0"/>
          <w:cols w:space="720" w:num="1"/>
        </w:sectPr>
      </w:pPr>
    </w:p>
    <w:p w14:paraId="03C91EC2">
      <w:pPr>
        <w:spacing w:line="240" w:lineRule="auto"/>
        <w:ind w:left="240" w:right="0" w:firstLine="0"/>
        <w:rPr>
          <w:rFonts w:ascii="Segoe UI Semibold"/>
          <w:sz w:val="20"/>
        </w:rPr>
      </w:pPr>
      <w:r>
        <w:rPr>
          <w:rFonts w:ascii="Segoe UI Semibold"/>
          <w:sz w:val="20"/>
        </w:rPr>
        <mc:AlternateContent>
          <mc:Choice Requires="wpg">
            <w:drawing>
              <wp:inline distT="0" distB="0" distL="0" distR="0">
                <wp:extent cx="6577330" cy="3743325"/>
                <wp:effectExtent l="0" t="0" r="6350" b="5715"/>
                <wp:docPr id="958" name="Group 958"/>
                <wp:cNvGraphicFramePr/>
                <a:graphic xmlns:a="http://schemas.openxmlformats.org/drawingml/2006/main">
                  <a:graphicData uri="http://schemas.microsoft.com/office/word/2010/wordprocessingGroup">
                    <wpg:wgp>
                      <wpg:cNvGrpSpPr/>
                      <wpg:grpSpPr>
                        <a:xfrm>
                          <a:off x="0" y="0"/>
                          <a:ext cx="6577330" cy="3743325"/>
                          <a:chOff x="0" y="0"/>
                          <a:chExt cx="6577330" cy="3743325"/>
                        </a:xfrm>
                      </wpg:grpSpPr>
                      <wps:wsp>
                        <wps:cNvPr id="959" name="Graphic 269"/>
                        <wps:cNvSpPr/>
                        <wps:spPr>
                          <a:xfrm>
                            <a:off x="-12" y="0"/>
                            <a:ext cx="6096000" cy="3743325"/>
                          </a:xfrm>
                          <a:custGeom>
                            <a:avLst/>
                            <a:gdLst/>
                            <a:ahLst/>
                            <a:cxnLst/>
                            <a:rect l="l" t="t" r="r" b="b"/>
                            <a:pathLst>
                              <a:path w="6096000" h="3743325">
                                <a:moveTo>
                                  <a:pt x="6096000" y="0"/>
                                </a:moveTo>
                                <a:lnTo>
                                  <a:pt x="6086475" y="0"/>
                                </a:lnTo>
                                <a:lnTo>
                                  <a:pt x="6086475" y="3518763"/>
                                </a:lnTo>
                                <a:lnTo>
                                  <a:pt x="6083795" y="3552812"/>
                                </a:lnTo>
                                <a:lnTo>
                                  <a:pt x="6074765" y="3592144"/>
                                </a:lnTo>
                                <a:lnTo>
                                  <a:pt x="6056414" y="3633355"/>
                                </a:lnTo>
                                <a:lnTo>
                                  <a:pt x="6025731" y="3673056"/>
                                </a:lnTo>
                                <a:lnTo>
                                  <a:pt x="5986018" y="3703739"/>
                                </a:lnTo>
                                <a:lnTo>
                                  <a:pt x="5944806" y="3722090"/>
                                </a:lnTo>
                                <a:lnTo>
                                  <a:pt x="5905474" y="3731120"/>
                                </a:lnTo>
                                <a:lnTo>
                                  <a:pt x="5871426" y="3733800"/>
                                </a:lnTo>
                                <a:lnTo>
                                  <a:pt x="224586" y="3733800"/>
                                </a:lnTo>
                                <a:lnTo>
                                  <a:pt x="190538" y="3731120"/>
                                </a:lnTo>
                                <a:lnTo>
                                  <a:pt x="151206" y="3722090"/>
                                </a:lnTo>
                                <a:lnTo>
                                  <a:pt x="109994" y="3703739"/>
                                </a:lnTo>
                                <a:lnTo>
                                  <a:pt x="70802" y="3673487"/>
                                </a:lnTo>
                                <a:lnTo>
                                  <a:pt x="70269" y="3673056"/>
                                </a:lnTo>
                                <a:lnTo>
                                  <a:pt x="39598" y="3633355"/>
                                </a:lnTo>
                                <a:lnTo>
                                  <a:pt x="21247" y="3592144"/>
                                </a:lnTo>
                                <a:lnTo>
                                  <a:pt x="12217" y="3552812"/>
                                </a:lnTo>
                                <a:lnTo>
                                  <a:pt x="9525" y="0"/>
                                </a:lnTo>
                                <a:lnTo>
                                  <a:pt x="0" y="0"/>
                                </a:lnTo>
                                <a:lnTo>
                                  <a:pt x="0" y="3514725"/>
                                </a:lnTo>
                                <a:lnTo>
                                  <a:pt x="2197" y="3550437"/>
                                </a:lnTo>
                                <a:lnTo>
                                  <a:pt x="11112" y="3592563"/>
                                </a:lnTo>
                                <a:lnTo>
                                  <a:pt x="30264" y="3637127"/>
                                </a:lnTo>
                                <a:lnTo>
                                  <a:pt x="63169" y="3680168"/>
                                </a:lnTo>
                                <a:lnTo>
                                  <a:pt x="106210" y="3713073"/>
                                </a:lnTo>
                                <a:lnTo>
                                  <a:pt x="150774" y="3732225"/>
                                </a:lnTo>
                                <a:lnTo>
                                  <a:pt x="192900" y="3741140"/>
                                </a:lnTo>
                                <a:lnTo>
                                  <a:pt x="228600" y="3743325"/>
                                </a:lnTo>
                                <a:lnTo>
                                  <a:pt x="5867400" y="3743325"/>
                                </a:lnTo>
                                <a:lnTo>
                                  <a:pt x="5903112" y="3741140"/>
                                </a:lnTo>
                                <a:lnTo>
                                  <a:pt x="5937770" y="3733800"/>
                                </a:lnTo>
                                <a:lnTo>
                                  <a:pt x="5945238" y="3732225"/>
                                </a:lnTo>
                                <a:lnTo>
                                  <a:pt x="5989802" y="3713073"/>
                                </a:lnTo>
                                <a:lnTo>
                                  <a:pt x="6032297" y="3680587"/>
                                </a:lnTo>
                                <a:lnTo>
                                  <a:pt x="6065748" y="3637127"/>
                                </a:lnTo>
                                <a:lnTo>
                                  <a:pt x="6084900" y="3592563"/>
                                </a:lnTo>
                                <a:lnTo>
                                  <a:pt x="6093815" y="3550437"/>
                                </a:lnTo>
                                <a:lnTo>
                                  <a:pt x="6096000" y="3514725"/>
                                </a:lnTo>
                                <a:lnTo>
                                  <a:pt x="6096000" y="0"/>
                                </a:lnTo>
                                <a:close/>
                              </a:path>
                            </a:pathLst>
                          </a:custGeom>
                          <a:solidFill>
                            <a:srgbClr val="0D0D0D">
                              <a:alpha val="5099"/>
                            </a:srgbClr>
                          </a:solidFill>
                        </wps:spPr>
                        <wps:bodyPr wrap="square" lIns="0" tIns="0" rIns="0" bIns="0" rtlCol="0">
                          <a:noAutofit/>
                        </wps:bodyPr>
                      </wps:wsp>
                      <wps:wsp>
                        <wps:cNvPr id="960" name="Graphic 270"/>
                        <wps:cNvSpPr/>
                        <wps:spPr>
                          <a:xfrm>
                            <a:off x="9525" y="0"/>
                            <a:ext cx="6076950" cy="3733800"/>
                          </a:xfrm>
                          <a:custGeom>
                            <a:avLst/>
                            <a:gdLst/>
                            <a:ahLst/>
                            <a:cxnLst/>
                            <a:rect l="l" t="t" r="r" b="b"/>
                            <a:pathLst>
                              <a:path w="6076950" h="3733800">
                                <a:moveTo>
                                  <a:pt x="5848349" y="3733799"/>
                                </a:moveTo>
                                <a:lnTo>
                                  <a:pt x="228599" y="3733799"/>
                                </a:lnTo>
                                <a:lnTo>
                                  <a:pt x="192894" y="3731608"/>
                                </a:lnTo>
                                <a:lnTo>
                                  <a:pt x="150769" y="3722693"/>
                                </a:lnTo>
                                <a:lnTo>
                                  <a:pt x="106198" y="3703541"/>
                                </a:lnTo>
                                <a:lnTo>
                                  <a:pt x="63159" y="3670640"/>
                                </a:lnTo>
                                <a:lnTo>
                                  <a:pt x="30257" y="3627600"/>
                                </a:lnTo>
                                <a:lnTo>
                                  <a:pt x="11105" y="3583030"/>
                                </a:lnTo>
                                <a:lnTo>
                                  <a:pt x="2190" y="3540904"/>
                                </a:lnTo>
                                <a:lnTo>
                                  <a:pt x="0" y="3505199"/>
                                </a:lnTo>
                                <a:lnTo>
                                  <a:pt x="0" y="0"/>
                                </a:lnTo>
                                <a:lnTo>
                                  <a:pt x="6076949" y="0"/>
                                </a:lnTo>
                                <a:lnTo>
                                  <a:pt x="6076949" y="3505199"/>
                                </a:lnTo>
                                <a:lnTo>
                                  <a:pt x="6065843" y="3583030"/>
                                </a:lnTo>
                                <a:lnTo>
                                  <a:pt x="6046691" y="3627600"/>
                                </a:lnTo>
                                <a:lnTo>
                                  <a:pt x="6013789" y="3670640"/>
                                </a:lnTo>
                                <a:lnTo>
                                  <a:pt x="5970750" y="3703541"/>
                                </a:lnTo>
                                <a:lnTo>
                                  <a:pt x="5926180" y="3722693"/>
                                </a:lnTo>
                                <a:lnTo>
                                  <a:pt x="5884054" y="3731608"/>
                                </a:lnTo>
                                <a:lnTo>
                                  <a:pt x="5848349" y="3733799"/>
                                </a:lnTo>
                                <a:close/>
                              </a:path>
                            </a:pathLst>
                          </a:custGeom>
                          <a:solidFill>
                            <a:srgbClr val="FFFFFF"/>
                          </a:solidFill>
                        </wps:spPr>
                        <wps:bodyPr wrap="square" lIns="0" tIns="0" rIns="0" bIns="0" rtlCol="0">
                          <a:noAutofit/>
                        </wps:bodyPr>
                      </wps:wsp>
                      <wps:wsp>
                        <wps:cNvPr id="961" name="Graphic 271"/>
                        <wps:cNvSpPr/>
                        <wps:spPr>
                          <a:xfrm>
                            <a:off x="6092951"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962" name="Graphic 272"/>
                        <wps:cNvSpPr/>
                        <wps:spPr>
                          <a:xfrm>
                            <a:off x="6210299"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963" name="Image 273"/>
                          <pic:cNvPicPr/>
                        </pic:nvPicPr>
                        <pic:blipFill>
                          <a:blip r:embed="rId11" cstate="print"/>
                          <a:stretch>
                            <a:fillRect/>
                          </a:stretch>
                        </pic:blipFill>
                        <pic:spPr>
                          <a:xfrm>
                            <a:off x="6562725" y="3400425"/>
                            <a:ext cx="9524" cy="9524"/>
                          </a:xfrm>
                          <a:prstGeom prst="rect">
                            <a:avLst/>
                          </a:prstGeom>
                        </pic:spPr>
                      </pic:pic>
                      <pic:pic xmlns:pic="http://schemas.openxmlformats.org/drawingml/2006/picture">
                        <pic:nvPicPr>
                          <pic:cNvPr id="964" name="Image 274"/>
                          <pic:cNvPicPr/>
                        </pic:nvPicPr>
                        <pic:blipFill>
                          <a:blip r:embed="rId11" cstate="print"/>
                          <a:stretch>
                            <a:fillRect/>
                          </a:stretch>
                        </pic:blipFill>
                        <pic:spPr>
                          <a:xfrm>
                            <a:off x="6210299" y="3400425"/>
                            <a:ext cx="9524" cy="9524"/>
                          </a:xfrm>
                          <a:prstGeom prst="rect">
                            <a:avLst/>
                          </a:prstGeom>
                        </pic:spPr>
                      </pic:pic>
                      <pic:pic xmlns:pic="http://schemas.openxmlformats.org/drawingml/2006/picture">
                        <pic:nvPicPr>
                          <pic:cNvPr id="965" name="Image 275"/>
                          <pic:cNvPicPr/>
                        </pic:nvPicPr>
                        <pic:blipFill>
                          <a:blip r:embed="rId11" cstate="print"/>
                          <a:stretch>
                            <a:fillRect/>
                          </a:stretch>
                        </pic:blipFill>
                        <pic:spPr>
                          <a:xfrm>
                            <a:off x="6210299" y="3067050"/>
                            <a:ext cx="9524" cy="9524"/>
                          </a:xfrm>
                          <a:prstGeom prst="rect">
                            <a:avLst/>
                          </a:prstGeom>
                        </pic:spPr>
                      </pic:pic>
                      <pic:pic xmlns:pic="http://schemas.openxmlformats.org/drawingml/2006/picture">
                        <pic:nvPicPr>
                          <pic:cNvPr id="966" name="Image 276"/>
                          <pic:cNvPicPr/>
                        </pic:nvPicPr>
                        <pic:blipFill>
                          <a:blip r:embed="rId11" cstate="print"/>
                          <a:stretch>
                            <a:fillRect/>
                          </a:stretch>
                        </pic:blipFill>
                        <pic:spPr>
                          <a:xfrm>
                            <a:off x="6562725" y="3067050"/>
                            <a:ext cx="9524" cy="9524"/>
                          </a:xfrm>
                          <a:prstGeom prst="rect">
                            <a:avLst/>
                          </a:prstGeom>
                        </pic:spPr>
                      </pic:pic>
                      <wps:wsp>
                        <wps:cNvPr id="967" name="Graphic 277"/>
                        <wps:cNvSpPr/>
                        <wps:spPr>
                          <a:xfrm>
                            <a:off x="625792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968" name="Image 278"/>
                          <pic:cNvPicPr/>
                        </pic:nvPicPr>
                        <pic:blipFill>
                          <a:blip r:embed="rId12" cstate="print"/>
                          <a:stretch>
                            <a:fillRect/>
                          </a:stretch>
                        </pic:blipFill>
                        <pic:spPr>
                          <a:xfrm>
                            <a:off x="6321027" y="3161823"/>
                            <a:ext cx="143676" cy="146923"/>
                          </a:xfrm>
                          <a:prstGeom prst="rect">
                            <a:avLst/>
                          </a:prstGeom>
                        </pic:spPr>
                      </pic:pic>
                      <wps:wsp>
                        <wps:cNvPr id="969" name="Textbox 279"/>
                        <wps:cNvSpPr txBox="1"/>
                        <wps:spPr>
                          <a:xfrm>
                            <a:off x="0" y="0"/>
                            <a:ext cx="6577330" cy="3743325"/>
                          </a:xfrm>
                          <a:prstGeom prst="rect">
                            <a:avLst/>
                          </a:prstGeom>
                        </wps:spPr>
                        <wps:txbx>
                          <w:txbxContent>
                            <w:p w14:paraId="74CAFC9F">
                              <w:pPr>
                                <w:spacing w:before="44"/>
                                <w:ind w:left="254" w:right="0" w:firstLine="0"/>
                                <w:jc w:val="left"/>
                                <w:rPr>
                                  <w:rFonts w:ascii="Consolas"/>
                                  <w:i/>
                                  <w:sz w:val="18"/>
                                </w:rPr>
                              </w:pPr>
                              <w:r>
                                <w:rPr>
                                  <w:rFonts w:ascii="Consolas"/>
                                  <w:i/>
                                  <w:color w:val="2D2D2D"/>
                                  <w:sz w:val="18"/>
                                </w:rPr>
                                <w:t>#</w:t>
                              </w:r>
                              <w:r>
                                <w:rPr>
                                  <w:rFonts w:ascii="Consolas"/>
                                  <w:i/>
                                  <w:color w:val="2D2D2D"/>
                                  <w:spacing w:val="15"/>
                                  <w:sz w:val="18"/>
                                </w:rPr>
                                <w:t xml:space="preserve"> </w:t>
                              </w:r>
                              <w:r>
                                <w:rPr>
                                  <w:rFonts w:ascii="Consolas"/>
                                  <w:i/>
                                  <w:color w:val="2D2D2D"/>
                                  <w:sz w:val="18"/>
                                </w:rPr>
                                <w:t>Sampling</w:t>
                              </w:r>
                              <w:r>
                                <w:rPr>
                                  <w:rFonts w:ascii="Consolas"/>
                                  <w:i/>
                                  <w:color w:val="2D2D2D"/>
                                  <w:spacing w:val="16"/>
                                  <w:sz w:val="18"/>
                                </w:rPr>
                                <w:t xml:space="preserve"> </w:t>
                              </w:r>
                              <w:r>
                                <w:rPr>
                                  <w:rFonts w:ascii="Consolas"/>
                                  <w:i/>
                                  <w:color w:val="2D2D2D"/>
                                  <w:sz w:val="18"/>
                                </w:rPr>
                                <w:t>distribution</w:t>
                              </w:r>
                              <w:r>
                                <w:rPr>
                                  <w:rFonts w:ascii="Consolas"/>
                                  <w:i/>
                                  <w:color w:val="2D2D2D"/>
                                  <w:spacing w:val="16"/>
                                  <w:sz w:val="18"/>
                                </w:rPr>
                                <w:t xml:space="preserve"> </w:t>
                              </w:r>
                              <w:r>
                                <w:rPr>
                                  <w:rFonts w:ascii="Consolas"/>
                                  <w:i/>
                                  <w:color w:val="2D2D2D"/>
                                  <w:spacing w:val="-2"/>
                                  <w:sz w:val="18"/>
                                </w:rPr>
                                <w:t>problem</w:t>
                              </w:r>
                            </w:p>
                            <w:p w14:paraId="534B5887">
                              <w:pPr>
                                <w:spacing w:before="178" w:line="240" w:lineRule="auto"/>
                                <w:rPr>
                                  <w:rFonts w:ascii="Consolas"/>
                                  <w:i/>
                                  <w:sz w:val="18"/>
                                </w:rPr>
                              </w:pPr>
                            </w:p>
                            <w:p w14:paraId="51DD11D4">
                              <w:pPr>
                                <w:spacing w:before="1"/>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18</w:t>
                              </w:r>
                            </w:p>
                            <w:p w14:paraId="7EC65809">
                              <w:pPr>
                                <w:spacing w:before="89"/>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5"/>
                                  <w:sz w:val="18"/>
                                </w:rPr>
                                <w:t>4.8</w:t>
                              </w:r>
                            </w:p>
                            <w:p w14:paraId="585B8136">
                              <w:pPr>
                                <w:spacing w:before="178" w:line="240" w:lineRule="auto"/>
                                <w:rPr>
                                  <w:rFonts w:ascii="Consolas"/>
                                  <w:sz w:val="18"/>
                                </w:rPr>
                              </w:pPr>
                            </w:p>
                            <w:p w14:paraId="764CAC22">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8"/>
                                  <w:sz w:val="18"/>
                                </w:rPr>
                                <w:t xml:space="preserve"> </w:t>
                              </w:r>
                              <w:r>
                                <w:rPr>
                                  <w:rFonts w:ascii="Consolas"/>
                                  <w:i/>
                                  <w:color w:val="2D2D2D"/>
                                  <w:sz w:val="18"/>
                                </w:rPr>
                                <w:t>&lt;=</w:t>
                              </w:r>
                              <w:r>
                                <w:rPr>
                                  <w:rFonts w:ascii="Consolas"/>
                                  <w:i/>
                                  <w:color w:val="2D2D2D"/>
                                  <w:spacing w:val="8"/>
                                  <w:sz w:val="18"/>
                                </w:rPr>
                                <w:t xml:space="preserve"> </w:t>
                              </w:r>
                              <w:r>
                                <w:rPr>
                                  <w:rFonts w:ascii="Consolas"/>
                                  <w:i/>
                                  <w:color w:val="2D2D2D"/>
                                  <w:spacing w:val="-5"/>
                                  <w:sz w:val="18"/>
                                </w:rPr>
                                <w:t>16)</w:t>
                              </w:r>
                            </w:p>
                            <w:p w14:paraId="47A64D61">
                              <w:pPr>
                                <w:spacing w:before="179" w:line="240" w:lineRule="auto"/>
                                <w:rPr>
                                  <w:rFonts w:ascii="Consolas"/>
                                  <w:i/>
                                  <w:sz w:val="18"/>
                                </w:rPr>
                              </w:pPr>
                            </w:p>
                            <w:p w14:paraId="79B5B26C">
                              <w:pPr>
                                <w:spacing w:before="0" w:line="340" w:lineRule="auto"/>
                                <w:ind w:left="254" w:right="6573" w:firstLine="0"/>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16</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p1</w:t>
                              </w:r>
                            </w:p>
                            <w:p w14:paraId="64A54AA1">
                              <w:pPr>
                                <w:spacing w:before="90" w:line="240" w:lineRule="auto"/>
                                <w:rPr>
                                  <w:rFonts w:ascii="Consolas"/>
                                  <w:sz w:val="18"/>
                                </w:rPr>
                              </w:pPr>
                            </w:p>
                            <w:p w14:paraId="230560C7">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7"/>
                                  <w:sz w:val="18"/>
                                </w:rPr>
                                <w:t xml:space="preserve"> </w:t>
                              </w:r>
                              <w:r>
                                <w:rPr>
                                  <w:rFonts w:ascii="Consolas"/>
                                  <w:i/>
                                  <w:color w:val="2D2D2D"/>
                                  <w:sz w:val="18"/>
                                </w:rPr>
                                <w:t>&gt;</w:t>
                              </w:r>
                              <w:r>
                                <w:rPr>
                                  <w:rFonts w:ascii="Consolas"/>
                                  <w:i/>
                                  <w:color w:val="2D2D2D"/>
                                  <w:spacing w:val="7"/>
                                  <w:sz w:val="18"/>
                                </w:rPr>
                                <w:t xml:space="preserve"> </w:t>
                              </w:r>
                              <w:r>
                                <w:rPr>
                                  <w:rFonts w:ascii="Consolas"/>
                                  <w:i/>
                                  <w:color w:val="2D2D2D"/>
                                  <w:spacing w:val="-5"/>
                                  <w:sz w:val="18"/>
                                </w:rPr>
                                <w:t>16)</w:t>
                              </w:r>
                            </w:p>
                            <w:p w14:paraId="4BF328EC">
                              <w:pPr>
                                <w:spacing w:before="179" w:line="240" w:lineRule="auto"/>
                                <w:rPr>
                                  <w:rFonts w:ascii="Consolas"/>
                                  <w:i/>
                                  <w:sz w:val="18"/>
                                </w:rPr>
                              </w:pPr>
                            </w:p>
                            <w:p w14:paraId="4DE21BF2">
                              <w:pPr>
                                <w:spacing w:before="0" w:line="340" w:lineRule="auto"/>
                                <w:ind w:left="254" w:right="6177"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16</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p2</w:t>
                              </w:r>
                            </w:p>
                            <w:p w14:paraId="3132F354">
                              <w:pPr>
                                <w:spacing w:before="90" w:line="240" w:lineRule="auto"/>
                                <w:rPr>
                                  <w:rFonts w:ascii="Consolas"/>
                                  <w:sz w:val="18"/>
                                </w:rPr>
                              </w:pPr>
                            </w:p>
                            <w:p w14:paraId="398C4D37">
                              <w:pPr>
                                <w:spacing w:before="1"/>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8"/>
                                  <w:sz w:val="18"/>
                                </w:rPr>
                                <w:t xml:space="preserve"> </w:t>
                              </w:r>
                              <w:r>
                                <w:rPr>
                                  <w:rFonts w:ascii="Consolas"/>
                                  <w:i/>
                                  <w:color w:val="2D2D2D"/>
                                  <w:sz w:val="18"/>
                                </w:rPr>
                                <w:t>&lt;=</w:t>
                              </w:r>
                              <w:r>
                                <w:rPr>
                                  <w:rFonts w:ascii="Consolas"/>
                                  <w:i/>
                                  <w:color w:val="2D2D2D"/>
                                  <w:spacing w:val="8"/>
                                  <w:sz w:val="18"/>
                                </w:rPr>
                                <w:t xml:space="preserve"> </w:t>
                              </w:r>
                              <w:r>
                                <w:rPr>
                                  <w:rFonts w:ascii="Consolas"/>
                                  <w:i/>
                                  <w:color w:val="2D2D2D"/>
                                  <w:spacing w:val="-5"/>
                                  <w:sz w:val="18"/>
                                </w:rPr>
                                <w:t>20)</w:t>
                              </w:r>
                            </w:p>
                            <w:p w14:paraId="3099BA9C">
                              <w:pPr>
                                <w:spacing w:before="178" w:line="240" w:lineRule="auto"/>
                                <w:rPr>
                                  <w:rFonts w:ascii="Consolas"/>
                                  <w:i/>
                                  <w:sz w:val="18"/>
                                </w:rPr>
                              </w:pPr>
                            </w:p>
                            <w:p w14:paraId="09A6197B">
                              <w:pPr>
                                <w:spacing w:before="0" w:line="340" w:lineRule="auto"/>
                                <w:ind w:left="254" w:right="6573" w:firstLine="0"/>
                                <w:jc w:val="left"/>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20</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p3</w:t>
                              </w:r>
                            </w:p>
                          </w:txbxContent>
                        </wps:txbx>
                        <wps:bodyPr wrap="square" lIns="0" tIns="0" rIns="0" bIns="0" rtlCol="0">
                          <a:noAutofit/>
                        </wps:bodyPr>
                      </wps:wsp>
                    </wpg:wgp>
                  </a:graphicData>
                </a:graphic>
              </wp:inline>
            </w:drawing>
          </mc:Choice>
          <mc:Fallback>
            <w:pict>
              <v:group id="_x0000_s1026" o:spid="_x0000_s1026" o:spt="203" style="height:294.75pt;width:517.9pt;" coordsize="6577330,3743325" o:gfxdata="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">
                <o:lock v:ext="edit" aspectratio="f"/>
                <v:shape id="Graphic 269" o:spid="_x0000_s1026" o:spt="100" style="position:absolute;left:-12;top:0;height:3743325;width:6096000;" fillcolor="#0D0D0D" filled="t" stroked="f" coordsize="6096000,3743325" o:gfxdata="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v/Uu/&#10;AAAA3AAAAA8AAAAAAAAAAQAgAAAAIgAAAGRycy9kb3ducmV2LnhtbFBLAQIUABQAAAAIAIdO4kAz&#10;LwWeOwAAADkAAAAQAAAAAAAAAAEAIAAAAA4BAABkcnMvc2hhcGV4bWwueG1sUEsFBgAAAAAGAAYA&#10;WwEAALgDAAAAAA==&#10;" path="m6096000,0l6086475,0,6086475,3518763,6083795,3552812,6074765,3592144,6056414,3633355,6025731,3673056,5986018,3703739,5944806,3722090,5905474,3731120,5871426,3733800,224586,3733800,190538,3731120,151206,3722090,109994,3703739,70802,3673487,70269,3673056,39598,3633355,21247,3592144,12217,3552812,9525,0,0,0,0,3514725,2197,3550437,11112,3592563,30264,3637127,63169,3680168,106210,3713073,150774,3732225,192900,3741140,228600,3743325,5867400,3743325,5903112,3741140,5937770,3733800,5945238,3732225,5989802,3713073,6032297,3680587,6065748,3637127,6084900,3592563,6093815,3550437,6096000,3514725,6096000,0xe">
                  <v:fill on="t" opacity="3341f" focussize="0,0"/>
                  <v:stroke on="f"/>
                  <v:imagedata o:title=""/>
                  <o:lock v:ext="edit" aspectratio="f"/>
                  <v:textbox inset="0mm,0mm,0mm,0mm"/>
                </v:shape>
                <v:shape id="Graphic 270" o:spid="_x0000_s1026" o:spt="100" style="position:absolute;left:9525;top:0;height:3733800;width:6076950;" fillcolor="#FFFFFF" filled="t" stroked="f" coordsize="6076950,3733800" o:gfxdata="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ntNC8AAAA&#10;3AAAAA8AAAAAAAAAAQAgAAAAIgAAAGRycy9kb3ducmV2LnhtbFBLAQIUABQAAAAIAIdO4kAzLwWe&#10;OwAAADkAAAAQAAAAAAAAAAEAIAAAAAsBAABkcnMvc2hhcGV4bWwueG1sUEsFBgAAAAAGAAYAWwEA&#10;ALUDAAAAAA==&#10;" path="m5848349,3733799l228599,3733799,192894,3731608,150769,3722693,106198,3703541,63159,3670640,30257,3627600,11105,3583030,2190,3540904,0,3505199,0,0,6076949,0,6076949,3505199,6065843,3583030,6046691,3627600,6013789,3670640,5970750,3703541,5926180,3722693,5884054,3731608,5848349,3733799xe">
                  <v:fill on="t" focussize="0,0"/>
                  <v:stroke on="f"/>
                  <v:imagedata o:title=""/>
                  <o:lock v:ext="edit" aspectratio="f"/>
                  <v:textbox inset="0mm,0mm,0mm,0mm"/>
                </v:shape>
                <v:shape id="Graphic 271" o:spid="_x0000_s1026" o:spt="100" style="position:absolute;left:6092951;top:2853690;height:768350;width:484505;" fillcolor="#000000" filled="t" stroked="f" coordsize="484505,768350" o:gfxdata="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xn5/vQAA&#10;ANwAAAAPAAAAAAAAAAEAIAAAACIAAABkcnMvZG93bnJldi54bWxQSwECFAAUAAAACACHTuJAMy8F&#10;njsAAAA5AAAAEAAAAAAAAAABACAAAAAMAQAAZHJzL3NoYXBleG1sLnhtbFBLBQYAAAAABgAGAFsB&#10;AAC2Aw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272" o:spid="_x0000_s1026" o:spt="100" style="position:absolute;left:6210299;top:3067050;height:342900;width:361950;" fillcolor="#FFFFFF" filled="t" stroked="f" coordsize="361950,342900" o:gfxdata="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0R6&#10;hc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273" o:spid="_x0000_s1026" o:spt="75" type="#_x0000_t75" style="position:absolute;left:6562725;top:3400425;height:9524;width:9524;" filled="f" o:preferrelative="t" stroked="f" coordsize="21600,21600" o:gfxdata="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Tbu0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74" o:spid="_x0000_s1026" o:spt="75" type="#_x0000_t75" style="position:absolute;left:6210299;top:3400425;height:9524;width:9524;" filled="f" o:preferrelative="t" stroked="f" coordsize="21600,21600" o:gfxdata="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pCPA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75" o:spid="_x0000_s1026" o:spt="75" type="#_x0000_t75" style="position:absolute;left:6210299;top:3067050;height:9524;width:9524;" filled="f" o:preferrelative="t" stroked="f" coordsize="21600,21600" o:gfxdata="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6IZb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76" o:spid="_x0000_s1026" o:spt="75" type="#_x0000_t75" style="position:absolute;left:6562725;top:3067050;height:9524;width:9524;" filled="f" o:preferrelative="t" stroked="f" coordsize="21600,21600" o:gfxdata="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6GCy/&#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277" o:spid="_x0000_s1026" o:spt="100" style="position:absolute;left:6257924;top:3105150;height:266700;width:266700;" fillcolor="#FFFFFF" filled="t" stroked="f" coordsize="266700,266700" o:gfxdata="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vtREvQAA&#10;ANw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278" o:spid="_x0000_s1026" o:spt="75" type="#_x0000_t75" style="position:absolute;left:6321027;top:3161823;height:146923;width:143676;" filled="f" o:preferrelative="t" stroked="f" coordsize="21600,21600" o:gfxdata="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FEo5e2AAAA3AAAAA8A&#10;AAAAAAAAAQAgAAAAIgAAAGRycy9kb3ducmV2LnhtbFBLAQIUABQAAAAIAIdO4kAzLwWeOwAAADkA&#10;AAAQAAAAAAAAAAEAIAAAAAUBAABkcnMvc2hhcGV4bWwueG1sUEsFBgAAAAAGAAYAWwEAAK8DAAAA&#10;AA==&#10;">
                  <v:fill on="f" focussize="0,0"/>
                  <v:stroke on="f"/>
                  <v:imagedata r:id="rId12" o:title=""/>
                  <o:lock v:ext="edit" aspectratio="f"/>
                </v:shape>
                <v:shape id="Textbox 279" o:spid="_x0000_s1026" o:spt="202" type="#_x0000_t202" style="position:absolute;left:0;top:0;height:3743325;width:6577330;" filled="f" stroked="f" coordsize="21600,21600" o:gfxdata="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7Q2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CAFC9F">
                        <w:pPr>
                          <w:spacing w:before="44"/>
                          <w:ind w:left="254" w:right="0" w:firstLine="0"/>
                          <w:jc w:val="left"/>
                          <w:rPr>
                            <w:rFonts w:ascii="Consolas"/>
                            <w:i/>
                            <w:sz w:val="18"/>
                          </w:rPr>
                        </w:pPr>
                        <w:r>
                          <w:rPr>
                            <w:rFonts w:ascii="Consolas"/>
                            <w:i/>
                            <w:color w:val="2D2D2D"/>
                            <w:sz w:val="18"/>
                          </w:rPr>
                          <w:t>#</w:t>
                        </w:r>
                        <w:r>
                          <w:rPr>
                            <w:rFonts w:ascii="Consolas"/>
                            <w:i/>
                            <w:color w:val="2D2D2D"/>
                            <w:spacing w:val="15"/>
                            <w:sz w:val="18"/>
                          </w:rPr>
                          <w:t xml:space="preserve"> </w:t>
                        </w:r>
                        <w:r>
                          <w:rPr>
                            <w:rFonts w:ascii="Consolas"/>
                            <w:i/>
                            <w:color w:val="2D2D2D"/>
                            <w:sz w:val="18"/>
                          </w:rPr>
                          <w:t>Sampling</w:t>
                        </w:r>
                        <w:r>
                          <w:rPr>
                            <w:rFonts w:ascii="Consolas"/>
                            <w:i/>
                            <w:color w:val="2D2D2D"/>
                            <w:spacing w:val="16"/>
                            <w:sz w:val="18"/>
                          </w:rPr>
                          <w:t xml:space="preserve"> </w:t>
                        </w:r>
                        <w:r>
                          <w:rPr>
                            <w:rFonts w:ascii="Consolas"/>
                            <w:i/>
                            <w:color w:val="2D2D2D"/>
                            <w:sz w:val="18"/>
                          </w:rPr>
                          <w:t>distribution</w:t>
                        </w:r>
                        <w:r>
                          <w:rPr>
                            <w:rFonts w:ascii="Consolas"/>
                            <w:i/>
                            <w:color w:val="2D2D2D"/>
                            <w:spacing w:val="16"/>
                            <w:sz w:val="18"/>
                          </w:rPr>
                          <w:t xml:space="preserve"> </w:t>
                        </w:r>
                        <w:r>
                          <w:rPr>
                            <w:rFonts w:ascii="Consolas"/>
                            <w:i/>
                            <w:color w:val="2D2D2D"/>
                            <w:spacing w:val="-2"/>
                            <w:sz w:val="18"/>
                          </w:rPr>
                          <w:t>problem</w:t>
                        </w:r>
                      </w:p>
                      <w:p w14:paraId="534B5887">
                        <w:pPr>
                          <w:spacing w:before="178" w:line="240" w:lineRule="auto"/>
                          <w:rPr>
                            <w:rFonts w:ascii="Consolas"/>
                            <w:i/>
                            <w:sz w:val="18"/>
                          </w:rPr>
                        </w:pPr>
                      </w:p>
                      <w:p w14:paraId="51DD11D4">
                        <w:pPr>
                          <w:spacing w:before="1"/>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5"/>
                            <w:sz w:val="18"/>
                          </w:rPr>
                          <w:t>18</w:t>
                        </w:r>
                      </w:p>
                      <w:p w14:paraId="7EC65809">
                        <w:pPr>
                          <w:spacing w:before="89"/>
                          <w:ind w:left="254"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5"/>
                            <w:sz w:val="18"/>
                          </w:rPr>
                          <w:t>4.8</w:t>
                        </w:r>
                      </w:p>
                      <w:p w14:paraId="585B8136">
                        <w:pPr>
                          <w:spacing w:before="178" w:line="240" w:lineRule="auto"/>
                          <w:rPr>
                            <w:rFonts w:ascii="Consolas"/>
                            <w:sz w:val="18"/>
                          </w:rPr>
                        </w:pPr>
                      </w:p>
                      <w:p w14:paraId="764CAC22">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8"/>
                            <w:sz w:val="18"/>
                          </w:rPr>
                          <w:t xml:space="preserve"> </w:t>
                        </w:r>
                        <w:r>
                          <w:rPr>
                            <w:rFonts w:ascii="Consolas"/>
                            <w:i/>
                            <w:color w:val="2D2D2D"/>
                            <w:sz w:val="18"/>
                          </w:rPr>
                          <w:t>&lt;=</w:t>
                        </w:r>
                        <w:r>
                          <w:rPr>
                            <w:rFonts w:ascii="Consolas"/>
                            <w:i/>
                            <w:color w:val="2D2D2D"/>
                            <w:spacing w:val="8"/>
                            <w:sz w:val="18"/>
                          </w:rPr>
                          <w:t xml:space="preserve"> </w:t>
                        </w:r>
                        <w:r>
                          <w:rPr>
                            <w:rFonts w:ascii="Consolas"/>
                            <w:i/>
                            <w:color w:val="2D2D2D"/>
                            <w:spacing w:val="-5"/>
                            <w:sz w:val="18"/>
                          </w:rPr>
                          <w:t>16)</w:t>
                        </w:r>
                      </w:p>
                      <w:p w14:paraId="47A64D61">
                        <w:pPr>
                          <w:spacing w:before="179" w:line="240" w:lineRule="auto"/>
                          <w:rPr>
                            <w:rFonts w:ascii="Consolas"/>
                            <w:i/>
                            <w:sz w:val="18"/>
                          </w:rPr>
                        </w:pPr>
                      </w:p>
                      <w:p w14:paraId="79B5B26C">
                        <w:pPr>
                          <w:spacing w:before="0" w:line="340" w:lineRule="auto"/>
                          <w:ind w:left="254" w:right="6573" w:firstLine="0"/>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16</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p1</w:t>
                        </w:r>
                      </w:p>
                      <w:p w14:paraId="64A54AA1">
                        <w:pPr>
                          <w:spacing w:before="90" w:line="240" w:lineRule="auto"/>
                          <w:rPr>
                            <w:rFonts w:ascii="Consolas"/>
                            <w:sz w:val="18"/>
                          </w:rPr>
                        </w:pPr>
                      </w:p>
                      <w:p w14:paraId="230560C7">
                        <w:pPr>
                          <w:spacing w:before="0"/>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7"/>
                            <w:sz w:val="18"/>
                          </w:rPr>
                          <w:t xml:space="preserve"> </w:t>
                        </w:r>
                        <w:r>
                          <w:rPr>
                            <w:rFonts w:ascii="Consolas"/>
                            <w:i/>
                            <w:color w:val="2D2D2D"/>
                            <w:sz w:val="18"/>
                          </w:rPr>
                          <w:t>&gt;</w:t>
                        </w:r>
                        <w:r>
                          <w:rPr>
                            <w:rFonts w:ascii="Consolas"/>
                            <w:i/>
                            <w:color w:val="2D2D2D"/>
                            <w:spacing w:val="7"/>
                            <w:sz w:val="18"/>
                          </w:rPr>
                          <w:t xml:space="preserve"> </w:t>
                        </w:r>
                        <w:r>
                          <w:rPr>
                            <w:rFonts w:ascii="Consolas"/>
                            <w:i/>
                            <w:color w:val="2D2D2D"/>
                            <w:spacing w:val="-5"/>
                            <w:sz w:val="18"/>
                          </w:rPr>
                          <w:t>16)</w:t>
                        </w:r>
                      </w:p>
                      <w:p w14:paraId="4BF328EC">
                        <w:pPr>
                          <w:spacing w:before="179" w:line="240" w:lineRule="auto"/>
                          <w:rPr>
                            <w:rFonts w:ascii="Consolas"/>
                            <w:i/>
                            <w:sz w:val="18"/>
                          </w:rPr>
                        </w:pPr>
                      </w:p>
                      <w:p w14:paraId="4DE21BF2">
                        <w:pPr>
                          <w:spacing w:before="0" w:line="340" w:lineRule="auto"/>
                          <w:ind w:left="254" w:right="6177"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pnorm</w:t>
                        </w:r>
                        <w:r>
                          <w:rPr>
                            <w:rFonts w:ascii="Consolas"/>
                            <w:color w:val="0D0D0D"/>
                            <w:sz w:val="18"/>
                          </w:rPr>
                          <w:t>(</w:t>
                        </w:r>
                        <w:r>
                          <w:rPr>
                            <w:rFonts w:ascii="Consolas"/>
                            <w:color w:val="B9480D"/>
                            <w:sz w:val="18"/>
                          </w:rPr>
                          <w:t>16</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p2</w:t>
                        </w:r>
                      </w:p>
                      <w:p w14:paraId="3132F354">
                        <w:pPr>
                          <w:spacing w:before="90" w:line="240" w:lineRule="auto"/>
                          <w:rPr>
                            <w:rFonts w:ascii="Consolas"/>
                            <w:sz w:val="18"/>
                          </w:rPr>
                        </w:pPr>
                      </w:p>
                      <w:p w14:paraId="398C4D37">
                        <w:pPr>
                          <w:spacing w:before="1"/>
                          <w:ind w:left="254"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P(Xbar</w:t>
                        </w:r>
                        <w:r>
                          <w:rPr>
                            <w:rFonts w:ascii="Consolas"/>
                            <w:i/>
                            <w:color w:val="2D2D2D"/>
                            <w:spacing w:val="8"/>
                            <w:sz w:val="18"/>
                          </w:rPr>
                          <w:t xml:space="preserve"> </w:t>
                        </w:r>
                        <w:r>
                          <w:rPr>
                            <w:rFonts w:ascii="Consolas"/>
                            <w:i/>
                            <w:color w:val="2D2D2D"/>
                            <w:sz w:val="18"/>
                          </w:rPr>
                          <w:t>&lt;=</w:t>
                        </w:r>
                        <w:r>
                          <w:rPr>
                            <w:rFonts w:ascii="Consolas"/>
                            <w:i/>
                            <w:color w:val="2D2D2D"/>
                            <w:spacing w:val="8"/>
                            <w:sz w:val="18"/>
                          </w:rPr>
                          <w:t xml:space="preserve"> </w:t>
                        </w:r>
                        <w:r>
                          <w:rPr>
                            <w:rFonts w:ascii="Consolas"/>
                            <w:i/>
                            <w:color w:val="2D2D2D"/>
                            <w:spacing w:val="-5"/>
                            <w:sz w:val="18"/>
                          </w:rPr>
                          <w:t>20)</w:t>
                        </w:r>
                      </w:p>
                      <w:p w14:paraId="3099BA9C">
                        <w:pPr>
                          <w:spacing w:before="178" w:line="240" w:lineRule="auto"/>
                          <w:rPr>
                            <w:rFonts w:ascii="Consolas"/>
                            <w:i/>
                            <w:sz w:val="18"/>
                          </w:rPr>
                        </w:pPr>
                      </w:p>
                      <w:p w14:paraId="09A6197B">
                        <w:pPr>
                          <w:spacing w:before="0" w:line="340" w:lineRule="auto"/>
                          <w:ind w:left="254" w:right="6573" w:firstLine="0"/>
                          <w:jc w:val="left"/>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B9480D"/>
                            <w:sz w:val="18"/>
                          </w:rPr>
                          <w:t>20</w:t>
                        </w:r>
                        <w:r>
                          <w:rPr>
                            <w:rFonts w:ascii="Consolas"/>
                            <w:color w:val="0D0D0D"/>
                            <w:sz w:val="18"/>
                          </w:rPr>
                          <w:t xml:space="preserve">, </w:t>
                        </w:r>
                        <w:r>
                          <w:rPr>
                            <w:rFonts w:ascii="Consolas"/>
                            <w:color w:val="6A3AB4"/>
                            <w:sz w:val="18"/>
                          </w:rPr>
                          <w:t>mean</w:t>
                        </w:r>
                        <w:r>
                          <w:rPr>
                            <w:rFonts w:ascii="Consolas"/>
                            <w:color w:val="662442"/>
                            <w:sz w:val="18"/>
                          </w:rPr>
                          <w:t>=</w:t>
                        </w:r>
                        <w:r>
                          <w:rPr>
                            <w:rFonts w:ascii="Consolas"/>
                            <w:color w:val="6A3AB4"/>
                            <w:sz w:val="18"/>
                          </w:rPr>
                          <w:t>mu</w:t>
                        </w:r>
                        <w:r>
                          <w:rPr>
                            <w:rFonts w:ascii="Consolas"/>
                            <w:color w:val="0D0D0D"/>
                            <w:sz w:val="18"/>
                          </w:rPr>
                          <w:t xml:space="preserve">, </w:t>
                        </w:r>
                        <w:r>
                          <w:rPr>
                            <w:rFonts w:ascii="Consolas"/>
                            <w:color w:val="6A3AB4"/>
                            <w:sz w:val="18"/>
                          </w:rPr>
                          <w:t>sd</w:t>
                        </w:r>
                        <w:r>
                          <w:rPr>
                            <w:rFonts w:ascii="Consolas"/>
                            <w:color w:val="662442"/>
                            <w:sz w:val="18"/>
                          </w:rPr>
                          <w:t>=</w:t>
                        </w:r>
                        <w:r>
                          <w:rPr>
                            <w:rFonts w:ascii="Consolas"/>
                            <w:color w:val="6A3AB4"/>
                            <w:sz w:val="18"/>
                          </w:rPr>
                          <w:t>sigma</w:t>
                        </w:r>
                        <w:r>
                          <w:rPr>
                            <w:rFonts w:ascii="Consolas"/>
                            <w:color w:val="0D0D0D"/>
                            <w:sz w:val="18"/>
                          </w:rPr>
                          <w:t xml:space="preserve">) </w:t>
                        </w:r>
                        <w:r>
                          <w:rPr>
                            <w:rFonts w:ascii="Consolas"/>
                            <w:color w:val="6A3AB4"/>
                            <w:spacing w:val="-6"/>
                            <w:sz w:val="18"/>
                          </w:rPr>
                          <w:t>p3</w:t>
                        </w:r>
                      </w:p>
                    </w:txbxContent>
                  </v:textbox>
                </v:shape>
                <w10:wrap type="none"/>
                <w10:anchorlock/>
              </v:group>
            </w:pict>
          </mc:Fallback>
        </mc:AlternateContent>
      </w:r>
    </w:p>
    <w:p w14:paraId="37E5493E">
      <w:pPr>
        <w:pStyle w:val="7"/>
        <w:spacing w:before="114"/>
        <w:rPr>
          <w:rFonts w:ascii="Segoe UI Semibold"/>
          <w:sz w:val="20"/>
        </w:rPr>
      </w:pPr>
      <w:r>
        <w:rPr>
          <w:rFonts w:ascii="Segoe UI Semibold"/>
          <w:sz w:val="20"/>
        </w:rPr>
        <mc:AlternateContent>
          <mc:Choice Requires="wps">
            <w:drawing>
              <wp:anchor distT="0" distB="0" distL="0" distR="0" simplePos="0" relativeHeight="251824128"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970" name="Graphic 28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80" o:spid="_x0000_s1026" o:spt="100" style="position:absolute;left:0pt;margin-left:65.95pt;margin-top:20.2pt;height:0.75pt;width:480pt;mso-position-horizontal-relative:page;mso-wrap-distance-bottom:0pt;mso-wrap-distance-top:0pt;z-index:-251492352;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Zrc3XAAAACgEAAA8AAAAAAAAAAQAgAAAAIgAAAGRycy9kb3ducmV2Lnht&#10;bFBLAQIUABQAAAAIAIdO4kCY2Eg3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417FB9B2">
      <w:pPr>
        <w:pStyle w:val="3"/>
        <w:spacing w:before="421"/>
        <w:rPr>
          <w:b w:val="0"/>
        </w:rPr>
      </w:pPr>
      <w:r>
        <w:rPr>
          <w:b w:val="0"/>
          <w:color w:val="0D0D0D"/>
          <w:spacing w:val="-2"/>
        </w:rPr>
        <w:t>Output</w:t>
      </w:r>
    </w:p>
    <w:p w14:paraId="6E199219">
      <w:pPr>
        <w:pStyle w:val="7"/>
        <w:spacing w:before="3"/>
        <w:rPr>
          <w:rFonts w:ascii="Segoe UI Semibold"/>
          <w:sz w:val="16"/>
        </w:rPr>
      </w:pPr>
      <w:r>
        <w:rPr>
          <w:rFonts w:ascii="Segoe UI Semibold"/>
          <w:sz w:val="16"/>
        </w:rPr>
        <mc:AlternateContent>
          <mc:Choice Requires="wpg">
            <w:drawing>
              <wp:anchor distT="0" distB="0" distL="0" distR="0" simplePos="0" relativeHeight="251824128" behindDoc="1" locked="0" layoutInCell="1" allowOverlap="1">
                <wp:simplePos x="0" y="0"/>
                <wp:positionH relativeFrom="page">
                  <wp:posOffset>837565</wp:posOffset>
                </wp:positionH>
                <wp:positionV relativeFrom="paragraph">
                  <wp:posOffset>152400</wp:posOffset>
                </wp:positionV>
                <wp:extent cx="6096000" cy="2114550"/>
                <wp:effectExtent l="0" t="0" r="0" b="3810"/>
                <wp:wrapTopAndBottom/>
                <wp:docPr id="971" name="Group 971"/>
                <wp:cNvGraphicFramePr/>
                <a:graphic xmlns:a="http://schemas.openxmlformats.org/drawingml/2006/main">
                  <a:graphicData uri="http://schemas.microsoft.com/office/word/2010/wordprocessingGroup">
                    <wpg:wgp>
                      <wpg:cNvGrpSpPr/>
                      <wpg:grpSpPr>
                        <a:xfrm>
                          <a:off x="0" y="0"/>
                          <a:ext cx="6096000" cy="2114550"/>
                          <a:chOff x="0" y="0"/>
                          <a:chExt cx="6096000" cy="2114550"/>
                        </a:xfrm>
                      </wpg:grpSpPr>
                      <wps:wsp>
                        <wps:cNvPr id="972" name="Graphic 282"/>
                        <wps:cNvSpPr/>
                        <wps:spPr>
                          <a:xfrm>
                            <a:off x="-12" y="0"/>
                            <a:ext cx="6096000" cy="2114550"/>
                          </a:xfrm>
                          <a:custGeom>
                            <a:avLst/>
                            <a:gdLst/>
                            <a:ahLst/>
                            <a:cxnLst/>
                            <a:rect l="l" t="t" r="r" b="b"/>
                            <a:pathLst>
                              <a:path w="6096000" h="21145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885950"/>
                                </a:lnTo>
                                <a:lnTo>
                                  <a:pt x="2197" y="1921662"/>
                                </a:lnTo>
                                <a:lnTo>
                                  <a:pt x="11112" y="1963788"/>
                                </a:lnTo>
                                <a:lnTo>
                                  <a:pt x="30264" y="2008352"/>
                                </a:lnTo>
                                <a:lnTo>
                                  <a:pt x="63169" y="2051392"/>
                                </a:lnTo>
                                <a:lnTo>
                                  <a:pt x="70269" y="2044280"/>
                                </a:lnTo>
                                <a:lnTo>
                                  <a:pt x="39598" y="2004580"/>
                                </a:lnTo>
                                <a:lnTo>
                                  <a:pt x="21247" y="1963369"/>
                                </a:lnTo>
                                <a:lnTo>
                                  <a:pt x="12217" y="1924037"/>
                                </a:lnTo>
                                <a:lnTo>
                                  <a:pt x="9537" y="1889988"/>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889988"/>
                                </a:lnTo>
                                <a:lnTo>
                                  <a:pt x="6074765" y="1963369"/>
                                </a:lnTo>
                                <a:lnTo>
                                  <a:pt x="6056414" y="2004580"/>
                                </a:lnTo>
                                <a:lnTo>
                                  <a:pt x="6025731" y="2044280"/>
                                </a:lnTo>
                                <a:lnTo>
                                  <a:pt x="5986030" y="2074964"/>
                                </a:lnTo>
                                <a:lnTo>
                                  <a:pt x="5944819" y="2093315"/>
                                </a:lnTo>
                                <a:lnTo>
                                  <a:pt x="5905487" y="2102345"/>
                                </a:lnTo>
                                <a:lnTo>
                                  <a:pt x="5871438" y="2105025"/>
                                </a:lnTo>
                                <a:lnTo>
                                  <a:pt x="224574" y="2105025"/>
                                </a:lnTo>
                                <a:lnTo>
                                  <a:pt x="190525" y="2102345"/>
                                </a:lnTo>
                                <a:lnTo>
                                  <a:pt x="151193" y="2093315"/>
                                </a:lnTo>
                                <a:lnTo>
                                  <a:pt x="109982" y="2074964"/>
                                </a:lnTo>
                                <a:lnTo>
                                  <a:pt x="70281" y="2044280"/>
                                </a:lnTo>
                                <a:lnTo>
                                  <a:pt x="63169" y="2051392"/>
                                </a:lnTo>
                                <a:lnTo>
                                  <a:pt x="106210" y="2084298"/>
                                </a:lnTo>
                                <a:lnTo>
                                  <a:pt x="150774" y="2103450"/>
                                </a:lnTo>
                                <a:lnTo>
                                  <a:pt x="192900" y="2112365"/>
                                </a:lnTo>
                                <a:lnTo>
                                  <a:pt x="228600" y="2114550"/>
                                </a:lnTo>
                                <a:lnTo>
                                  <a:pt x="5867400" y="2114550"/>
                                </a:lnTo>
                                <a:lnTo>
                                  <a:pt x="5903112" y="2112365"/>
                                </a:lnTo>
                                <a:lnTo>
                                  <a:pt x="5937770" y="2105025"/>
                                </a:lnTo>
                                <a:lnTo>
                                  <a:pt x="5945238" y="2103450"/>
                                </a:lnTo>
                                <a:lnTo>
                                  <a:pt x="5989802" y="2084298"/>
                                </a:lnTo>
                                <a:lnTo>
                                  <a:pt x="6032843" y="2051392"/>
                                </a:lnTo>
                                <a:lnTo>
                                  <a:pt x="6065748" y="2008352"/>
                                </a:lnTo>
                                <a:lnTo>
                                  <a:pt x="6084900" y="1963788"/>
                                </a:lnTo>
                                <a:lnTo>
                                  <a:pt x="6093815" y="1921662"/>
                                </a:lnTo>
                                <a:lnTo>
                                  <a:pt x="6096000" y="1885950"/>
                                </a:lnTo>
                                <a:lnTo>
                                  <a:pt x="6096000" y="228600"/>
                                </a:lnTo>
                                <a:close/>
                              </a:path>
                            </a:pathLst>
                          </a:custGeom>
                          <a:solidFill>
                            <a:srgbClr val="0D0D0D">
                              <a:alpha val="5099"/>
                            </a:srgbClr>
                          </a:solidFill>
                        </wps:spPr>
                        <wps:bodyPr wrap="square" lIns="0" tIns="0" rIns="0" bIns="0" rtlCol="0">
                          <a:noAutofit/>
                        </wps:bodyPr>
                      </wps:wsp>
                      <wps:wsp>
                        <wps:cNvPr id="283" name="Graphic 283"/>
                        <wps:cNvSpPr/>
                        <wps:spPr>
                          <a:xfrm>
                            <a:off x="9512" y="9525"/>
                            <a:ext cx="6076950" cy="2096135"/>
                          </a:xfrm>
                          <a:custGeom>
                            <a:avLst/>
                            <a:gdLst/>
                            <a:ahLst/>
                            <a:cxnLst/>
                            <a:rect l="l" t="t" r="r" b="b"/>
                            <a:pathLst>
                              <a:path w="6076950" h="2096135">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866900"/>
                                </a:lnTo>
                                <a:lnTo>
                                  <a:pt x="11112" y="1944738"/>
                                </a:lnTo>
                                <a:lnTo>
                                  <a:pt x="30264" y="1989302"/>
                                </a:lnTo>
                                <a:lnTo>
                                  <a:pt x="63169" y="2032342"/>
                                </a:lnTo>
                                <a:lnTo>
                                  <a:pt x="106210" y="2065248"/>
                                </a:lnTo>
                                <a:lnTo>
                                  <a:pt x="150774" y="2084400"/>
                                </a:lnTo>
                                <a:lnTo>
                                  <a:pt x="192900" y="2093315"/>
                                </a:lnTo>
                                <a:lnTo>
                                  <a:pt x="228600" y="2095512"/>
                                </a:lnTo>
                                <a:lnTo>
                                  <a:pt x="5848350" y="2095512"/>
                                </a:lnTo>
                                <a:lnTo>
                                  <a:pt x="5884062" y="2093315"/>
                                </a:lnTo>
                                <a:lnTo>
                                  <a:pt x="5926188" y="2084400"/>
                                </a:lnTo>
                                <a:lnTo>
                                  <a:pt x="5970752" y="2065248"/>
                                </a:lnTo>
                                <a:lnTo>
                                  <a:pt x="5993473" y="2047875"/>
                                </a:lnTo>
                                <a:lnTo>
                                  <a:pt x="6013793" y="2032342"/>
                                </a:lnTo>
                                <a:lnTo>
                                  <a:pt x="6046698" y="1989302"/>
                                </a:lnTo>
                                <a:lnTo>
                                  <a:pt x="6065850" y="1944738"/>
                                </a:lnTo>
                                <a:lnTo>
                                  <a:pt x="6074765" y="1902612"/>
                                </a:lnTo>
                                <a:lnTo>
                                  <a:pt x="6076950" y="1866900"/>
                                </a:lnTo>
                                <a:lnTo>
                                  <a:pt x="6076950" y="228600"/>
                                </a:lnTo>
                                <a:close/>
                              </a:path>
                            </a:pathLst>
                          </a:custGeom>
                          <a:solidFill>
                            <a:srgbClr val="FFFFFF"/>
                          </a:solidFill>
                        </wps:spPr>
                        <wps:bodyPr wrap="square" lIns="0" tIns="0" rIns="0" bIns="0" rtlCol="0">
                          <a:noAutofit/>
                        </wps:bodyPr>
                      </wps:wsp>
                      <wps:wsp>
                        <wps:cNvPr id="284" name="Textbox 284"/>
                        <wps:cNvSpPr txBox="1"/>
                        <wps:spPr>
                          <a:xfrm>
                            <a:off x="161925" y="513419"/>
                            <a:ext cx="654685" cy="307340"/>
                          </a:xfrm>
                          <a:prstGeom prst="rect">
                            <a:avLst/>
                          </a:prstGeom>
                        </wps:spPr>
                        <wps:txbx>
                          <w:txbxContent>
                            <w:p w14:paraId="6E94CEB2">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0218B6C8">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0.3372</w:t>
                              </w:r>
                            </w:p>
                          </w:txbxContent>
                        </wps:txbx>
                        <wps:bodyPr wrap="square" lIns="0" tIns="0" rIns="0" bIns="0" rtlCol="0">
                          <a:noAutofit/>
                        </wps:bodyPr>
                      </wps:wsp>
                      <wps:wsp>
                        <wps:cNvPr id="285" name="Textbox 285"/>
                        <wps:cNvSpPr txBox="1"/>
                        <wps:spPr>
                          <a:xfrm>
                            <a:off x="161925" y="1084918"/>
                            <a:ext cx="654685" cy="307340"/>
                          </a:xfrm>
                          <a:prstGeom prst="rect">
                            <a:avLst/>
                          </a:prstGeom>
                        </wps:spPr>
                        <wps:txbx>
                          <w:txbxContent>
                            <w:p w14:paraId="73188AE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2E3C2907">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0.6628</w:t>
                              </w:r>
                            </w:p>
                          </w:txbxContent>
                        </wps:txbx>
                        <wps:bodyPr wrap="square" lIns="0" tIns="0" rIns="0" bIns="0" rtlCol="0">
                          <a:noAutofit/>
                        </wps:bodyPr>
                      </wps:wsp>
                      <wps:wsp>
                        <wps:cNvPr id="286" name="Textbox 286"/>
                        <wps:cNvSpPr txBox="1"/>
                        <wps:spPr>
                          <a:xfrm>
                            <a:off x="161925" y="1656419"/>
                            <a:ext cx="654685" cy="307340"/>
                          </a:xfrm>
                          <a:prstGeom prst="rect">
                            <a:avLst/>
                          </a:prstGeom>
                        </wps:spPr>
                        <wps:txbx>
                          <w:txbxContent>
                            <w:p w14:paraId="12542EF2">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59372B1A">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0.6628</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166.5pt;width:480pt;mso-position-horizontal-relative:page;mso-wrap-distance-bottom:0pt;mso-wrap-distance-top:0pt;z-index:-251492352;mso-width-relative:page;mso-height-relative:page;" coordsize="6096000,2114550" o:gfxdata="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&#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">
                <o:lock v:ext="edit" aspectratio="f"/>
                <v:shape id="Graphic 282" o:spid="_x0000_s1026" o:spt="100" style="position:absolute;left:-12;top:0;height:2114550;width:6096000;" fillcolor="#0D0D0D" filled="t" stroked="f" coordsize="6096000,2114550" o:gfxdata="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xHn8vQAA&#10;ANwAAAAPAAAAAAAAAAEAIAAAACIAAABkcnMvZG93bnJldi54bWxQSwECFAAUAAAACACHTuJAMy8F&#10;njsAAAA5AAAAEAAAAAAAAAABACAAAAAMAQAAZHJzL3NoYXBleG1sLnhtbFBLBQYAAAAABgAGAFsB&#10;AAC2AwAAAAA=&#10;" path="m6096000,228600l6084900,150774,6065748,106210,6032843,63169,5989802,30264,5945238,11112,5903112,2197,5867400,0,228600,0,150774,11112,106210,30264,63169,63169,30264,106210,11112,150774,2197,192900,0,228600,0,1885950,2197,1921662,11112,1963788,30264,2008352,63169,2051392,70269,2044280,39598,2004580,21247,1963369,12217,1924037,9537,1889988,9525,224586,12217,190525,21247,151206,39598,109994,70269,70269,109994,39598,151206,21247,190538,12217,224586,9525,5871426,9525,5944806,21247,5986018,39598,6025731,70269,6056414,109994,6074765,151206,6083795,190525,6086475,224586,6086475,1889988,6074765,1963369,6056414,2004580,6025731,2044280,5986030,2074964,5944819,2093315,5905487,2102345,5871438,2105025,224574,2105025,190525,2102345,151193,2093315,109982,2074964,70281,2044280,63169,2051392,106210,2084298,150774,2103450,192900,2112365,228600,2114550,5867400,2114550,5903112,2112365,5937770,2105025,5945238,2103450,5989802,2084298,6032843,2051392,6065748,2008352,6084900,1963788,6093815,1921662,6096000,1885950,6096000,228600xe">
                  <v:fill on="t" opacity="3341f" focussize="0,0"/>
                  <v:stroke on="f"/>
                  <v:imagedata o:title=""/>
                  <o:lock v:ext="edit" aspectratio="f"/>
                  <v:textbox inset="0mm,0mm,0mm,0mm"/>
                </v:shape>
                <v:shape id="Graphic 283" o:spid="_x0000_s1026" o:spt="100" style="position:absolute;left:9512;top:9525;height:2096135;width:6076950;" fillcolor="#FFFFFF" filled="t" stroked="f" coordsize="6076950,2096135" o:gfxdata="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btfb4A&#10;AADcAAAADwAAAAAAAAABACAAAAAiAAAAZHJzL2Rvd25yZXYueG1sUEsBAhQAFAAAAAgAh07iQDMv&#10;BZ47AAAAOQAAABAAAAAAAAAAAQAgAAAADQEAAGRycy9zaGFwZXhtbC54bWxQSwUGAAAAAAYABgBb&#10;AQAAtwMAAAAA&#10;" path="m6076950,228600l6065850,150774,6046698,106210,6013793,63169,5970752,30264,5926188,11112,5884062,2197,5848350,0,228600,0,150774,11112,106210,30264,63169,63169,30264,106210,11112,150774,2197,192900,0,228600,0,1866900,11112,1944738,30264,1989302,63169,2032342,106210,2065248,150774,2084400,192900,2093315,228600,2095512,5848350,2095512,5884062,2093315,5926188,2084400,5970752,2065248,5993473,2047875,6013793,2032342,6046698,1989302,6065850,1944738,6074765,1902612,6076950,1866900,6076950,228600xe">
                  <v:fill on="t" focussize="0,0"/>
                  <v:stroke on="f"/>
                  <v:imagedata o:title=""/>
                  <o:lock v:ext="edit" aspectratio="f"/>
                  <v:textbox inset="0mm,0mm,0mm,0mm"/>
                </v:shape>
                <v:shape id="Textbox 284" o:spid="_x0000_s1026" o:spt="202" type="#_x0000_t202" style="position:absolute;left:161925;top:513419;height:307340;width:654685;" filled="f" stroked="f" coordsize="21600,21600" o:gfxdata="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0yR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E94CEB2">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0218B6C8">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0.3372</w:t>
                        </w:r>
                      </w:p>
                    </w:txbxContent>
                  </v:textbox>
                </v:shape>
                <v:shape id="Textbox 285" o:spid="_x0000_s1026" o:spt="202" type="#_x0000_t202" style="position:absolute;left:161925;top:1084918;height:307340;width:654685;" filled="f" stroked="f" coordsize="21600,21600" o:gfxdata="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GX3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3188AEC">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2E3C2907">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0.6628</w:t>
                        </w:r>
                      </w:p>
                    </w:txbxContent>
                  </v:textbox>
                </v:shape>
                <v:shape id="Textbox 286" o:spid="_x0000_s1026" o:spt="202" type="#_x0000_t202" style="position:absolute;left:161925;top:1656419;height:307340;width:654685;" filled="f" stroked="f" coordsize="21600,21600" o:gfxdata="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MJ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542EF2">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59372B1A">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0.6628</w:t>
                        </w:r>
                      </w:p>
                    </w:txbxContent>
                  </v:textbox>
                </v:shape>
                <w10:wrap type="topAndBottom"/>
              </v:group>
            </w:pict>
          </mc:Fallback>
        </mc:AlternateContent>
      </w:r>
      <w:r>
        <w:rPr>
          <w:rFonts w:ascii="Segoe UI Semibold"/>
          <w:sz w:val="16"/>
        </w:rPr>
        <mc:AlternateContent>
          <mc:Choice Requires="wps">
            <w:drawing>
              <wp:anchor distT="0" distB="0" distL="0" distR="0" simplePos="0" relativeHeight="251825152" behindDoc="1" locked="0" layoutInCell="1" allowOverlap="1">
                <wp:simplePos x="0" y="0"/>
                <wp:positionH relativeFrom="page">
                  <wp:posOffset>837565</wp:posOffset>
                </wp:positionH>
                <wp:positionV relativeFrom="paragraph">
                  <wp:posOffset>2533650</wp:posOffset>
                </wp:positionV>
                <wp:extent cx="6096000" cy="9525"/>
                <wp:effectExtent l="0" t="0" r="0" b="0"/>
                <wp:wrapTopAndBottom/>
                <wp:docPr id="287" name="Graphic 28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87" o:spid="_x0000_s1026" o:spt="100" style="position:absolute;left:0pt;margin-left:65.95pt;margin-top:199.5pt;height:0.75pt;width:480pt;mso-position-horizontal-relative:page;mso-wrap-distance-bottom:0pt;mso-wrap-distance-top:0pt;z-index:-251491328;mso-width-relative:page;mso-height-relative:page;" fillcolor="#000000" filled="t" stroked="f" coordsize="6096000,9525" o:gfxdata="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EYE9tkAAAAMAQAADwAAAAAAAAABACAAAAAiAAAAZHJzL2Rvd25yZXYu&#10;eG1sUEsBAhQAFAAAAAgAh07iQG+kWZIzAgAABAUAAA4AAAAAAAAAAQAgAAAAKA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0FB12E64">
      <w:pPr>
        <w:pStyle w:val="7"/>
        <w:spacing w:before="129"/>
        <w:rPr>
          <w:rFonts w:ascii="Segoe UI Semibold"/>
          <w:sz w:val="20"/>
        </w:rPr>
      </w:pPr>
    </w:p>
    <w:p w14:paraId="7966D41E">
      <w:pPr>
        <w:pStyle w:val="3"/>
        <w:numPr>
          <w:numId w:val="0"/>
        </w:numPr>
        <w:tabs>
          <w:tab w:val="left" w:pos="624"/>
        </w:tabs>
        <w:spacing w:before="421" w:after="0" w:line="240" w:lineRule="auto"/>
        <w:ind w:right="0" w:rightChars="0" w:firstLine="180" w:firstLineChars="50"/>
        <w:jc w:val="left"/>
        <w:rPr>
          <w:rStyle w:val="12"/>
          <w:rFonts w:hint="default" w:ascii="Bahnschrift" w:hAnsi="Bahnschrift" w:cs="Bahnschrift"/>
          <w:b/>
          <w:bCs/>
          <w:i/>
          <w:iCs/>
          <w:sz w:val="44"/>
          <w:szCs w:val="44"/>
          <w:u w:val="single"/>
          <w14:glow w14:rad="139700">
            <w14:schemeClr w14:val="accent3">
              <w14:satMod w14:val="175000"/>
              <w14:alpha w14:val="60000"/>
            </w14:schemeClr>
          </w14:glow>
        </w:rPr>
      </w:pPr>
      <w:r>
        <w:rPr>
          <w:rFonts w:hint="default"/>
          <w:b w:val="0"/>
          <w:color w:val="0D0D0D"/>
          <w:sz w:val="36"/>
          <w:szCs w:val="36"/>
          <w:highlight w:val="green"/>
          <w:lang w:val="en-US"/>
        </w:rPr>
        <w:t>1</w:t>
      </w:r>
      <w:r>
        <w:rPr>
          <w:rStyle w:val="12"/>
          <w:rFonts w:hint="default" w:ascii="Bahnschrift" w:hAnsi="Bahnschrift" w:cs="Bahnschrift"/>
          <w:b/>
          <w:bCs/>
          <w:i/>
          <w:iCs/>
          <w:sz w:val="44"/>
          <w:szCs w:val="44"/>
          <w:u w:val="single"/>
          <w:lang w:val="en-US"/>
          <w14:glow w14:rad="139700">
            <w14:schemeClr w14:val="accent3">
              <w14:satMod w14:val="175000"/>
              <w14:alpha w14:val="60000"/>
            </w14:schemeClr>
          </w14:glow>
        </w:rPr>
        <w:t>9.</w:t>
      </w:r>
      <w:r>
        <w:rPr>
          <w:rStyle w:val="12"/>
          <w:rFonts w:hint="default" w:ascii="Bahnschrift" w:hAnsi="Bahnschrift" w:cs="Bahnschrift"/>
          <w:b/>
          <w:bCs/>
          <w:i/>
          <w:iCs/>
          <w:sz w:val="44"/>
          <w:szCs w:val="44"/>
          <w:u w:val="single"/>
          <w14:glow w14:rad="139700">
            <w14:schemeClr w14:val="accent3">
              <w14:satMod w14:val="175000"/>
              <w14:alpha w14:val="60000"/>
            </w14:schemeClr>
          </w14:glow>
        </w:rPr>
        <w:t>Binomial Distribution Problem</w:t>
      </w:r>
    </w:p>
    <w:p w14:paraId="234123D1">
      <w:pPr>
        <w:pStyle w:val="4"/>
        <w:rPr>
          <w:b w:val="0"/>
        </w:rPr>
      </w:pPr>
      <w:r>
        <w:rPr>
          <w:b w:val="0"/>
          <w:color w:val="0D0D0D"/>
          <w:spacing w:val="-2"/>
        </w:rPr>
        <w:t>Question</w:t>
      </w:r>
    </w:p>
    <w:p w14:paraId="23769C7B">
      <w:pPr>
        <w:pStyle w:val="7"/>
        <w:spacing w:before="161"/>
        <w:ind w:left="239"/>
      </w:pPr>
      <w:r>
        <w:rPr>
          <w:color w:val="0D0D0D"/>
        </w:rPr>
        <w:t xml:space="preserve">For binomial distribution </w:t>
      </w:r>
      <w:r>
        <w:rPr>
          <w:color w:val="0D0D0D"/>
          <w:spacing w:val="-2"/>
        </w:rPr>
        <w:t>with:</w:t>
      </w:r>
    </w:p>
    <w:p w14:paraId="7CA99E82">
      <w:pPr>
        <w:tabs>
          <w:tab w:val="left" w:pos="1271"/>
        </w:tabs>
        <w:spacing w:before="268"/>
        <w:ind w:left="0" w:right="718" w:firstLine="0"/>
        <w:jc w:val="center"/>
        <w:rPr>
          <w:rFonts w:ascii="Times New Roman"/>
          <w:sz w:val="29"/>
        </w:rPr>
      </w:pPr>
      <w:r>
        <w:rPr>
          <w:rFonts w:ascii="Arial"/>
          <w:i/>
          <w:color w:val="0D0D0D"/>
          <w:w w:val="115"/>
          <w:sz w:val="29"/>
        </w:rPr>
        <w:t>n</w:t>
      </w:r>
      <w:r>
        <w:rPr>
          <w:rFonts w:ascii="Arial"/>
          <w:i/>
          <w:color w:val="0D0D0D"/>
          <w:spacing w:val="1"/>
          <w:w w:val="115"/>
          <w:sz w:val="29"/>
        </w:rPr>
        <w:t xml:space="preserve"> </w:t>
      </w:r>
      <w:r>
        <w:rPr>
          <w:rFonts w:ascii="Times New Roman"/>
          <w:color w:val="0D0D0D"/>
          <w:w w:val="115"/>
          <w:sz w:val="29"/>
        </w:rPr>
        <w:t>=</w:t>
      </w:r>
      <w:r>
        <w:rPr>
          <w:rFonts w:ascii="Times New Roman"/>
          <w:color w:val="0D0D0D"/>
          <w:spacing w:val="10"/>
          <w:w w:val="115"/>
          <w:sz w:val="29"/>
        </w:rPr>
        <w:t xml:space="preserve"> </w:t>
      </w:r>
      <w:r>
        <w:rPr>
          <w:rFonts w:ascii="Times New Roman"/>
          <w:color w:val="0D0D0D"/>
          <w:spacing w:val="-5"/>
          <w:w w:val="115"/>
          <w:sz w:val="29"/>
        </w:rPr>
        <w:t>10,</w:t>
      </w:r>
      <w:r>
        <w:rPr>
          <w:rFonts w:ascii="Times New Roman"/>
          <w:color w:val="0D0D0D"/>
          <w:sz w:val="29"/>
        </w:rPr>
        <w:tab/>
      </w:r>
      <w:r>
        <w:rPr>
          <w:rFonts w:ascii="Arial"/>
          <w:i/>
          <w:color w:val="0D0D0D"/>
          <w:w w:val="115"/>
          <w:sz w:val="29"/>
        </w:rPr>
        <w:t>p</w:t>
      </w:r>
      <w:r>
        <w:rPr>
          <w:rFonts w:ascii="Arial"/>
          <w:i/>
          <w:color w:val="0D0D0D"/>
          <w:spacing w:val="-14"/>
          <w:w w:val="115"/>
          <w:sz w:val="29"/>
        </w:rPr>
        <w:t xml:space="preserve"> </w:t>
      </w:r>
      <w:r>
        <w:rPr>
          <w:rFonts w:ascii="Times New Roman"/>
          <w:color w:val="0D0D0D"/>
          <w:w w:val="115"/>
          <w:sz w:val="29"/>
        </w:rPr>
        <w:t>=</w:t>
      </w:r>
      <w:r>
        <w:rPr>
          <w:rFonts w:ascii="Times New Roman"/>
          <w:color w:val="0D0D0D"/>
          <w:spacing w:val="-4"/>
          <w:w w:val="115"/>
          <w:sz w:val="29"/>
        </w:rPr>
        <w:t xml:space="preserve"> 0.45</w:t>
      </w:r>
    </w:p>
    <w:p w14:paraId="4718622E">
      <w:pPr>
        <w:pStyle w:val="7"/>
        <w:spacing w:before="308"/>
        <w:ind w:left="239"/>
      </w:pPr>
      <w:r>
        <w:rPr>
          <w:color w:val="0D0D0D"/>
          <w:spacing w:val="-2"/>
        </w:rPr>
        <w:t>Find:</w:t>
      </w:r>
    </w:p>
    <w:p w14:paraId="6B509050">
      <w:pPr>
        <w:pStyle w:val="7"/>
        <w:spacing w:after="0"/>
        <w:sectPr>
          <w:pgSz w:w="12240" w:h="15840"/>
          <w:pgMar w:top="560" w:right="360" w:bottom="280" w:left="1080" w:header="720" w:footer="720" w:gutter="0"/>
          <w:cols w:space="720" w:num="1"/>
        </w:sectPr>
      </w:pPr>
    </w:p>
    <w:p w14:paraId="4CC620ED">
      <w:pPr>
        <w:pStyle w:val="10"/>
        <w:numPr>
          <w:ilvl w:val="1"/>
          <w:numId w:val="5"/>
        </w:numPr>
        <w:tabs>
          <w:tab w:val="left" w:pos="718"/>
        </w:tabs>
        <w:spacing w:before="63" w:after="0" w:line="240" w:lineRule="auto"/>
        <w:ind w:left="718" w:right="0" w:hanging="358"/>
        <w:jc w:val="left"/>
        <w:rPr>
          <w:rFonts w:ascii="Times New Roman"/>
          <w:sz w:val="29"/>
        </w:rPr>
      </w:pPr>
      <w:r>
        <w:rPr>
          <w:rFonts w:ascii="Arial"/>
          <w:i/>
          <w:color w:val="0D0D0D"/>
          <w:w w:val="115"/>
          <w:sz w:val="29"/>
        </w:rPr>
        <w:t>P</w:t>
      </w:r>
      <w:r>
        <w:rPr>
          <w:rFonts w:ascii="Arial"/>
          <w:i/>
          <w:color w:val="0D0D0D"/>
          <w:spacing w:val="-53"/>
          <w:w w:val="115"/>
          <w:sz w:val="29"/>
        </w:rPr>
        <w:t xml:space="preserve"> </w:t>
      </w:r>
      <w:r>
        <w:rPr>
          <w:rFonts w:ascii="Times New Roman"/>
          <w:color w:val="0D0D0D"/>
          <w:w w:val="120"/>
          <w:sz w:val="29"/>
        </w:rPr>
        <w:t>(</w:t>
      </w:r>
      <w:r>
        <w:rPr>
          <w:rFonts w:ascii="Arial"/>
          <w:i/>
          <w:color w:val="0D0D0D"/>
          <w:w w:val="120"/>
          <w:sz w:val="29"/>
        </w:rPr>
        <w:t>r</w:t>
      </w:r>
      <w:r>
        <w:rPr>
          <w:rFonts w:ascii="Arial"/>
          <w:i/>
          <w:color w:val="0D0D0D"/>
          <w:spacing w:val="-7"/>
          <w:w w:val="120"/>
          <w:sz w:val="29"/>
        </w:rPr>
        <w:t xml:space="preserve"> </w:t>
      </w:r>
      <w:r>
        <w:rPr>
          <w:rFonts w:ascii="Times New Roman"/>
          <w:color w:val="0D0D0D"/>
          <w:w w:val="120"/>
          <w:sz w:val="29"/>
        </w:rPr>
        <w:t>=</w:t>
      </w:r>
      <w:r>
        <w:rPr>
          <w:rFonts w:ascii="Times New Roman"/>
          <w:color w:val="0D0D0D"/>
          <w:spacing w:val="-5"/>
          <w:w w:val="120"/>
          <w:sz w:val="29"/>
        </w:rPr>
        <w:t xml:space="preserve"> </w:t>
      </w:r>
      <w:r>
        <w:rPr>
          <w:rFonts w:ascii="Times New Roman"/>
          <w:color w:val="0D0D0D"/>
          <w:spacing w:val="-7"/>
          <w:w w:val="120"/>
          <w:sz w:val="29"/>
        </w:rPr>
        <w:t>8)</w:t>
      </w:r>
    </w:p>
    <w:p w14:paraId="34609E94">
      <w:pPr>
        <w:pStyle w:val="10"/>
        <w:numPr>
          <w:ilvl w:val="1"/>
          <w:numId w:val="5"/>
        </w:numPr>
        <w:tabs>
          <w:tab w:val="left" w:pos="718"/>
        </w:tabs>
        <w:spacing w:before="55" w:after="0" w:line="240" w:lineRule="auto"/>
        <w:ind w:left="718" w:right="0" w:hanging="358"/>
        <w:jc w:val="left"/>
        <w:rPr>
          <w:rFonts w:ascii="Times New Roman"/>
          <w:sz w:val="29"/>
        </w:rPr>
      </w:pPr>
      <w:r>
        <w:rPr>
          <w:rFonts w:ascii="Arial"/>
          <w:i/>
          <w:color w:val="0D0D0D"/>
          <w:w w:val="115"/>
          <w:sz w:val="29"/>
        </w:rPr>
        <w:t>P</w:t>
      </w:r>
      <w:r>
        <w:rPr>
          <w:rFonts w:ascii="Arial"/>
          <w:i/>
          <w:color w:val="0D0D0D"/>
          <w:spacing w:val="-54"/>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11"/>
          <w:w w:val="115"/>
          <w:sz w:val="29"/>
        </w:rPr>
        <w:t xml:space="preserve"> </w:t>
      </w:r>
      <w:r>
        <w:rPr>
          <w:rFonts w:ascii="Times New Roman"/>
          <w:color w:val="0D0D0D"/>
          <w:w w:val="115"/>
          <w:sz w:val="29"/>
        </w:rPr>
        <w:t>&gt;</w:t>
      </w:r>
      <w:r>
        <w:rPr>
          <w:rFonts w:ascii="Times New Roman"/>
          <w:color w:val="0D0D0D"/>
          <w:spacing w:val="-3"/>
          <w:w w:val="115"/>
          <w:sz w:val="29"/>
        </w:rPr>
        <w:t xml:space="preserve"> </w:t>
      </w:r>
      <w:r>
        <w:rPr>
          <w:rFonts w:ascii="Times New Roman"/>
          <w:color w:val="0D0D0D"/>
          <w:spacing w:val="-7"/>
          <w:w w:val="115"/>
          <w:sz w:val="29"/>
        </w:rPr>
        <w:t>4)</w:t>
      </w:r>
    </w:p>
    <w:p w14:paraId="506E9FAB">
      <w:pPr>
        <w:pStyle w:val="10"/>
        <w:numPr>
          <w:ilvl w:val="1"/>
          <w:numId w:val="5"/>
        </w:numPr>
        <w:tabs>
          <w:tab w:val="left" w:pos="718"/>
        </w:tabs>
        <w:spacing w:before="55" w:after="0" w:line="240" w:lineRule="auto"/>
        <w:ind w:left="718" w:right="0" w:hanging="358"/>
        <w:jc w:val="left"/>
        <w:rPr>
          <w:rFonts w:ascii="Times New Roman" w:hAnsi="Times New Roman"/>
          <w:sz w:val="29"/>
        </w:rPr>
      </w:pPr>
      <w:r>
        <w:rPr>
          <w:rFonts w:ascii="Arial" w:hAnsi="Arial"/>
          <w:i/>
          <w:color w:val="0D0D0D"/>
          <w:w w:val="115"/>
          <w:sz w:val="29"/>
        </w:rPr>
        <w:t>P</w:t>
      </w:r>
      <w:r>
        <w:rPr>
          <w:rFonts w:ascii="Arial" w:hAnsi="Arial"/>
          <w:i/>
          <w:color w:val="0D0D0D"/>
          <w:spacing w:val="-54"/>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4"/>
          <w:w w:val="115"/>
          <w:sz w:val="29"/>
        </w:rPr>
        <w:t xml:space="preserve"> </w:t>
      </w:r>
      <w:r>
        <w:rPr>
          <w:rFonts w:ascii="Times New Roman" w:hAnsi="Times New Roman"/>
          <w:color w:val="0D0D0D"/>
          <w:w w:val="120"/>
          <w:sz w:val="29"/>
        </w:rPr>
        <w:t>≤</w:t>
      </w:r>
      <w:r>
        <w:rPr>
          <w:rFonts w:ascii="Times New Roman" w:hAnsi="Times New Roman"/>
          <w:color w:val="0D0D0D"/>
          <w:spacing w:val="-8"/>
          <w:w w:val="120"/>
          <w:sz w:val="29"/>
        </w:rPr>
        <w:t xml:space="preserve"> </w:t>
      </w:r>
      <w:r>
        <w:rPr>
          <w:rFonts w:ascii="Times New Roman" w:hAnsi="Times New Roman"/>
          <w:color w:val="0D0D0D"/>
          <w:spacing w:val="-7"/>
          <w:w w:val="115"/>
          <w:sz w:val="29"/>
        </w:rPr>
        <w:t>6)</w:t>
      </w:r>
    </w:p>
    <w:p w14:paraId="33CAD257">
      <w:pPr>
        <w:pStyle w:val="7"/>
        <w:spacing w:before="223"/>
        <w:rPr>
          <w:rFonts w:ascii="Times New Roman"/>
          <w:sz w:val="20"/>
        </w:rPr>
      </w:pPr>
      <w:r>
        <w:rPr>
          <w:rFonts w:ascii="Times New Roman"/>
          <w:sz w:val="20"/>
        </w:rPr>
        <mc:AlternateContent>
          <mc:Choice Requires="wps">
            <w:drawing>
              <wp:anchor distT="0" distB="0" distL="0" distR="0" simplePos="0" relativeHeight="251825152" behindDoc="1" locked="0" layoutInCell="1" allowOverlap="1">
                <wp:simplePos x="0" y="0"/>
                <wp:positionH relativeFrom="page">
                  <wp:posOffset>837565</wp:posOffset>
                </wp:positionH>
                <wp:positionV relativeFrom="paragraph">
                  <wp:posOffset>302895</wp:posOffset>
                </wp:positionV>
                <wp:extent cx="6096000" cy="9525"/>
                <wp:effectExtent l="0" t="0" r="0" b="0"/>
                <wp:wrapTopAndBottom/>
                <wp:docPr id="288" name="Graphic 288"/>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288" o:spid="_x0000_s1026" o:spt="100" style="position:absolute;left:0pt;margin-left:65.95pt;margin-top:23.85pt;height:0.75pt;width:480pt;mso-position-horizontal-relative:page;mso-wrap-distance-bottom:0pt;mso-wrap-distance-top:0pt;z-index:-251491328;mso-width-relative:page;mso-height-relative:page;" fillcolor="#000000" filled="t" stroked="f" coordsize="6096000,9525" o:gfxdata="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TWuLbXAAAACgEAAA8AAAAAAAAAAQAgAAAAIgAAAGRycy9kb3ducmV2Lnht&#10;bFBLAQIUABQAAAAIAIdO4kCLk6IZMwIAAAQ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51AA0E01">
      <w:pPr>
        <w:pStyle w:val="7"/>
        <w:spacing w:before="91"/>
        <w:rPr>
          <w:rFonts w:ascii="Times New Roman"/>
          <w:sz w:val="20"/>
        </w:rPr>
      </w:pPr>
    </w:p>
    <w:p w14:paraId="29DD8A46">
      <w:pPr>
        <w:pStyle w:val="7"/>
        <w:spacing w:after="0"/>
        <w:rPr>
          <w:rFonts w:ascii="Times New Roman"/>
          <w:sz w:val="20"/>
        </w:rPr>
        <w:sectPr>
          <w:pgSz w:w="12240" w:h="15840"/>
          <w:pgMar w:top="520" w:right="360" w:bottom="280" w:left="1080" w:header="720" w:footer="720" w:gutter="0"/>
          <w:cols w:space="720" w:num="1"/>
        </w:sectPr>
      </w:pPr>
    </w:p>
    <w:p w14:paraId="46C11D9A">
      <w:pPr>
        <w:pStyle w:val="3"/>
        <w:spacing w:before="100"/>
        <w:rPr>
          <w:b w:val="0"/>
        </w:rPr>
      </w:pPr>
      <w:r>
        <w:rPr>
          <w:b w:val="0"/>
          <w:color w:val="0D0D0D"/>
          <w:spacing w:val="-2"/>
        </w:rPr>
        <w:t>Solution</w:t>
      </w:r>
    </w:p>
    <w:p w14:paraId="269BEE0A">
      <w:pPr>
        <w:pStyle w:val="7"/>
        <w:spacing w:before="146"/>
        <w:ind w:left="239"/>
      </w:pPr>
      <w:r>
        <w:rPr>
          <w:color w:val="0D0D0D"/>
          <w:spacing w:val="-2"/>
        </w:rPr>
        <w:t>Given:</w:t>
      </w:r>
    </w:p>
    <w:p w14:paraId="1600B2F6">
      <w:pPr>
        <w:pStyle w:val="7"/>
      </w:pPr>
    </w:p>
    <w:p w14:paraId="296AC3B7">
      <w:pPr>
        <w:pStyle w:val="7"/>
      </w:pPr>
    </w:p>
    <w:p w14:paraId="28BBB13C">
      <w:pPr>
        <w:pStyle w:val="7"/>
      </w:pPr>
    </w:p>
    <w:p w14:paraId="0E293C9E">
      <w:pPr>
        <w:pStyle w:val="7"/>
      </w:pPr>
    </w:p>
    <w:p w14:paraId="078B12D7">
      <w:pPr>
        <w:pStyle w:val="7"/>
      </w:pPr>
    </w:p>
    <w:p w14:paraId="7867E2B4">
      <w:pPr>
        <w:pStyle w:val="7"/>
        <w:spacing w:before="195"/>
      </w:pPr>
    </w:p>
    <w:p w14:paraId="6CF570E6">
      <w:pPr>
        <w:pStyle w:val="7"/>
        <w:ind w:left="239"/>
      </w:pPr>
      <w:r>
        <mc:AlternateContent>
          <mc:Choice Requires="wps">
            <w:drawing>
              <wp:anchor distT="0" distB="0" distL="0" distR="0" simplePos="0" relativeHeight="251799552" behindDoc="1" locked="0" layoutInCell="1" allowOverlap="1">
                <wp:simplePos x="0" y="0"/>
                <wp:positionH relativeFrom="page">
                  <wp:posOffset>1978025</wp:posOffset>
                </wp:positionH>
                <wp:positionV relativeFrom="paragraph">
                  <wp:posOffset>432435</wp:posOffset>
                </wp:positionV>
                <wp:extent cx="246380" cy="184785"/>
                <wp:effectExtent l="0" t="0" r="0" b="0"/>
                <wp:wrapNone/>
                <wp:docPr id="289" name="Textbox 289"/>
                <wp:cNvGraphicFramePr/>
                <a:graphic xmlns:a="http://schemas.openxmlformats.org/drawingml/2006/main">
                  <a:graphicData uri="http://schemas.microsoft.com/office/word/2010/wordprocessingShape">
                    <wps:wsp>
                      <wps:cNvSpPr txBox="1"/>
                      <wps:spPr>
                        <a:xfrm>
                          <a:off x="0" y="0"/>
                          <a:ext cx="246379" cy="184785"/>
                        </a:xfrm>
                        <a:prstGeom prst="rect">
                          <a:avLst/>
                        </a:prstGeom>
                      </wps:spPr>
                      <wps:txbx>
                        <w:txbxContent>
                          <w:p w14:paraId="6A8DC2A6">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wps:txbx>
                      <wps:bodyPr wrap="square" lIns="0" tIns="0" rIns="0" bIns="0" rtlCol="0">
                        <a:noAutofit/>
                      </wps:bodyPr>
                    </wps:wsp>
                  </a:graphicData>
                </a:graphic>
              </wp:anchor>
            </w:drawing>
          </mc:Choice>
          <mc:Fallback>
            <w:pict>
              <v:shape id="Textbox 289" o:spid="_x0000_s1026" o:spt="202" type="#_x0000_t202" style="position:absolute;left:0pt;margin-left:155.75pt;margin-top:34.05pt;height:14.55pt;width:19.4pt;mso-position-horizontal-relative:page;z-index:-251516928;mso-width-relative:page;mso-height-relative:page;" filled="f" stroked="f" coordsize="21600,21600" o:gfxdata="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IamL2QAAAAkBAAAPAAAAAAAAAAEAIAAAACIAAABkcnMvZG93bnJldi54bWxQSwECFAAUAAAA&#10;CACHTuJA0bcHsbQBAAB3AwAADgAAAAAAAAABACAAAAAoAQAAZHJzL2Uyb0RvYy54bWxQSwUGAAAA&#10;AAYABgBZAQAATgUAAAAA&#10;">
                <v:fill on="f" focussize="0,0"/>
                <v:stroke on="f"/>
                <v:imagedata o:title=""/>
                <o:lock v:ext="edit" aspectratio="f"/>
                <v:textbox inset="0mm,0mm,0mm,0mm">
                  <w:txbxContent>
                    <w:p w14:paraId="6A8DC2A6">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v:textbox>
              </v:shape>
            </w:pict>
          </mc:Fallback>
        </mc:AlternateContent>
      </w:r>
      <w:r>
        <w:rPr>
          <w:color w:val="0D0D0D"/>
        </w:rPr>
        <w:t xml:space="preserve">Binomial probability </w:t>
      </w:r>
      <w:r>
        <w:rPr>
          <w:color w:val="0D0D0D"/>
          <w:spacing w:val="-2"/>
        </w:rPr>
        <w:t>formula:</w:t>
      </w:r>
    </w:p>
    <w:p w14:paraId="24700C5F">
      <w:pPr>
        <w:pStyle w:val="7"/>
        <w:rPr>
          <w:sz w:val="29"/>
        </w:rPr>
      </w:pPr>
      <w:r>
        <w:br w:type="column"/>
      </w:r>
    </w:p>
    <w:p w14:paraId="5ABDEB20">
      <w:pPr>
        <w:pStyle w:val="7"/>
        <w:rPr>
          <w:sz w:val="29"/>
        </w:rPr>
      </w:pPr>
    </w:p>
    <w:p w14:paraId="1986EEEC">
      <w:pPr>
        <w:pStyle w:val="7"/>
        <w:spacing w:before="154"/>
        <w:rPr>
          <w:sz w:val="29"/>
        </w:rPr>
      </w:pPr>
    </w:p>
    <w:p w14:paraId="1A0BF0C6">
      <w:pPr>
        <w:spacing w:before="1"/>
        <w:ind w:left="0" w:right="4479" w:firstLine="0"/>
        <w:jc w:val="center"/>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10</w:t>
      </w:r>
    </w:p>
    <w:p w14:paraId="26A69278">
      <w:pPr>
        <w:spacing w:before="265"/>
        <w:ind w:left="0" w:right="4479" w:firstLine="0"/>
        <w:jc w:val="center"/>
        <w:rPr>
          <w:rFonts w:ascii="Times New Roman"/>
          <w:sz w:val="29"/>
        </w:rPr>
      </w:pPr>
      <w:r>
        <w:rPr>
          <w:rFonts w:ascii="Arial"/>
          <w:i/>
          <w:color w:val="0D0D0D"/>
          <w:w w:val="110"/>
          <w:sz w:val="29"/>
        </w:rPr>
        <w:t>p</w:t>
      </w:r>
      <w:r>
        <w:rPr>
          <w:rFonts w:ascii="Arial"/>
          <w:i/>
          <w:color w:val="0D0D0D"/>
          <w:spacing w:val="-2"/>
          <w:w w:val="110"/>
          <w:sz w:val="29"/>
        </w:rPr>
        <w:t xml:space="preserve"> </w:t>
      </w:r>
      <w:r>
        <w:rPr>
          <w:rFonts w:ascii="Times New Roman"/>
          <w:color w:val="0D0D0D"/>
          <w:w w:val="110"/>
          <w:sz w:val="29"/>
        </w:rPr>
        <w:t>=</w:t>
      </w:r>
      <w:r>
        <w:rPr>
          <w:rFonts w:ascii="Times New Roman"/>
          <w:color w:val="0D0D0D"/>
          <w:spacing w:val="8"/>
          <w:w w:val="110"/>
          <w:sz w:val="29"/>
        </w:rPr>
        <w:t xml:space="preserve"> </w:t>
      </w:r>
      <w:r>
        <w:rPr>
          <w:rFonts w:ascii="Times New Roman"/>
          <w:color w:val="0D0D0D"/>
          <w:spacing w:val="-4"/>
          <w:w w:val="110"/>
          <w:sz w:val="29"/>
        </w:rPr>
        <w:t>0.45</w:t>
      </w:r>
    </w:p>
    <w:p w14:paraId="178FABF3">
      <w:pPr>
        <w:spacing w:before="265"/>
        <w:ind w:left="0" w:right="4479" w:firstLine="0"/>
        <w:jc w:val="center"/>
        <w:rPr>
          <w:rFonts w:ascii="Times New Roman" w:hAnsi="Times New Roman"/>
          <w:sz w:val="29"/>
        </w:rPr>
      </w:pPr>
      <w:r>
        <w:rPr>
          <w:rFonts w:ascii="Times New Roman" w:hAnsi="Times New Roman"/>
          <w:sz w:val="29"/>
        </w:rPr>
        <mc:AlternateContent>
          <mc:Choice Requires="wpg">
            <w:drawing>
              <wp:anchor distT="0" distB="0" distL="0" distR="0" simplePos="0" relativeHeight="251705344" behindDoc="0" locked="0" layoutInCell="1" allowOverlap="1">
                <wp:simplePos x="0" y="0"/>
                <wp:positionH relativeFrom="page">
                  <wp:posOffset>6931025</wp:posOffset>
                </wp:positionH>
                <wp:positionV relativeFrom="paragraph">
                  <wp:posOffset>194310</wp:posOffset>
                </wp:positionV>
                <wp:extent cx="484505" cy="768350"/>
                <wp:effectExtent l="0" t="0" r="3175" b="8890"/>
                <wp:wrapNone/>
                <wp:docPr id="290" name="Group 290"/>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291" name="Graphic 291"/>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973" name="Graphic 292"/>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974" name="Image 293"/>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975" name="Image 294"/>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976" name="Image 295"/>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977" name="Image 296"/>
                          <pic:cNvPicPr/>
                        </pic:nvPicPr>
                        <pic:blipFill>
                          <a:blip r:embed="rId11" cstate="print"/>
                          <a:stretch>
                            <a:fillRect/>
                          </a:stretch>
                        </pic:blipFill>
                        <pic:spPr>
                          <a:xfrm>
                            <a:off x="469772" y="213359"/>
                            <a:ext cx="9524" cy="9524"/>
                          </a:xfrm>
                          <a:prstGeom prst="rect">
                            <a:avLst/>
                          </a:prstGeom>
                        </pic:spPr>
                      </pic:pic>
                      <wps:wsp>
                        <wps:cNvPr id="978" name="Graphic 297"/>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979" name="Image 298"/>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15.3pt;height:60.5pt;width:38.15pt;mso-position-horizontal-relative:page;z-index:251705344;mso-width-relative:page;mso-height-relative:page;" coordsize="484505,768350" o:gfxdata="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">
                <o:lock v:ext="edit" aspectratio="f"/>
                <v:shape id="Graphic 291" o:spid="_x0000_s1026" o:spt="100" style="position:absolute;left:0;top:0;height:768350;width:484505;" fillcolor="#000000" filled="t" stroked="f" coordsize="484505,768350" o:gfxdata="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oNhe8AAAA&#10;3AAAAA8AAAAAAAAAAQAgAAAAIgAAAGRycy9kb3ducmV2LnhtbFBLAQIUABQAAAAIAIdO4kAzLwWe&#10;OwAAADkAAAAQAAAAAAAAAAEAIAAAAAsBAABkcnMvc2hhcGV4bWwueG1sUEsFBgAAAAAGAAYAWwEA&#10;ALUD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292" o:spid="_x0000_s1026" o:spt="100" style="position:absolute;left:117347;top:213359;height:342900;width:361950;" fillcolor="#FFFFFF" filled="t" stroked="f" coordsize="361950,342900" o:gfxdata="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dFJ&#10;w8EAAADcAAAADwAAAAAAAAABACAAAAAiAAAAZHJzL2Rvd25yZXYueG1sUEsBAhQAFAAAAAgAh07i&#10;QDMvBZ47AAAAOQAAABAAAAAAAAAAAQAgAAAAEAEAAGRycy9zaGFwZXhtbC54bWxQSwUGAAAAAAYA&#10;BgBbAQAAug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293" o:spid="_x0000_s1026" o:spt="75" type="#_x0000_t75" style="position:absolute;left:117347;top:546734;height:9524;width:9524;" filled="f" o:preferrelative="t" stroked="f" coordsize="21600,21600" o:gfxdata="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9tR2/&#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294" o:spid="_x0000_s1026" o:spt="75" type="#_x0000_t75" style="position:absolute;left:469772;top:546734;height:9524;width:9524;" filled="f" o:preferrelative="t" stroked="f" coordsize="21600,21600" o:gfxdata="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xEIa/&#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295" o:spid="_x0000_s1026" o:spt="75" type="#_x0000_t75" style="position:absolute;left:117347;top:213359;height:9524;width:9524;" filled="f" o:preferrelative="t" stroked="f" coordsize="21600,21600" o:gfxdata="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OO8b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296" o:spid="_x0000_s1026" o:spt="75" type="#_x0000_t75" style="position:absolute;left:469772;top:213359;height:9524;width:9524;" filled="f" o:preferrelative="t" stroked="f" coordsize="21600,21600" o:gfxdata="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vK2q/&#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297" o:spid="_x0000_s1026" o:spt="100" style="position:absolute;left:164972;top:251459;height:266700;width:266700;" fillcolor="#FFFFFF" filled="t" stroked="f" coordsize="266700,266700" o:gfxdata="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fjW67sAAADc&#10;AAAADwAAAAAAAAABACAAAAAiAAAAZHJzL2Rvd25yZXYueG1sUEsBAhQAFAAAAAgAh07iQDMvBZ47&#10;AAAAOQAAABAAAAAAAAAAAQAgAAAACgEAAGRycy9zaGFwZXhtbC54bWxQSwUGAAAAAAYABgBbAQAA&#10;tA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298" o:spid="_x0000_s1026" o:spt="75" type="#_x0000_t75" style="position:absolute;left:228076;top:308133;height:146923;width:143676;" filled="f" o:preferrelative="t" stroked="f" coordsize="21600,21600" o:gfxdata="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0ZDRvQAA&#10;ANw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rFonts w:ascii="Arial" w:hAnsi="Arial"/>
          <w:i/>
          <w:color w:val="0D0D0D"/>
          <w:w w:val="105"/>
          <w:sz w:val="29"/>
        </w:rPr>
        <w:t>q</w:t>
      </w:r>
      <w:r>
        <w:rPr>
          <w:rFonts w:ascii="Arial" w:hAnsi="Arial"/>
          <w:i/>
          <w:color w:val="0D0D0D"/>
          <w:spacing w:val="3"/>
          <w:w w:val="115"/>
          <w:sz w:val="29"/>
        </w:rPr>
        <w:t xml:space="preserve"> </w:t>
      </w:r>
      <w:r>
        <w:rPr>
          <w:rFonts w:ascii="Times New Roman" w:hAnsi="Times New Roman"/>
          <w:color w:val="0D0D0D"/>
          <w:w w:val="115"/>
          <w:sz w:val="29"/>
        </w:rPr>
        <w:t>=</w:t>
      </w:r>
      <w:r>
        <w:rPr>
          <w:rFonts w:ascii="Times New Roman" w:hAnsi="Times New Roman"/>
          <w:color w:val="0D0D0D"/>
          <w:spacing w:val="1"/>
          <w:w w:val="115"/>
          <w:sz w:val="29"/>
        </w:rPr>
        <w:t xml:space="preserve"> </w:t>
      </w:r>
      <w:r>
        <w:rPr>
          <w:rFonts w:ascii="Times New Roman" w:hAnsi="Times New Roman"/>
          <w:color w:val="0D0D0D"/>
          <w:w w:val="115"/>
          <w:sz w:val="29"/>
        </w:rPr>
        <w:t>1</w:t>
      </w:r>
      <w:r>
        <w:rPr>
          <w:rFonts w:ascii="Times New Roman" w:hAnsi="Times New Roman"/>
          <w:color w:val="0D0D0D"/>
          <w:spacing w:val="-15"/>
          <w:w w:val="115"/>
          <w:sz w:val="29"/>
        </w:rPr>
        <w:t xml:space="preserve"> </w:t>
      </w:r>
      <w:r>
        <w:rPr>
          <w:rFonts w:ascii="Times New Roman" w:hAnsi="Times New Roman"/>
          <w:color w:val="0D0D0D"/>
          <w:w w:val="115"/>
          <w:sz w:val="29"/>
        </w:rPr>
        <w:t>−</w:t>
      </w:r>
      <w:r>
        <w:rPr>
          <w:rFonts w:ascii="Times New Roman" w:hAnsi="Times New Roman"/>
          <w:color w:val="0D0D0D"/>
          <w:spacing w:val="-16"/>
          <w:w w:val="115"/>
          <w:sz w:val="29"/>
        </w:rPr>
        <w:t xml:space="preserve"> </w:t>
      </w:r>
      <w:r>
        <w:rPr>
          <w:rFonts w:ascii="Arial" w:hAnsi="Arial"/>
          <w:i/>
          <w:color w:val="0D0D0D"/>
          <w:w w:val="105"/>
          <w:sz w:val="29"/>
        </w:rPr>
        <w:t>p</w:t>
      </w:r>
      <w:r>
        <w:rPr>
          <w:rFonts w:ascii="Arial" w:hAnsi="Arial"/>
          <w:i/>
          <w:color w:val="0D0D0D"/>
          <w:spacing w:val="-7"/>
          <w:w w:val="115"/>
          <w:sz w:val="29"/>
        </w:rPr>
        <w:t xml:space="preserve"> </w:t>
      </w:r>
      <w:r>
        <w:rPr>
          <w:rFonts w:ascii="Times New Roman" w:hAnsi="Times New Roman"/>
          <w:color w:val="0D0D0D"/>
          <w:w w:val="115"/>
          <w:sz w:val="29"/>
        </w:rPr>
        <w:t>=</w:t>
      </w:r>
      <w:r>
        <w:rPr>
          <w:rFonts w:ascii="Times New Roman" w:hAnsi="Times New Roman"/>
          <w:color w:val="0D0D0D"/>
          <w:spacing w:val="1"/>
          <w:w w:val="115"/>
          <w:sz w:val="29"/>
        </w:rPr>
        <w:t xml:space="preserve"> </w:t>
      </w:r>
      <w:r>
        <w:rPr>
          <w:rFonts w:ascii="Times New Roman" w:hAnsi="Times New Roman"/>
          <w:color w:val="0D0D0D"/>
          <w:spacing w:val="-4"/>
          <w:w w:val="115"/>
          <w:sz w:val="29"/>
        </w:rPr>
        <w:t>0.55</w:t>
      </w:r>
    </w:p>
    <w:p w14:paraId="0623DAB6">
      <w:pPr>
        <w:spacing w:after="0"/>
        <w:jc w:val="center"/>
        <w:rPr>
          <w:rFonts w:ascii="Times New Roman" w:hAnsi="Times New Roman"/>
          <w:sz w:val="29"/>
        </w:rPr>
        <w:sectPr>
          <w:type w:val="continuous"/>
          <w:pgSz w:w="12240" w:h="15840"/>
          <w:pgMar w:top="400" w:right="360" w:bottom="280" w:left="1080" w:header="720" w:footer="720" w:gutter="0"/>
          <w:cols w:equalWidth="0" w:num="2">
            <w:col w:w="3344" w:space="417"/>
            <w:col w:w="7039"/>
          </w:cols>
        </w:sectPr>
      </w:pPr>
    </w:p>
    <w:p w14:paraId="36AA194B">
      <w:pPr>
        <w:pStyle w:val="7"/>
        <w:spacing w:before="9"/>
        <w:rPr>
          <w:rFonts w:ascii="Times New Roman"/>
          <w:sz w:val="15"/>
        </w:rPr>
      </w:pPr>
    </w:p>
    <w:p w14:paraId="0435DFDE">
      <w:pPr>
        <w:pStyle w:val="7"/>
        <w:spacing w:after="0"/>
        <w:rPr>
          <w:rFonts w:ascii="Times New Roman"/>
          <w:sz w:val="15"/>
        </w:rPr>
        <w:sectPr>
          <w:type w:val="continuous"/>
          <w:pgSz w:w="12240" w:h="15840"/>
          <w:pgMar w:top="400" w:right="360" w:bottom="280" w:left="1080" w:header="720" w:footer="720" w:gutter="0"/>
          <w:cols w:space="720" w:num="1"/>
        </w:sectPr>
      </w:pPr>
    </w:p>
    <w:p w14:paraId="403AAE6D">
      <w:pPr>
        <w:spacing w:before="132"/>
        <w:ind w:left="239" w:right="0" w:firstLine="0"/>
        <w:jc w:val="left"/>
        <w:rPr>
          <w:rFonts w:ascii="Times New Roman"/>
          <w:sz w:val="29"/>
        </w:rPr>
      </w:pPr>
      <w:r>
        <w:rPr>
          <w:rFonts w:ascii="Arial"/>
          <w:i/>
          <w:color w:val="0D0D0D"/>
          <w:w w:val="115"/>
          <w:sz w:val="29"/>
        </w:rPr>
        <w:t>P</w:t>
      </w:r>
      <w:r>
        <w:rPr>
          <w:rFonts w:ascii="Arial"/>
          <w:i/>
          <w:color w:val="0D0D0D"/>
          <w:spacing w:val="-54"/>
          <w:w w:val="115"/>
          <w:sz w:val="29"/>
        </w:rPr>
        <w:t xml:space="preserve"> </w:t>
      </w:r>
      <w:r>
        <w:rPr>
          <w:rFonts w:ascii="Times New Roman"/>
          <w:color w:val="0D0D0D"/>
          <w:w w:val="115"/>
          <w:sz w:val="29"/>
        </w:rPr>
        <w:t>(</w:t>
      </w:r>
      <w:r>
        <w:rPr>
          <w:rFonts w:ascii="Arial"/>
          <w:i/>
          <w:color w:val="0D0D0D"/>
          <w:w w:val="115"/>
          <w:sz w:val="29"/>
        </w:rPr>
        <w:t>r</w:t>
      </w:r>
      <w:r>
        <w:rPr>
          <w:rFonts w:ascii="Times New Roman"/>
          <w:color w:val="0D0D0D"/>
          <w:w w:val="115"/>
          <w:sz w:val="29"/>
        </w:rPr>
        <w:t>)</w:t>
      </w:r>
      <w:r>
        <w:rPr>
          <w:rFonts w:ascii="Times New Roman"/>
          <w:color w:val="0D0D0D"/>
          <w:spacing w:val="-10"/>
          <w:w w:val="115"/>
          <w:sz w:val="29"/>
        </w:rPr>
        <w:t xml:space="preserve"> =</w:t>
      </w:r>
    </w:p>
    <w:p w14:paraId="16A12EF3">
      <w:pPr>
        <w:tabs>
          <w:tab w:val="left" w:pos="359"/>
          <w:tab w:val="left" w:pos="816"/>
        </w:tabs>
        <w:spacing w:before="131" w:line="201" w:lineRule="auto"/>
        <w:ind w:left="75" w:right="7992" w:firstLine="6"/>
        <w:jc w:val="left"/>
        <w:rPr>
          <w:rFonts w:ascii="Times New Roman" w:hAnsi="Times New Roman"/>
          <w:sz w:val="20"/>
        </w:rPr>
      </w:pPr>
      <w:r>
        <w:br w:type="column"/>
      </w:r>
      <w:r>
        <w:rPr>
          <w:rFonts w:ascii="Arial" w:hAnsi="Arial"/>
          <w:i/>
          <w:color w:val="0D0D0D"/>
          <w:position w:val="1"/>
          <w:sz w:val="20"/>
          <w:u w:val="single" w:color="0D0D0D"/>
        </w:rPr>
        <w:tab/>
      </w:r>
      <w:r>
        <w:rPr>
          <w:rFonts w:ascii="Arial" w:hAnsi="Arial"/>
          <w:i/>
          <w:color w:val="0D0D0D"/>
          <w:spacing w:val="-6"/>
          <w:w w:val="120"/>
          <w:position w:val="1"/>
          <w:sz w:val="20"/>
          <w:u w:val="single" w:color="0D0D0D"/>
        </w:rPr>
        <w:t>n</w:t>
      </w:r>
      <w:r>
        <w:rPr>
          <w:rFonts w:ascii="Times New Roman" w:hAnsi="Times New Roman"/>
          <w:color w:val="0D0D0D"/>
          <w:spacing w:val="-6"/>
          <w:w w:val="120"/>
          <w:position w:val="1"/>
          <w:sz w:val="20"/>
          <w:u w:val="single" w:color="0D0D0D"/>
        </w:rPr>
        <w:t>!</w:t>
      </w:r>
      <w:r>
        <w:rPr>
          <w:rFonts w:ascii="Times New Roman" w:hAnsi="Times New Roman"/>
          <w:color w:val="0D0D0D"/>
          <w:position w:val="1"/>
          <w:sz w:val="20"/>
          <w:u w:val="single" w:color="0D0D0D"/>
        </w:rPr>
        <w:tab/>
      </w:r>
      <w:r>
        <w:rPr>
          <w:rFonts w:ascii="Times New Roman" w:hAnsi="Times New Roman"/>
          <w:color w:val="0D0D0D"/>
          <w:spacing w:val="80"/>
          <w:w w:val="120"/>
          <w:position w:val="1"/>
          <w:sz w:val="20"/>
        </w:rPr>
        <w:t xml:space="preserve"> </w:t>
      </w:r>
      <w:r>
        <w:rPr>
          <w:rFonts w:ascii="Arial" w:hAnsi="Arial"/>
          <w:i/>
          <w:color w:val="0D0D0D"/>
          <w:w w:val="120"/>
          <w:sz w:val="20"/>
        </w:rPr>
        <w:t>r</w:t>
      </w:r>
      <w:r>
        <w:rPr>
          <w:rFonts w:ascii="Arial" w:hAnsi="Arial"/>
          <w:i/>
          <w:color w:val="0D0D0D"/>
          <w:spacing w:val="40"/>
          <w:w w:val="120"/>
          <w:sz w:val="20"/>
        </w:rPr>
        <w:t xml:space="preserve"> </w:t>
      </w:r>
      <w:r>
        <w:rPr>
          <w:rFonts w:ascii="Arial" w:hAnsi="Arial"/>
          <w:i/>
          <w:color w:val="0D0D0D"/>
          <w:w w:val="120"/>
          <w:sz w:val="20"/>
        </w:rPr>
        <w:t>n</w:t>
      </w:r>
      <w:r>
        <w:rPr>
          <w:rFonts w:ascii="Times New Roman" w:hAnsi="Times New Roman"/>
          <w:color w:val="0D0D0D"/>
          <w:w w:val="120"/>
          <w:sz w:val="20"/>
        </w:rPr>
        <w:t>−</w:t>
      </w:r>
      <w:r>
        <w:rPr>
          <w:rFonts w:ascii="Arial" w:hAnsi="Arial"/>
          <w:i/>
          <w:color w:val="0D0D0D"/>
          <w:w w:val="120"/>
          <w:sz w:val="20"/>
        </w:rPr>
        <w:t xml:space="preserve">r </w:t>
      </w:r>
      <w:r>
        <w:rPr>
          <w:rFonts w:ascii="Arial" w:hAnsi="Arial"/>
          <w:i/>
          <w:color w:val="0D0D0D"/>
          <w:spacing w:val="-2"/>
          <w:w w:val="120"/>
          <w:sz w:val="20"/>
        </w:rPr>
        <w:t>r</w:t>
      </w:r>
      <w:r>
        <w:rPr>
          <w:rFonts w:ascii="Times New Roman" w:hAnsi="Times New Roman"/>
          <w:color w:val="0D0D0D"/>
          <w:spacing w:val="-2"/>
          <w:w w:val="120"/>
          <w:sz w:val="20"/>
        </w:rPr>
        <w:t>!(</w:t>
      </w:r>
      <w:r>
        <w:rPr>
          <w:rFonts w:ascii="Arial" w:hAnsi="Arial"/>
          <w:i/>
          <w:color w:val="0D0D0D"/>
          <w:spacing w:val="-2"/>
          <w:w w:val="120"/>
          <w:sz w:val="20"/>
        </w:rPr>
        <w:t>n</w:t>
      </w:r>
      <w:r>
        <w:rPr>
          <w:rFonts w:ascii="Times New Roman" w:hAnsi="Times New Roman"/>
          <w:color w:val="0D0D0D"/>
          <w:spacing w:val="-2"/>
          <w:w w:val="120"/>
          <w:sz w:val="20"/>
        </w:rPr>
        <w:t>−</w:t>
      </w:r>
      <w:r>
        <w:rPr>
          <w:rFonts w:ascii="Arial" w:hAnsi="Arial"/>
          <w:i/>
          <w:color w:val="0D0D0D"/>
          <w:spacing w:val="-2"/>
          <w:w w:val="120"/>
          <w:sz w:val="20"/>
        </w:rPr>
        <w:t>r</w:t>
      </w:r>
      <w:r>
        <w:rPr>
          <w:rFonts w:ascii="Times New Roman" w:hAnsi="Times New Roman"/>
          <w:color w:val="0D0D0D"/>
          <w:spacing w:val="-2"/>
          <w:w w:val="120"/>
          <w:sz w:val="20"/>
        </w:rPr>
        <w:t>)!</w:t>
      </w:r>
    </w:p>
    <w:p w14:paraId="38DFCBE0">
      <w:pPr>
        <w:spacing w:after="0" w:line="201" w:lineRule="auto"/>
        <w:jc w:val="left"/>
        <w:rPr>
          <w:rFonts w:ascii="Times New Roman" w:hAnsi="Times New Roman"/>
          <w:sz w:val="20"/>
        </w:rPr>
        <w:sectPr>
          <w:type w:val="continuous"/>
          <w:pgSz w:w="12240" w:h="15840"/>
          <w:pgMar w:top="400" w:right="360" w:bottom="280" w:left="1080" w:header="720" w:footer="720" w:gutter="0"/>
          <w:cols w:equalWidth="0" w:num="2">
            <w:col w:w="1139" w:space="40"/>
            <w:col w:w="9621"/>
          </w:cols>
        </w:sectPr>
      </w:pPr>
    </w:p>
    <w:p w14:paraId="2F0F7901">
      <w:pPr>
        <w:pStyle w:val="7"/>
        <w:spacing w:before="214" w:after="1"/>
        <w:rPr>
          <w:rFonts w:ascii="Times New Roman"/>
          <w:sz w:val="20"/>
        </w:rPr>
      </w:pPr>
    </w:p>
    <w:p w14:paraId="29CCBE98">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980" name="Group 980"/>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981" name="Graphic 300"/>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B7s5ddMAAAADAQAADwAAAAAAAAABACAAAAAiAAAAZHJz&#10;L2Rvd25yZXYueG1sUEsBAhQAFAAAAAgAh07iQGwdNVJ7AgAAMgYAAA4AAAAAAAAAAQAgAAAAIgEA&#10;AGRycy9lMm9Eb2MueG1sUEsFBgAAAAAGAAYAWQEAAA8GAAAAAA==&#10;">
                <o:lock v:ext="edit" aspectratio="f"/>
                <v:shape id="Graphic 300" o:spid="_x0000_s1026" o:spt="100" style="position:absolute;left:0;top:0;height:9525;width:6096000;" fillcolor="#000000" filled="t" stroked="f" coordsize="6096000,9525" o:gfxdata="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MEG+/&#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6897BF48">
      <w:pPr>
        <w:pStyle w:val="7"/>
        <w:spacing w:before="81"/>
        <w:rPr>
          <w:rFonts w:ascii="Times New Roman"/>
          <w:sz w:val="20"/>
        </w:rPr>
      </w:pPr>
    </w:p>
    <w:p w14:paraId="00AF42CE">
      <w:pPr>
        <w:pStyle w:val="7"/>
        <w:spacing w:after="0"/>
        <w:rPr>
          <w:rFonts w:ascii="Times New Roman"/>
          <w:sz w:val="20"/>
        </w:rPr>
        <w:sectPr>
          <w:type w:val="continuous"/>
          <w:pgSz w:w="12240" w:h="15840"/>
          <w:pgMar w:top="400" w:right="360" w:bottom="280" w:left="1080" w:header="720" w:footer="720" w:gutter="0"/>
          <w:cols w:space="720" w:num="1"/>
        </w:sectPr>
      </w:pPr>
    </w:p>
    <w:p w14:paraId="2AA51902">
      <w:pPr>
        <w:pStyle w:val="10"/>
        <w:numPr>
          <w:ilvl w:val="0"/>
          <w:numId w:val="7"/>
        </w:numPr>
        <w:tabs>
          <w:tab w:val="left" w:pos="671"/>
        </w:tabs>
        <w:spacing w:before="90" w:after="0" w:line="240" w:lineRule="auto"/>
        <w:ind w:left="671" w:right="0" w:hanging="432"/>
        <w:jc w:val="left"/>
        <w:rPr>
          <w:rFonts w:ascii="Times New Roman"/>
          <w:sz w:val="43"/>
        </w:rPr>
      </w:pPr>
      <w:r>
        <w:rPr>
          <w:rFonts w:ascii="Arial"/>
          <w:i/>
          <w:color w:val="0D0D0D"/>
          <w:w w:val="120"/>
          <w:sz w:val="43"/>
        </w:rPr>
        <w:t>P</w:t>
      </w:r>
      <w:r>
        <w:rPr>
          <w:rFonts w:ascii="Arial"/>
          <w:i/>
          <w:color w:val="0D0D0D"/>
          <w:spacing w:val="-83"/>
          <w:w w:val="120"/>
          <w:sz w:val="43"/>
        </w:rPr>
        <w:t xml:space="preserve"> </w:t>
      </w:r>
      <w:r>
        <w:rPr>
          <w:rFonts w:ascii="Times New Roman"/>
          <w:color w:val="0D0D0D"/>
          <w:w w:val="120"/>
          <w:sz w:val="43"/>
        </w:rPr>
        <w:t>(</w:t>
      </w:r>
      <w:r>
        <w:rPr>
          <w:rFonts w:ascii="Arial"/>
          <w:i/>
          <w:color w:val="0D0D0D"/>
          <w:w w:val="120"/>
          <w:sz w:val="43"/>
        </w:rPr>
        <w:t>r</w:t>
      </w:r>
      <w:r>
        <w:rPr>
          <w:rFonts w:ascii="Arial"/>
          <w:i/>
          <w:color w:val="0D0D0D"/>
          <w:spacing w:val="-10"/>
          <w:w w:val="120"/>
          <w:sz w:val="43"/>
        </w:rPr>
        <w:t xml:space="preserve"> </w:t>
      </w:r>
      <w:r>
        <w:rPr>
          <w:rFonts w:ascii="Times New Roman"/>
          <w:color w:val="0D0D0D"/>
          <w:w w:val="120"/>
          <w:sz w:val="43"/>
        </w:rPr>
        <w:t>=</w:t>
      </w:r>
      <w:r>
        <w:rPr>
          <w:rFonts w:ascii="Times New Roman"/>
          <w:color w:val="0D0D0D"/>
          <w:spacing w:val="-8"/>
          <w:w w:val="120"/>
          <w:sz w:val="43"/>
        </w:rPr>
        <w:t xml:space="preserve"> </w:t>
      </w:r>
      <w:r>
        <w:rPr>
          <w:rFonts w:ascii="Times New Roman"/>
          <w:color w:val="0D0D0D"/>
          <w:spacing w:val="-5"/>
          <w:w w:val="120"/>
          <w:sz w:val="43"/>
        </w:rPr>
        <w:t>8)</w:t>
      </w:r>
    </w:p>
    <w:p w14:paraId="53B7BF3A">
      <w:pPr>
        <w:pStyle w:val="7"/>
        <w:rPr>
          <w:rFonts w:ascii="Times New Roman"/>
          <w:sz w:val="29"/>
        </w:rPr>
      </w:pPr>
      <w:r>
        <w:br w:type="column"/>
      </w:r>
    </w:p>
    <w:p w14:paraId="1DD59F53">
      <w:pPr>
        <w:pStyle w:val="7"/>
        <w:rPr>
          <w:rFonts w:ascii="Times New Roman"/>
          <w:sz w:val="29"/>
        </w:rPr>
      </w:pPr>
    </w:p>
    <w:p w14:paraId="46B86199">
      <w:pPr>
        <w:pStyle w:val="7"/>
        <w:spacing w:before="16"/>
        <w:rPr>
          <w:rFonts w:ascii="Times New Roman"/>
          <w:sz w:val="29"/>
        </w:rPr>
      </w:pPr>
    </w:p>
    <w:p w14:paraId="47E6A884">
      <w:pPr>
        <w:spacing w:before="0"/>
        <w:ind w:left="239" w:right="0" w:firstLine="0"/>
        <w:jc w:val="left"/>
        <w:rPr>
          <w:rFonts w:ascii="Times New Roman"/>
          <w:sz w:val="29"/>
        </w:rPr>
      </w:pPr>
      <w:r>
        <w:rPr>
          <w:rFonts w:ascii="Arial"/>
          <w:i/>
          <w:color w:val="0D0D0D"/>
          <w:w w:val="115"/>
          <w:sz w:val="29"/>
        </w:rPr>
        <w:t>P</w:t>
      </w:r>
      <w:r>
        <w:rPr>
          <w:rFonts w:ascii="Arial"/>
          <w:i/>
          <w:color w:val="0D0D0D"/>
          <w:spacing w:val="-54"/>
          <w:w w:val="115"/>
          <w:sz w:val="29"/>
        </w:rPr>
        <w:t xml:space="preserve"> </w:t>
      </w:r>
      <w:r>
        <w:rPr>
          <w:rFonts w:ascii="Times New Roman"/>
          <w:color w:val="0D0D0D"/>
          <w:w w:val="120"/>
          <w:sz w:val="29"/>
        </w:rPr>
        <w:t>(</w:t>
      </w:r>
      <w:r>
        <w:rPr>
          <w:rFonts w:ascii="Arial"/>
          <w:i/>
          <w:color w:val="0D0D0D"/>
          <w:w w:val="120"/>
          <w:sz w:val="29"/>
        </w:rPr>
        <w:t>r</w:t>
      </w:r>
      <w:r>
        <w:rPr>
          <w:rFonts w:ascii="Arial"/>
          <w:i/>
          <w:color w:val="0D0D0D"/>
          <w:spacing w:val="-21"/>
          <w:w w:val="120"/>
          <w:sz w:val="29"/>
        </w:rPr>
        <w:t xml:space="preserve"> </w:t>
      </w:r>
      <w:r>
        <w:rPr>
          <w:rFonts w:ascii="Times New Roman"/>
          <w:color w:val="0D0D0D"/>
          <w:w w:val="120"/>
          <w:sz w:val="29"/>
        </w:rPr>
        <w:t>=</w:t>
      </w:r>
      <w:r>
        <w:rPr>
          <w:rFonts w:ascii="Times New Roman"/>
          <w:color w:val="0D0D0D"/>
          <w:spacing w:val="-15"/>
          <w:w w:val="120"/>
          <w:sz w:val="29"/>
        </w:rPr>
        <w:t xml:space="preserve"> </w:t>
      </w:r>
      <w:r>
        <w:rPr>
          <w:rFonts w:ascii="Times New Roman"/>
          <w:color w:val="0D0D0D"/>
          <w:w w:val="120"/>
          <w:sz w:val="29"/>
        </w:rPr>
        <w:t>8)</w:t>
      </w:r>
      <w:r>
        <w:rPr>
          <w:rFonts w:ascii="Times New Roman"/>
          <w:color w:val="0D0D0D"/>
          <w:spacing w:val="-14"/>
          <w:w w:val="120"/>
          <w:sz w:val="29"/>
        </w:rPr>
        <w:t xml:space="preserve"> </w:t>
      </w:r>
      <w:r>
        <w:rPr>
          <w:rFonts w:ascii="Times New Roman"/>
          <w:color w:val="0D0D0D"/>
          <w:spacing w:val="-12"/>
          <w:w w:val="120"/>
          <w:sz w:val="29"/>
        </w:rPr>
        <w:t>=</w:t>
      </w:r>
    </w:p>
    <w:p w14:paraId="376ED8BB">
      <w:pPr>
        <w:pStyle w:val="7"/>
        <w:rPr>
          <w:rFonts w:ascii="Times New Roman"/>
          <w:sz w:val="29"/>
        </w:rPr>
      </w:pPr>
      <w:r>
        <w:br w:type="column"/>
      </w:r>
    </w:p>
    <w:p w14:paraId="1ED8FAE9">
      <w:pPr>
        <w:pStyle w:val="7"/>
        <w:spacing w:before="159"/>
        <w:rPr>
          <w:rFonts w:ascii="Times New Roman"/>
          <w:sz w:val="29"/>
        </w:rPr>
      </w:pPr>
    </w:p>
    <w:p w14:paraId="684B8B09">
      <w:pPr>
        <w:spacing w:before="0" w:line="468" w:lineRule="exact"/>
        <w:ind w:left="115" w:right="0" w:firstLine="0"/>
        <w:jc w:val="left"/>
        <w:rPr>
          <w:rFonts w:ascii="Times New Roman"/>
          <w:sz w:val="29"/>
        </w:rPr>
      </w:pPr>
      <w:r>
        <w:rPr>
          <w:rFonts w:ascii="Times New Roman"/>
          <w:color w:val="0D0D0D"/>
          <w:position w:val="20"/>
          <w:sz w:val="29"/>
        </w:rPr>
        <w:t>10!</w:t>
      </w:r>
      <w:r>
        <w:rPr>
          <w:rFonts w:ascii="Times New Roman"/>
          <w:color w:val="0D0D0D"/>
          <w:spacing w:val="-15"/>
          <w:position w:val="20"/>
          <w:sz w:val="29"/>
        </w:rPr>
        <w:t xml:space="preserve"> </w:t>
      </w:r>
      <w:r>
        <w:rPr>
          <w:rFonts w:ascii="Times New Roman"/>
          <w:color w:val="0D0D0D"/>
          <w:spacing w:val="-2"/>
          <w:sz w:val="29"/>
        </w:rPr>
        <w:t>(0.45)</w:t>
      </w:r>
      <w:r>
        <w:rPr>
          <w:rFonts w:ascii="Times New Roman"/>
          <w:color w:val="0D0D0D"/>
          <w:spacing w:val="-2"/>
          <w:sz w:val="29"/>
          <w:vertAlign w:val="superscript"/>
        </w:rPr>
        <w:t>8</w:t>
      </w:r>
      <w:r>
        <w:rPr>
          <w:rFonts w:ascii="Times New Roman"/>
          <w:color w:val="0D0D0D"/>
          <w:spacing w:val="-2"/>
          <w:sz w:val="29"/>
          <w:vertAlign w:val="baseline"/>
        </w:rPr>
        <w:t>(0.55)</w:t>
      </w:r>
      <w:r>
        <w:rPr>
          <w:rFonts w:ascii="Times New Roman"/>
          <w:color w:val="0D0D0D"/>
          <w:spacing w:val="-2"/>
          <w:sz w:val="29"/>
          <w:vertAlign w:val="superscript"/>
        </w:rPr>
        <w:t>2</w:t>
      </w:r>
    </w:p>
    <w:p w14:paraId="0A1E7256">
      <w:pPr>
        <w:spacing w:before="0" w:line="268" w:lineRule="exact"/>
        <w:ind w:left="75" w:right="0" w:firstLine="0"/>
        <w:jc w:val="left"/>
        <w:rPr>
          <w:rFonts w:ascii="Times New Roman"/>
          <w:sz w:val="29"/>
        </w:rPr>
      </w:pPr>
      <w:r>
        <w:rPr>
          <w:rFonts w:ascii="Times New Roman"/>
          <w:sz w:val="29"/>
        </w:rPr>
        <mc:AlternateContent>
          <mc:Choice Requires="wps">
            <w:drawing>
              <wp:anchor distT="0" distB="0" distL="0" distR="0" simplePos="0" relativeHeight="251798528" behindDoc="1" locked="0" layoutInCell="1" allowOverlap="1">
                <wp:simplePos x="0" y="0"/>
                <wp:positionH relativeFrom="page">
                  <wp:posOffset>3676015</wp:posOffset>
                </wp:positionH>
                <wp:positionV relativeFrom="paragraph">
                  <wp:posOffset>-50165</wp:posOffset>
                </wp:positionV>
                <wp:extent cx="285750" cy="9525"/>
                <wp:effectExtent l="0" t="0" r="0" b="0"/>
                <wp:wrapNone/>
                <wp:docPr id="982" name="Graphic 301"/>
                <wp:cNvGraphicFramePr/>
                <a:graphic xmlns:a="http://schemas.openxmlformats.org/drawingml/2006/main">
                  <a:graphicData uri="http://schemas.microsoft.com/office/word/2010/wordprocessingShape">
                    <wps:wsp>
                      <wps:cNvSpPr/>
                      <wps:spPr>
                        <a:xfrm>
                          <a:off x="0" y="0"/>
                          <a:ext cx="285750" cy="9525"/>
                        </a:xfrm>
                        <a:custGeom>
                          <a:avLst/>
                          <a:gdLst/>
                          <a:ahLst/>
                          <a:cxnLst/>
                          <a:rect l="l" t="t" r="r" b="b"/>
                          <a:pathLst>
                            <a:path w="285750" h="9525">
                              <a:moveTo>
                                <a:pt x="285749" y="9524"/>
                              </a:moveTo>
                              <a:lnTo>
                                <a:pt x="0" y="9524"/>
                              </a:lnTo>
                              <a:lnTo>
                                <a:pt x="0" y="0"/>
                              </a:lnTo>
                              <a:lnTo>
                                <a:pt x="285749" y="0"/>
                              </a:lnTo>
                              <a:lnTo>
                                <a:pt x="285749" y="9524"/>
                              </a:lnTo>
                              <a:close/>
                            </a:path>
                          </a:pathLst>
                        </a:custGeom>
                        <a:solidFill>
                          <a:srgbClr val="0D0D0D"/>
                        </a:solidFill>
                      </wps:spPr>
                      <wps:bodyPr wrap="square" lIns="0" tIns="0" rIns="0" bIns="0" rtlCol="0">
                        <a:noAutofit/>
                      </wps:bodyPr>
                    </wps:wsp>
                  </a:graphicData>
                </a:graphic>
              </wp:anchor>
            </w:drawing>
          </mc:Choice>
          <mc:Fallback>
            <w:pict>
              <v:shape id="Graphic 301" o:spid="_x0000_s1026" o:spt="100" style="position:absolute;left:0pt;margin-left:289.45pt;margin-top:-3.95pt;height:0.75pt;width:22.5pt;mso-position-horizontal-relative:page;z-index:-251517952;mso-width-relative:page;mso-height-relative:page;" fillcolor="#0D0D0D" filled="t" stroked="f" coordsize="285750,9525" o:gfxdata="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u&#10;B8rk2AAAAAkBAAAPAAAAAAAAAAEAIAAAACIAAABkcnMvZG93bnJldi54bWxQSwECFAAUAAAACACH&#10;TuJADcIW1iQCAADeBAAADgAAAAAAAAABACAAAAAnAQAAZHJzL2Uyb0RvYy54bWxQSwUGAAAAAAYA&#10;BgBZAQAAvQUAAAAA&#10;" path="m285749,9524l0,9524,0,0,285749,0,285749,9524xe">
                <v:fill on="t" focussize="0,0"/>
                <v:stroke on="f"/>
                <v:imagedata o:title=""/>
                <o:lock v:ext="edit" aspectratio="f"/>
                <v:textbox inset="0mm,0mm,0mm,0mm"/>
              </v:shape>
            </w:pict>
          </mc:Fallback>
        </mc:AlternateContent>
      </w:r>
      <w:r>
        <w:rPr>
          <w:rFonts w:ascii="Times New Roman"/>
          <w:color w:val="0D0D0D"/>
          <w:spacing w:val="-4"/>
          <w:sz w:val="29"/>
        </w:rPr>
        <w:t>8!2!</w:t>
      </w:r>
    </w:p>
    <w:p w14:paraId="72D0B5E0">
      <w:pPr>
        <w:spacing w:after="0" w:line="268" w:lineRule="exact"/>
        <w:jc w:val="left"/>
        <w:rPr>
          <w:rFonts w:ascii="Times New Roman"/>
          <w:sz w:val="29"/>
        </w:rPr>
        <w:sectPr>
          <w:type w:val="continuous"/>
          <w:pgSz w:w="12240" w:h="15840"/>
          <w:pgMar w:top="400" w:right="360" w:bottom="280" w:left="1080" w:header="720" w:footer="720" w:gutter="0"/>
          <w:cols w:equalWidth="0" w:num="3">
            <w:col w:w="2399" w:space="526"/>
            <w:col w:w="1671" w:space="39"/>
            <w:col w:w="6165"/>
          </w:cols>
        </w:sectPr>
      </w:pPr>
    </w:p>
    <w:p w14:paraId="02C364E3">
      <w:pPr>
        <w:spacing w:before="162"/>
        <w:ind w:left="0" w:right="718"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0.0229</w:t>
      </w:r>
    </w:p>
    <w:p w14:paraId="5D815A0F">
      <w:pPr>
        <w:pStyle w:val="7"/>
        <w:spacing w:before="193"/>
        <w:rPr>
          <w:rFonts w:ascii="Times New Roman"/>
          <w:sz w:val="20"/>
        </w:rPr>
      </w:pPr>
      <w:r>
        <w:rPr>
          <w:rFonts w:ascii="Times New Roman"/>
          <w:sz w:val="20"/>
        </w:rPr>
        <mc:AlternateContent>
          <mc:Choice Requires="wps">
            <w:drawing>
              <wp:anchor distT="0" distB="0" distL="0" distR="0" simplePos="0" relativeHeight="251826176" behindDoc="1" locked="0" layoutInCell="1" allowOverlap="1">
                <wp:simplePos x="0" y="0"/>
                <wp:positionH relativeFrom="page">
                  <wp:posOffset>837565</wp:posOffset>
                </wp:positionH>
                <wp:positionV relativeFrom="paragraph">
                  <wp:posOffset>283845</wp:posOffset>
                </wp:positionV>
                <wp:extent cx="6096000" cy="9525"/>
                <wp:effectExtent l="0" t="0" r="0" b="0"/>
                <wp:wrapTopAndBottom/>
                <wp:docPr id="983" name="Graphic 30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02" o:spid="_x0000_s1026" o:spt="100" style="position:absolute;left:0pt;margin-left:65.95pt;margin-top:22.35pt;height:0.75pt;width:480pt;mso-position-horizontal-relative:page;mso-wrap-distance-bottom:0pt;mso-wrap-distance-top:0pt;z-index:-251490304;mso-width-relative:page;mso-height-relative:page;" fillcolor="#000000" filled="t" stroked="f" coordsize="6096000,9525" o:gfxdata="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Cps+H1wAAAAoBAAAPAAAAAAAAAAEAIAAAACIAAABkcnMvZG93bnJldi54&#10;bWxQSwECFAAUAAAACACHTuJAfWiDTzQCAAAEBQAADgAAAAAAAAABACAAAAAm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5551BAFF">
      <w:pPr>
        <w:pStyle w:val="7"/>
        <w:spacing w:before="91"/>
        <w:rPr>
          <w:rFonts w:ascii="Times New Roman"/>
          <w:sz w:val="20"/>
        </w:rPr>
      </w:pPr>
    </w:p>
    <w:p w14:paraId="38A3554A">
      <w:pPr>
        <w:pStyle w:val="7"/>
        <w:spacing w:after="0"/>
        <w:rPr>
          <w:rFonts w:ascii="Times New Roman"/>
          <w:sz w:val="20"/>
        </w:rPr>
        <w:sectPr>
          <w:type w:val="continuous"/>
          <w:pgSz w:w="12240" w:h="15840"/>
          <w:pgMar w:top="400" w:right="360" w:bottom="280" w:left="1080" w:header="720" w:footer="720" w:gutter="0"/>
          <w:cols w:space="720" w:num="1"/>
        </w:sectPr>
      </w:pPr>
    </w:p>
    <w:p w14:paraId="5C67B0FE">
      <w:pPr>
        <w:pStyle w:val="3"/>
        <w:spacing w:before="100"/>
        <w:rPr>
          <w:b w:val="0"/>
        </w:rPr>
      </w:pPr>
      <w:r>
        <w:rPr>
          <w:b w:val="0"/>
          <w:color w:val="0D0D0D"/>
          <w:spacing w:val="-2"/>
        </w:rPr>
        <w:t>Answer</w:t>
      </w:r>
    </w:p>
    <w:p w14:paraId="6DE26302">
      <w:pPr>
        <w:pStyle w:val="7"/>
        <w:rPr>
          <w:rFonts w:ascii="Segoe UI Semibold"/>
          <w:sz w:val="36"/>
        </w:rPr>
      </w:pPr>
    </w:p>
    <w:p w14:paraId="48927582">
      <w:pPr>
        <w:pStyle w:val="7"/>
        <w:rPr>
          <w:rFonts w:ascii="Segoe UI Semibold"/>
          <w:sz w:val="36"/>
        </w:rPr>
      </w:pPr>
    </w:p>
    <w:p w14:paraId="0EF5BA08">
      <w:pPr>
        <w:pStyle w:val="7"/>
        <w:spacing w:before="5"/>
        <w:rPr>
          <w:rFonts w:ascii="Segoe UI Semibold"/>
          <w:sz w:val="36"/>
        </w:rPr>
      </w:pPr>
    </w:p>
    <w:p w14:paraId="165F7FD9">
      <w:pPr>
        <w:pStyle w:val="10"/>
        <w:numPr>
          <w:ilvl w:val="0"/>
          <w:numId w:val="7"/>
        </w:numPr>
        <w:tabs>
          <w:tab w:val="left" w:pos="765"/>
        </w:tabs>
        <w:spacing w:before="0" w:after="0" w:line="240" w:lineRule="auto"/>
        <w:ind w:left="765" w:right="0" w:hanging="526"/>
        <w:jc w:val="left"/>
        <w:rPr>
          <w:rFonts w:ascii="Times New Roman"/>
          <w:sz w:val="43"/>
        </w:rPr>
      </w:pPr>
      <w:r>
        <w:rPr>
          <w:rFonts w:ascii="Times New Roman"/>
          <w:sz w:val="43"/>
        </w:rPr>
        <mc:AlternateContent>
          <mc:Choice Requires="wps">
            <w:drawing>
              <wp:anchor distT="0" distB="0" distL="0" distR="0" simplePos="0" relativeHeight="251704320" behindDoc="0" locked="0" layoutInCell="1" allowOverlap="1">
                <wp:simplePos x="0" y="0"/>
                <wp:positionH relativeFrom="page">
                  <wp:posOffset>837565</wp:posOffset>
                </wp:positionH>
                <wp:positionV relativeFrom="paragraph">
                  <wp:posOffset>-267335</wp:posOffset>
                </wp:positionV>
                <wp:extent cx="6096000" cy="9525"/>
                <wp:effectExtent l="0" t="0" r="0" b="0"/>
                <wp:wrapNone/>
                <wp:docPr id="984" name="Graphic 303"/>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03" o:spid="_x0000_s1026" o:spt="100" style="position:absolute;left:0pt;margin-left:65.95pt;margin-top:-21.05pt;height:0.75pt;width:480pt;mso-position-horizontal-relative:page;z-index:251704320;mso-width-relative:page;mso-height-relative:page;" fillcolor="#000000" filled="t" stroked="f" coordsize="6096000,9525" o:gfxdata="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ciaNgAAAAMAQAADwAAAAAAAAABACAAAAAiAAAAZHJzL2Rvd25yZXYu&#10;eG1sUEsBAhQAFAAAAAgAh07iQLIWIrY0AgAABAUAAA4AAAAAAAAAAQAgAAAAJwEAAGRycy9lMm9E&#10;b2MueG1sUEsFBgAAAAAGAAYAWQEAAM0FAAAAAA==&#10;" path="m6095999,9524l0,9524,0,0,6095999,0,6095999,9524xe">
                <v:fill on="t" opacity="9763f" focussize="0,0"/>
                <v:stroke on="f"/>
                <v:imagedata o:title=""/>
                <o:lock v:ext="edit" aspectratio="f"/>
                <v:textbox inset="0mm,0mm,0mm,0mm"/>
              </v:shape>
            </w:pict>
          </mc:Fallback>
        </mc:AlternateContent>
      </w:r>
      <w:r>
        <w:rPr>
          <w:rFonts w:ascii="Arial"/>
          <w:i/>
          <w:color w:val="0D0D0D"/>
          <w:w w:val="115"/>
          <w:sz w:val="43"/>
        </w:rPr>
        <w:t>P</w:t>
      </w:r>
      <w:r>
        <w:rPr>
          <w:rFonts w:ascii="Arial"/>
          <w:i/>
          <w:color w:val="0D0D0D"/>
          <w:spacing w:val="-77"/>
          <w:w w:val="115"/>
          <w:sz w:val="43"/>
        </w:rPr>
        <w:t xml:space="preserve"> </w:t>
      </w:r>
      <w:r>
        <w:rPr>
          <w:rFonts w:ascii="Times New Roman"/>
          <w:color w:val="0D0D0D"/>
          <w:w w:val="115"/>
          <w:sz w:val="43"/>
        </w:rPr>
        <w:t>(</w:t>
      </w:r>
      <w:r>
        <w:rPr>
          <w:rFonts w:ascii="Arial"/>
          <w:i/>
          <w:color w:val="0D0D0D"/>
          <w:w w:val="115"/>
          <w:sz w:val="43"/>
        </w:rPr>
        <w:t>x</w:t>
      </w:r>
      <w:r>
        <w:rPr>
          <w:rFonts w:ascii="Arial"/>
          <w:i/>
          <w:color w:val="0D0D0D"/>
          <w:spacing w:val="-18"/>
          <w:w w:val="115"/>
          <w:sz w:val="43"/>
        </w:rPr>
        <w:t xml:space="preserve"> </w:t>
      </w:r>
      <w:r>
        <w:rPr>
          <w:rFonts w:ascii="Times New Roman"/>
          <w:color w:val="0D0D0D"/>
          <w:w w:val="120"/>
          <w:sz w:val="43"/>
        </w:rPr>
        <w:t>&gt;</w:t>
      </w:r>
      <w:r>
        <w:rPr>
          <w:rFonts w:ascii="Times New Roman"/>
          <w:color w:val="0D0D0D"/>
          <w:spacing w:val="-9"/>
          <w:w w:val="120"/>
          <w:sz w:val="43"/>
        </w:rPr>
        <w:t xml:space="preserve"> </w:t>
      </w:r>
      <w:r>
        <w:rPr>
          <w:rFonts w:ascii="Times New Roman"/>
          <w:color w:val="0D0D0D"/>
          <w:spacing w:val="-5"/>
          <w:w w:val="115"/>
          <w:sz w:val="43"/>
        </w:rPr>
        <w:t>4)</w:t>
      </w:r>
    </w:p>
    <w:p w14:paraId="153F7A33">
      <w:pPr>
        <w:pStyle w:val="7"/>
        <w:rPr>
          <w:rFonts w:ascii="Times New Roman"/>
          <w:sz w:val="29"/>
        </w:rPr>
      </w:pPr>
      <w:r>
        <w:br w:type="column"/>
      </w:r>
    </w:p>
    <w:p w14:paraId="486DEB2A">
      <w:pPr>
        <w:pStyle w:val="7"/>
        <w:spacing w:before="135"/>
        <w:rPr>
          <w:rFonts w:ascii="Times New Roman"/>
          <w:sz w:val="29"/>
        </w:rPr>
      </w:pPr>
    </w:p>
    <w:p w14:paraId="6A5F32EC">
      <w:pPr>
        <w:spacing w:before="0"/>
        <w:ind w:left="0" w:right="3923" w:firstLine="0"/>
        <w:jc w:val="center"/>
        <w:rPr>
          <w:rFonts w:ascii="Times New Roman"/>
          <w:sz w:val="29"/>
        </w:rPr>
      </w:pPr>
      <w:r>
        <w:rPr>
          <w:rFonts w:ascii="Arial"/>
          <w:i/>
          <w:color w:val="0D0D0D"/>
          <w:w w:val="120"/>
          <w:sz w:val="29"/>
        </w:rPr>
        <w:t>P</w:t>
      </w:r>
      <w:r>
        <w:rPr>
          <w:rFonts w:ascii="Arial"/>
          <w:i/>
          <w:color w:val="0D0D0D"/>
          <w:spacing w:val="-58"/>
          <w:w w:val="120"/>
          <w:sz w:val="29"/>
        </w:rPr>
        <w:t xml:space="preserve"> </w:t>
      </w:r>
      <w:r>
        <w:rPr>
          <w:rFonts w:ascii="Times New Roman"/>
          <w:color w:val="0D0D0D"/>
          <w:w w:val="120"/>
          <w:sz w:val="29"/>
        </w:rPr>
        <w:t>(</w:t>
      </w:r>
      <w:r>
        <w:rPr>
          <w:rFonts w:ascii="Arial"/>
          <w:i/>
          <w:color w:val="0D0D0D"/>
          <w:w w:val="120"/>
          <w:sz w:val="29"/>
        </w:rPr>
        <w:t>r</w:t>
      </w:r>
      <w:r>
        <w:rPr>
          <w:rFonts w:ascii="Arial"/>
          <w:i/>
          <w:color w:val="0D0D0D"/>
          <w:spacing w:val="-11"/>
          <w:w w:val="120"/>
          <w:sz w:val="29"/>
        </w:rPr>
        <w:t xml:space="preserve"> </w:t>
      </w:r>
      <w:r>
        <w:rPr>
          <w:rFonts w:ascii="Times New Roman"/>
          <w:color w:val="0D0D0D"/>
          <w:w w:val="120"/>
          <w:sz w:val="29"/>
        </w:rPr>
        <w:t>=</w:t>
      </w:r>
      <w:r>
        <w:rPr>
          <w:rFonts w:ascii="Times New Roman"/>
          <w:color w:val="0D0D0D"/>
          <w:spacing w:val="-9"/>
          <w:w w:val="120"/>
          <w:sz w:val="29"/>
        </w:rPr>
        <w:t xml:space="preserve"> </w:t>
      </w:r>
      <w:r>
        <w:rPr>
          <w:rFonts w:ascii="Times New Roman"/>
          <w:color w:val="0D0D0D"/>
          <w:w w:val="120"/>
          <w:sz w:val="29"/>
        </w:rPr>
        <w:t>8)</w:t>
      </w:r>
      <w:r>
        <w:rPr>
          <w:rFonts w:ascii="Times New Roman"/>
          <w:color w:val="0D0D0D"/>
          <w:spacing w:val="-8"/>
          <w:w w:val="120"/>
          <w:sz w:val="29"/>
        </w:rPr>
        <w:t xml:space="preserve"> </w:t>
      </w:r>
      <w:r>
        <w:rPr>
          <w:rFonts w:ascii="Times New Roman"/>
          <w:color w:val="0D0D0D"/>
          <w:w w:val="120"/>
          <w:sz w:val="29"/>
        </w:rPr>
        <w:t>=</w:t>
      </w:r>
      <w:r>
        <w:rPr>
          <w:rFonts w:ascii="Times New Roman"/>
          <w:color w:val="0D0D0D"/>
          <w:spacing w:val="-9"/>
          <w:w w:val="120"/>
          <w:sz w:val="29"/>
        </w:rPr>
        <w:t xml:space="preserve"> </w:t>
      </w:r>
      <w:r>
        <w:rPr>
          <w:rFonts w:ascii="Times New Roman"/>
          <w:color w:val="0D0D0D"/>
          <w:spacing w:val="-2"/>
          <w:w w:val="120"/>
          <w:sz w:val="29"/>
        </w:rPr>
        <w:t>0.0229</w:t>
      </w:r>
    </w:p>
    <w:p w14:paraId="53DF3ABE">
      <w:pPr>
        <w:pStyle w:val="7"/>
        <w:rPr>
          <w:rFonts w:ascii="Times New Roman"/>
          <w:sz w:val="29"/>
        </w:rPr>
      </w:pPr>
    </w:p>
    <w:p w14:paraId="614544CD">
      <w:pPr>
        <w:pStyle w:val="7"/>
        <w:rPr>
          <w:rFonts w:ascii="Times New Roman"/>
          <w:sz w:val="29"/>
        </w:rPr>
      </w:pPr>
    </w:p>
    <w:p w14:paraId="1B8BBACA">
      <w:pPr>
        <w:pStyle w:val="7"/>
        <w:rPr>
          <w:rFonts w:ascii="Times New Roman"/>
          <w:sz w:val="29"/>
        </w:rPr>
      </w:pPr>
    </w:p>
    <w:p w14:paraId="4F238577">
      <w:pPr>
        <w:pStyle w:val="7"/>
        <w:rPr>
          <w:rFonts w:ascii="Times New Roman"/>
          <w:sz w:val="29"/>
        </w:rPr>
      </w:pPr>
    </w:p>
    <w:p w14:paraId="308758A9">
      <w:pPr>
        <w:pStyle w:val="7"/>
        <w:spacing w:before="7"/>
        <w:rPr>
          <w:rFonts w:ascii="Times New Roman"/>
          <w:sz w:val="29"/>
        </w:rPr>
      </w:pPr>
    </w:p>
    <w:p w14:paraId="028E75E0">
      <w:pPr>
        <w:spacing w:before="1"/>
        <w:ind w:left="1" w:right="3923" w:firstLine="0"/>
        <w:jc w:val="center"/>
        <w:rPr>
          <w:rFonts w:ascii="Times New Roman" w:hAnsi="Times New Roman"/>
          <w:sz w:val="29"/>
        </w:rPr>
      </w:pPr>
      <w:r>
        <w:rPr>
          <w:rFonts w:ascii="Arial" w:hAnsi="Arial"/>
          <w:i/>
          <w:color w:val="0D0D0D"/>
          <w:w w:val="115"/>
          <w:sz w:val="29"/>
        </w:rPr>
        <w:t>P</w:t>
      </w:r>
      <w:r>
        <w:rPr>
          <w:rFonts w:ascii="Arial" w:hAnsi="Arial"/>
          <w:i/>
          <w:color w:val="0D0D0D"/>
          <w:spacing w:val="-54"/>
          <w:w w:val="115"/>
          <w:sz w:val="29"/>
        </w:rPr>
        <w:t xml:space="preserve"> </w:t>
      </w:r>
      <w:r>
        <w:rPr>
          <w:rFonts w:ascii="Times New Roman" w:hAnsi="Times New Roman"/>
          <w:color w:val="0D0D0D"/>
          <w:w w:val="120"/>
          <w:sz w:val="29"/>
        </w:rPr>
        <w:t>(</w:t>
      </w:r>
      <w:r>
        <w:rPr>
          <w:rFonts w:ascii="Arial" w:hAnsi="Arial"/>
          <w:i/>
          <w:color w:val="0D0D0D"/>
          <w:w w:val="120"/>
          <w:sz w:val="29"/>
        </w:rPr>
        <w:t>x</w:t>
      </w:r>
      <w:r>
        <w:rPr>
          <w:rFonts w:ascii="Arial" w:hAnsi="Arial"/>
          <w:i/>
          <w:color w:val="0D0D0D"/>
          <w:spacing w:val="-24"/>
          <w:w w:val="120"/>
          <w:sz w:val="29"/>
        </w:rPr>
        <w:t xml:space="preserve"> </w:t>
      </w:r>
      <w:r>
        <w:rPr>
          <w:rFonts w:ascii="Times New Roman" w:hAnsi="Times New Roman"/>
          <w:color w:val="0D0D0D"/>
          <w:w w:val="120"/>
          <w:sz w:val="29"/>
        </w:rPr>
        <w:t>&gt;</w:t>
      </w:r>
      <w:r>
        <w:rPr>
          <w:rFonts w:ascii="Times New Roman" w:hAnsi="Times New Roman"/>
          <w:color w:val="0D0D0D"/>
          <w:spacing w:val="-13"/>
          <w:w w:val="120"/>
          <w:sz w:val="29"/>
        </w:rPr>
        <w:t xml:space="preserve"> </w:t>
      </w:r>
      <w:r>
        <w:rPr>
          <w:rFonts w:ascii="Times New Roman" w:hAnsi="Times New Roman"/>
          <w:color w:val="0D0D0D"/>
          <w:w w:val="120"/>
          <w:sz w:val="29"/>
        </w:rPr>
        <w:t>4)</w:t>
      </w:r>
      <w:r>
        <w:rPr>
          <w:rFonts w:ascii="Times New Roman" w:hAnsi="Times New Roman"/>
          <w:color w:val="0D0D0D"/>
          <w:spacing w:val="-10"/>
          <w:w w:val="120"/>
          <w:sz w:val="29"/>
        </w:rPr>
        <w:t xml:space="preserve"> </w:t>
      </w:r>
      <w:r>
        <w:rPr>
          <w:rFonts w:ascii="Times New Roman" w:hAnsi="Times New Roman"/>
          <w:color w:val="0D0D0D"/>
          <w:w w:val="120"/>
          <w:sz w:val="29"/>
        </w:rPr>
        <w:t>=</w:t>
      </w:r>
      <w:r>
        <w:rPr>
          <w:rFonts w:ascii="Times New Roman" w:hAnsi="Times New Roman"/>
          <w:color w:val="0D0D0D"/>
          <w:spacing w:val="-10"/>
          <w:w w:val="120"/>
          <w:sz w:val="29"/>
        </w:rPr>
        <w:t xml:space="preserve"> </w:t>
      </w:r>
      <w:r>
        <w:rPr>
          <w:rFonts w:ascii="Times New Roman" w:hAnsi="Times New Roman"/>
          <w:color w:val="0D0D0D"/>
          <w:w w:val="115"/>
          <w:sz w:val="29"/>
        </w:rPr>
        <w:t>1</w:t>
      </w:r>
      <w:r>
        <w:rPr>
          <w:rFonts w:ascii="Times New Roman" w:hAnsi="Times New Roman"/>
          <w:color w:val="0D0D0D"/>
          <w:spacing w:val="-21"/>
          <w:w w:val="115"/>
          <w:sz w:val="29"/>
        </w:rPr>
        <w:t xml:space="preserve"> </w:t>
      </w:r>
      <w:r>
        <w:rPr>
          <w:rFonts w:ascii="Times New Roman" w:hAnsi="Times New Roman"/>
          <w:color w:val="0D0D0D"/>
          <w:w w:val="120"/>
          <w:sz w:val="29"/>
        </w:rPr>
        <w:t>−</w:t>
      </w:r>
      <w:r>
        <w:rPr>
          <w:rFonts w:ascii="Times New Roman" w:hAnsi="Times New Roman"/>
          <w:color w:val="0D0D0D"/>
          <w:spacing w:val="-24"/>
          <w:w w:val="120"/>
          <w:sz w:val="29"/>
        </w:rPr>
        <w:t xml:space="preserve"> </w:t>
      </w:r>
      <w:r>
        <w:rPr>
          <w:rFonts w:ascii="Arial" w:hAnsi="Arial"/>
          <w:i/>
          <w:color w:val="0D0D0D"/>
          <w:w w:val="115"/>
          <w:sz w:val="29"/>
        </w:rPr>
        <w:t>P</w:t>
      </w:r>
      <w:r>
        <w:rPr>
          <w:rFonts w:ascii="Arial" w:hAnsi="Arial"/>
          <w:i/>
          <w:color w:val="0D0D0D"/>
          <w:spacing w:val="-53"/>
          <w:w w:val="115"/>
          <w:sz w:val="29"/>
        </w:rPr>
        <w:t xml:space="preserve"> </w:t>
      </w:r>
      <w:r>
        <w:rPr>
          <w:rFonts w:ascii="Times New Roman" w:hAnsi="Times New Roman"/>
          <w:color w:val="0D0D0D"/>
          <w:w w:val="120"/>
          <w:sz w:val="29"/>
        </w:rPr>
        <w:t>(</w:t>
      </w:r>
      <w:r>
        <w:rPr>
          <w:rFonts w:ascii="Arial" w:hAnsi="Arial"/>
          <w:i/>
          <w:color w:val="0D0D0D"/>
          <w:w w:val="120"/>
          <w:sz w:val="29"/>
        </w:rPr>
        <w:t>x</w:t>
      </w:r>
      <w:r>
        <w:rPr>
          <w:rFonts w:ascii="Arial" w:hAnsi="Arial"/>
          <w:i/>
          <w:color w:val="0D0D0D"/>
          <w:spacing w:val="-20"/>
          <w:w w:val="120"/>
          <w:sz w:val="29"/>
        </w:rPr>
        <w:t xml:space="preserve"> </w:t>
      </w:r>
      <w:r>
        <w:rPr>
          <w:rFonts w:ascii="Times New Roman" w:hAnsi="Times New Roman"/>
          <w:color w:val="0D0D0D"/>
          <w:w w:val="120"/>
          <w:sz w:val="29"/>
        </w:rPr>
        <w:t>≤</w:t>
      </w:r>
      <w:r>
        <w:rPr>
          <w:rFonts w:ascii="Times New Roman" w:hAnsi="Times New Roman"/>
          <w:color w:val="0D0D0D"/>
          <w:spacing w:val="-10"/>
          <w:w w:val="120"/>
          <w:sz w:val="29"/>
        </w:rPr>
        <w:t xml:space="preserve"> </w:t>
      </w:r>
      <w:r>
        <w:rPr>
          <w:rFonts w:ascii="Times New Roman" w:hAnsi="Times New Roman"/>
          <w:color w:val="0D0D0D"/>
          <w:spacing w:val="-5"/>
          <w:w w:val="120"/>
          <w:sz w:val="29"/>
        </w:rPr>
        <w:t>4)</w:t>
      </w:r>
    </w:p>
    <w:p w14:paraId="7001D398">
      <w:pPr>
        <w:spacing w:before="266"/>
        <w:ind w:left="0" w:right="3923" w:firstLine="0"/>
        <w:jc w:val="center"/>
        <w:rPr>
          <w:rFonts w:ascii="Times New Roman"/>
          <w:sz w:val="29"/>
        </w:rPr>
      </w:pPr>
      <w:r>
        <w:rPr>
          <w:rFonts w:ascii="Times New Roman"/>
          <w:color w:val="0D0D0D"/>
          <w:w w:val="120"/>
          <w:sz w:val="29"/>
        </w:rPr>
        <w:t>=</w:t>
      </w:r>
      <w:r>
        <w:rPr>
          <w:rFonts w:ascii="Times New Roman"/>
          <w:color w:val="0D0D0D"/>
          <w:spacing w:val="22"/>
          <w:w w:val="120"/>
          <w:sz w:val="29"/>
        </w:rPr>
        <w:t xml:space="preserve"> </w:t>
      </w:r>
      <w:r>
        <w:rPr>
          <w:rFonts w:ascii="Times New Roman"/>
          <w:color w:val="0D0D0D"/>
          <w:spacing w:val="-2"/>
          <w:w w:val="120"/>
          <w:sz w:val="29"/>
        </w:rPr>
        <w:t>0.4956</w:t>
      </w:r>
    </w:p>
    <w:p w14:paraId="68BE8C02">
      <w:pPr>
        <w:spacing w:after="0"/>
        <w:jc w:val="center"/>
        <w:rPr>
          <w:rFonts w:ascii="Times New Roman"/>
          <w:sz w:val="29"/>
        </w:rPr>
        <w:sectPr>
          <w:type w:val="continuous"/>
          <w:pgSz w:w="12240" w:h="15840"/>
          <w:pgMar w:top="400" w:right="360" w:bottom="280" w:left="1080" w:header="720" w:footer="720" w:gutter="0"/>
          <w:cols w:equalWidth="0" w:num="2">
            <w:col w:w="2534" w:space="671"/>
            <w:col w:w="7595"/>
          </w:cols>
        </w:sectPr>
      </w:pPr>
    </w:p>
    <w:p w14:paraId="6C61CE11">
      <w:pPr>
        <w:pStyle w:val="7"/>
        <w:spacing w:before="217"/>
        <w:rPr>
          <w:rFonts w:ascii="Times New Roman"/>
          <w:sz w:val="20"/>
        </w:rPr>
      </w:pPr>
    </w:p>
    <w:p w14:paraId="1C24E11C">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985" name="Group 985"/>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986" name="Graphic 305"/>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B7s5ddMAAAADAQAADwAAAAAAAAABACAAAAAiAAAAZHJz&#10;L2Rvd25yZXYueG1sUEsBAhQAFAAAAAgAh07iQOXpJUZ7AgAAMgYAAA4AAAAAAAAAAQAgAAAAIgEA&#10;AGRycy9lMm9Eb2MueG1sUEsFBgAAAAAGAAYAWQEAAA8GAAAAAA==&#10;">
                <o:lock v:ext="edit" aspectratio="f"/>
                <v:shape id="Graphic 305" o:spid="_x0000_s1026" o:spt="100" style="position:absolute;left:0;top:0;height:9525;width:6096000;" fillcolor="#000000" filled="t" stroked="f" coordsize="6096000,9525" o:gfxdata="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liBu/&#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w10:wrap type="none"/>
                <w10:anchorlock/>
              </v:group>
            </w:pict>
          </mc:Fallback>
        </mc:AlternateContent>
      </w:r>
    </w:p>
    <w:p w14:paraId="6A2F1372">
      <w:pPr>
        <w:spacing w:after="0" w:line="20" w:lineRule="exact"/>
        <w:rPr>
          <w:rFonts w:ascii="Times New Roman"/>
          <w:sz w:val="2"/>
        </w:rPr>
        <w:sectPr>
          <w:type w:val="continuous"/>
          <w:pgSz w:w="12240" w:h="15840"/>
          <w:pgMar w:top="400" w:right="360" w:bottom="280" w:left="1080" w:header="720" w:footer="720" w:gutter="0"/>
          <w:cols w:space="720" w:num="1"/>
        </w:sectPr>
      </w:pPr>
    </w:p>
    <w:p w14:paraId="247E449C">
      <w:pPr>
        <w:pStyle w:val="3"/>
        <w:spacing w:before="71"/>
        <w:rPr>
          <w:b w:val="0"/>
        </w:rPr>
      </w:pPr>
      <w:r>
        <w:rPr>
          <w:b w:val="0"/>
          <w:color w:val="0D0D0D"/>
          <w:spacing w:val="-2"/>
        </w:rPr>
        <w:t>Answer</w:t>
      </w:r>
    </w:p>
    <w:p w14:paraId="2D9A674D">
      <w:pPr>
        <w:pStyle w:val="7"/>
        <w:rPr>
          <w:rFonts w:ascii="Segoe UI Semibold"/>
          <w:sz w:val="36"/>
        </w:rPr>
      </w:pPr>
    </w:p>
    <w:p w14:paraId="524B6617">
      <w:pPr>
        <w:pStyle w:val="7"/>
        <w:rPr>
          <w:rFonts w:ascii="Segoe UI Semibold"/>
          <w:sz w:val="36"/>
        </w:rPr>
      </w:pPr>
    </w:p>
    <w:p w14:paraId="482455BC">
      <w:pPr>
        <w:pStyle w:val="7"/>
        <w:spacing w:before="5"/>
        <w:rPr>
          <w:rFonts w:ascii="Segoe UI Semibold"/>
          <w:sz w:val="36"/>
        </w:rPr>
      </w:pPr>
    </w:p>
    <w:p w14:paraId="2349B333">
      <w:pPr>
        <w:pStyle w:val="10"/>
        <w:numPr>
          <w:ilvl w:val="0"/>
          <w:numId w:val="7"/>
        </w:numPr>
        <w:tabs>
          <w:tab w:val="left" w:pos="859"/>
        </w:tabs>
        <w:spacing w:before="0" w:after="0" w:line="240" w:lineRule="auto"/>
        <w:ind w:left="859" w:right="0" w:hanging="620"/>
        <w:jc w:val="left"/>
        <w:rPr>
          <w:rFonts w:ascii="Times New Roman" w:hAnsi="Times New Roman"/>
          <w:sz w:val="43"/>
        </w:rPr>
      </w:pPr>
      <w:r>
        <w:rPr>
          <w:rFonts w:ascii="Times New Roman" w:hAnsi="Times New Roman"/>
          <w:sz w:val="43"/>
        </w:rPr>
        <mc:AlternateContent>
          <mc:Choice Requires="wps">
            <w:drawing>
              <wp:anchor distT="0" distB="0" distL="0" distR="0" simplePos="0" relativeHeight="251706368" behindDoc="0" locked="0" layoutInCell="1" allowOverlap="1">
                <wp:simplePos x="0" y="0"/>
                <wp:positionH relativeFrom="page">
                  <wp:posOffset>837565</wp:posOffset>
                </wp:positionH>
                <wp:positionV relativeFrom="paragraph">
                  <wp:posOffset>-267335</wp:posOffset>
                </wp:positionV>
                <wp:extent cx="6096000" cy="9525"/>
                <wp:effectExtent l="0" t="0" r="0" b="0"/>
                <wp:wrapNone/>
                <wp:docPr id="987" name="Graphic 306"/>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06" o:spid="_x0000_s1026" o:spt="100" style="position:absolute;left:0pt;margin-left:65.95pt;margin-top:-21.05pt;height:0.75pt;width:480pt;mso-position-horizontal-relative:page;z-index:251706368;mso-width-relative:page;mso-height-relative:page;" fillcolor="#000000" filled="t" stroked="f" coordsize="6096000,9525" o:gfxdata="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ciaNgAAAAMAQAADwAAAAAAAAABACAAAAAiAAAAZHJzL2Rvd25yZXYu&#10;eG1sUEsBAhQAFAAAAAgAh07iQNhNIUM0AgAABAUAAA4AAAAAAAAAAQAgAAAAJwEAAGRycy9lMm9E&#10;b2MueG1sUEsFBgAAAAAGAAYAWQEAAM0FAAAAAA==&#10;" path="m6095999,9524l0,9524,0,0,6095999,0,6095999,9524xe">
                <v:fill on="t" opacity="9763f" focussize="0,0"/>
                <v:stroke on="f"/>
                <v:imagedata o:title=""/>
                <o:lock v:ext="edit" aspectratio="f"/>
                <v:textbox inset="0mm,0mm,0mm,0mm"/>
              </v:shape>
            </w:pict>
          </mc:Fallback>
        </mc:AlternateContent>
      </w:r>
      <w:r>
        <w:rPr>
          <w:rFonts w:ascii="Arial" w:hAnsi="Arial"/>
          <w:i/>
          <w:color w:val="0D0D0D"/>
          <w:w w:val="115"/>
          <w:sz w:val="43"/>
        </w:rPr>
        <w:t>P</w:t>
      </w:r>
      <w:r>
        <w:rPr>
          <w:rFonts w:ascii="Arial" w:hAnsi="Arial"/>
          <w:i/>
          <w:color w:val="0D0D0D"/>
          <w:spacing w:val="-76"/>
          <w:w w:val="115"/>
          <w:sz w:val="43"/>
        </w:rPr>
        <w:t xml:space="preserve"> </w:t>
      </w:r>
      <w:r>
        <w:rPr>
          <w:rFonts w:ascii="Times New Roman" w:hAnsi="Times New Roman"/>
          <w:color w:val="0D0D0D"/>
          <w:w w:val="115"/>
          <w:sz w:val="43"/>
        </w:rPr>
        <w:t>(</w:t>
      </w:r>
      <w:r>
        <w:rPr>
          <w:rFonts w:ascii="Arial" w:hAnsi="Arial"/>
          <w:i/>
          <w:color w:val="0D0D0D"/>
          <w:w w:val="115"/>
          <w:sz w:val="43"/>
        </w:rPr>
        <w:t>x</w:t>
      </w:r>
      <w:r>
        <w:rPr>
          <w:rFonts w:ascii="Arial" w:hAnsi="Arial"/>
          <w:i/>
          <w:color w:val="0D0D0D"/>
          <w:spacing w:val="-14"/>
          <w:w w:val="115"/>
          <w:sz w:val="43"/>
        </w:rPr>
        <w:t xml:space="preserve"> </w:t>
      </w:r>
      <w:r>
        <w:rPr>
          <w:rFonts w:ascii="Times New Roman" w:hAnsi="Times New Roman"/>
          <w:color w:val="0D0D0D"/>
          <w:w w:val="120"/>
          <w:sz w:val="43"/>
        </w:rPr>
        <w:t>≤</w:t>
      </w:r>
      <w:r>
        <w:rPr>
          <w:rFonts w:ascii="Times New Roman" w:hAnsi="Times New Roman"/>
          <w:color w:val="0D0D0D"/>
          <w:spacing w:val="-6"/>
          <w:w w:val="120"/>
          <w:sz w:val="43"/>
        </w:rPr>
        <w:t xml:space="preserve"> </w:t>
      </w:r>
      <w:r>
        <w:rPr>
          <w:rFonts w:ascii="Times New Roman" w:hAnsi="Times New Roman"/>
          <w:color w:val="0D0D0D"/>
          <w:spacing w:val="-5"/>
          <w:w w:val="115"/>
          <w:sz w:val="43"/>
        </w:rPr>
        <w:t>6)</w:t>
      </w:r>
    </w:p>
    <w:p w14:paraId="53AD99C2">
      <w:pPr>
        <w:pStyle w:val="7"/>
        <w:rPr>
          <w:rFonts w:ascii="Times New Roman"/>
          <w:sz w:val="29"/>
        </w:rPr>
      </w:pPr>
      <w:r>
        <w:br w:type="column"/>
      </w:r>
    </w:p>
    <w:p w14:paraId="25D5B58E">
      <w:pPr>
        <w:pStyle w:val="7"/>
        <w:spacing w:before="106"/>
        <w:rPr>
          <w:rFonts w:ascii="Times New Roman"/>
          <w:sz w:val="29"/>
        </w:rPr>
      </w:pPr>
    </w:p>
    <w:p w14:paraId="044C4C5B">
      <w:pPr>
        <w:spacing w:before="0"/>
        <w:ind w:left="239" w:right="0" w:firstLine="0"/>
        <w:jc w:val="left"/>
        <w:rPr>
          <w:rFonts w:ascii="Times New Roman"/>
          <w:sz w:val="29"/>
        </w:rPr>
      </w:pPr>
      <w:r>
        <w:rPr>
          <w:rFonts w:ascii="Arial"/>
          <w:i/>
          <w:color w:val="0D0D0D"/>
          <w:w w:val="115"/>
          <w:sz w:val="29"/>
        </w:rPr>
        <w:t>P</w:t>
      </w:r>
      <w:r>
        <w:rPr>
          <w:rFonts w:ascii="Arial"/>
          <w:i/>
          <w:color w:val="0D0D0D"/>
          <w:spacing w:val="-52"/>
          <w:w w:val="115"/>
          <w:sz w:val="29"/>
        </w:rPr>
        <w:t xml:space="preserve"> </w:t>
      </w:r>
      <w:r>
        <w:rPr>
          <w:rFonts w:ascii="Times New Roman"/>
          <w:color w:val="0D0D0D"/>
          <w:w w:val="115"/>
          <w:sz w:val="29"/>
        </w:rPr>
        <w:t>(</w:t>
      </w:r>
      <w:r>
        <w:rPr>
          <w:rFonts w:ascii="Arial"/>
          <w:i/>
          <w:color w:val="0D0D0D"/>
          <w:w w:val="115"/>
          <w:sz w:val="29"/>
        </w:rPr>
        <w:t>x</w:t>
      </w:r>
      <w:r>
        <w:rPr>
          <w:rFonts w:ascii="Arial"/>
          <w:i/>
          <w:color w:val="0D0D0D"/>
          <w:spacing w:val="-8"/>
          <w:w w:val="115"/>
          <w:sz w:val="29"/>
        </w:rPr>
        <w:t xml:space="preserve"> </w:t>
      </w:r>
      <w:r>
        <w:rPr>
          <w:rFonts w:ascii="Times New Roman"/>
          <w:color w:val="0D0D0D"/>
          <w:w w:val="115"/>
          <w:sz w:val="29"/>
        </w:rPr>
        <w:t>&gt;</w:t>
      </w:r>
      <w:r>
        <w:rPr>
          <w:rFonts w:ascii="Times New Roman"/>
          <w:color w:val="0D0D0D"/>
          <w:spacing w:val="1"/>
          <w:w w:val="115"/>
          <w:sz w:val="29"/>
        </w:rPr>
        <w:t xml:space="preserve"> </w:t>
      </w:r>
      <w:r>
        <w:rPr>
          <w:rFonts w:ascii="Times New Roman"/>
          <w:color w:val="0D0D0D"/>
          <w:w w:val="115"/>
          <w:sz w:val="29"/>
        </w:rPr>
        <w:t>4)</w:t>
      </w:r>
      <w:r>
        <w:rPr>
          <w:rFonts w:ascii="Times New Roman"/>
          <w:color w:val="0D0D0D"/>
          <w:spacing w:val="1"/>
          <w:w w:val="115"/>
          <w:sz w:val="29"/>
        </w:rPr>
        <w:t xml:space="preserve"> </w:t>
      </w:r>
      <w:r>
        <w:rPr>
          <w:rFonts w:ascii="Times New Roman"/>
          <w:color w:val="0D0D0D"/>
          <w:w w:val="115"/>
          <w:sz w:val="29"/>
        </w:rPr>
        <w:t>=</w:t>
      </w:r>
      <w:r>
        <w:rPr>
          <w:rFonts w:ascii="Times New Roman"/>
          <w:color w:val="0D0D0D"/>
          <w:spacing w:val="1"/>
          <w:w w:val="115"/>
          <w:sz w:val="29"/>
        </w:rPr>
        <w:t xml:space="preserve"> </w:t>
      </w:r>
      <w:r>
        <w:rPr>
          <w:rFonts w:ascii="Times New Roman"/>
          <w:color w:val="0D0D0D"/>
          <w:spacing w:val="-2"/>
          <w:w w:val="115"/>
          <w:sz w:val="29"/>
        </w:rPr>
        <w:t>0.4956</w:t>
      </w:r>
    </w:p>
    <w:p w14:paraId="3402E74F">
      <w:pPr>
        <w:pStyle w:val="7"/>
        <w:rPr>
          <w:rFonts w:ascii="Times New Roman"/>
          <w:sz w:val="29"/>
        </w:rPr>
      </w:pPr>
    </w:p>
    <w:p w14:paraId="54AA4527">
      <w:pPr>
        <w:pStyle w:val="7"/>
        <w:rPr>
          <w:rFonts w:ascii="Times New Roman"/>
          <w:sz w:val="29"/>
        </w:rPr>
      </w:pPr>
    </w:p>
    <w:p w14:paraId="4C51F85C">
      <w:pPr>
        <w:pStyle w:val="7"/>
        <w:rPr>
          <w:rFonts w:ascii="Times New Roman"/>
          <w:sz w:val="29"/>
        </w:rPr>
      </w:pPr>
    </w:p>
    <w:p w14:paraId="58E7EAB2">
      <w:pPr>
        <w:pStyle w:val="7"/>
        <w:rPr>
          <w:rFonts w:ascii="Times New Roman"/>
          <w:sz w:val="29"/>
        </w:rPr>
      </w:pPr>
    </w:p>
    <w:p w14:paraId="6D05FC73">
      <w:pPr>
        <w:pStyle w:val="7"/>
        <w:spacing w:before="7"/>
        <w:rPr>
          <w:rFonts w:ascii="Times New Roman"/>
          <w:sz w:val="29"/>
        </w:rPr>
      </w:pPr>
    </w:p>
    <w:p w14:paraId="464A91E4">
      <w:pPr>
        <w:spacing w:before="1"/>
        <w:ind w:left="239" w:right="0" w:firstLine="0"/>
        <w:jc w:val="left"/>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8"/>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w w:val="115"/>
          <w:sz w:val="29"/>
        </w:rPr>
        <w:t>6)</w:t>
      </w:r>
      <w:r>
        <w:rPr>
          <w:rFonts w:ascii="Times New Roman" w:hAnsi="Times New Roman"/>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spacing w:val="-2"/>
          <w:w w:val="115"/>
          <w:sz w:val="29"/>
        </w:rPr>
        <w:t>0.9219</w:t>
      </w:r>
    </w:p>
    <w:p w14:paraId="2B527E64">
      <w:pPr>
        <w:spacing w:after="0"/>
        <w:jc w:val="left"/>
        <w:rPr>
          <w:rFonts w:ascii="Times New Roman" w:hAnsi="Times New Roman"/>
          <w:sz w:val="29"/>
        </w:rPr>
        <w:sectPr>
          <w:pgSz w:w="12240" w:h="15840"/>
          <w:pgMar w:top="500" w:right="360" w:bottom="280" w:left="1080" w:header="720" w:footer="720" w:gutter="0"/>
          <w:cols w:equalWidth="0" w:num="2">
            <w:col w:w="2628" w:space="999"/>
            <w:col w:w="7173"/>
          </w:cols>
        </w:sectPr>
      </w:pPr>
    </w:p>
    <w:p w14:paraId="7C187E2D">
      <w:pPr>
        <w:pStyle w:val="7"/>
        <w:rPr>
          <w:rFonts w:ascii="Times New Roman"/>
          <w:sz w:val="20"/>
        </w:rPr>
      </w:pPr>
    </w:p>
    <w:p w14:paraId="08D0E95D">
      <w:pPr>
        <w:pStyle w:val="7"/>
        <w:spacing w:before="2"/>
        <w:rPr>
          <w:rFonts w:ascii="Times New Roman"/>
          <w:sz w:val="20"/>
        </w:rPr>
      </w:pPr>
    </w:p>
    <w:p w14:paraId="0433A9AF">
      <w:pPr>
        <w:spacing w:line="20" w:lineRule="exact"/>
        <w:ind w:left="240" w:right="0" w:firstLine="0"/>
        <w:rPr>
          <w:rFonts w:ascii="Times New Roman"/>
          <w:sz w:val="2"/>
        </w:rPr>
      </w:pPr>
      <w:r>
        <w:rPr>
          <w:rFonts w:ascii="Times New Roman"/>
          <w:sz w:val="2"/>
        </w:rPr>
        <mc:AlternateContent>
          <mc:Choice Requires="wpg">
            <w:drawing>
              <wp:inline distT="0" distB="0" distL="0" distR="0">
                <wp:extent cx="6096000" cy="9525"/>
                <wp:effectExtent l="0" t="0" r="0" b="0"/>
                <wp:docPr id="988" name="Group 988"/>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989" name="Graphic 308"/>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B7s5ddMAAAADAQAADwAAAAAAAAABACAAAAAiAAAAZHJz&#10;L2Rvd25yZXYueG1sUEsBAhQAFAAAAAgAh07iQCSKL3h7AgAAMgYAAA4AAAAAAAAAAQAgAAAAIgEA&#10;AGRycy9lMm9Eb2MueG1sUEsFBgAAAAAGAAYAWQEAAA8GAAAAAA==&#10;">
                <o:lock v:ext="edit" aspectratio="f"/>
                <v:shape id="Graphic 308" o:spid="_x0000_s1026" o:spt="100" style="position:absolute;left:0;top:0;height:9525;width:6096000;" fillcolor="#000000" filled="t" stroked="f" coordsize="6096000,9525" o:gfxdata="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uhxpvQAA&#10;ANwAAAAPAAAAAAAAAAEAIAAAACIAAABkcnMvZG93bnJldi54bWxQSwECFAAUAAAACACHTuJAMy8F&#10;njsAAAA5AAAAEAAAAAAAAAABACAAAAAMAQAAZHJzL3NoYXBleG1sLnhtbFBLBQYAAAAABgAGAFsB&#10;AAC2AwAAAAA=&#10;" path="m6095999,9524l0,9524,0,0,6095999,0,6095999,9524xe">
                  <v:fill on="t" opacity="9763f" focussize="0,0"/>
                  <v:stroke on="f"/>
                  <v:imagedata o:title=""/>
                  <o:lock v:ext="edit" aspectratio="f"/>
                  <v:textbox inset="0mm,0mm,0mm,0mm"/>
                </v:shape>
                <w10:wrap type="none"/>
                <w10:anchorlock/>
              </v:group>
            </w:pict>
          </mc:Fallback>
        </mc:AlternateContent>
      </w:r>
    </w:p>
    <w:p w14:paraId="5F833CF0">
      <w:pPr>
        <w:pStyle w:val="7"/>
        <w:spacing w:before="2"/>
        <w:rPr>
          <w:rFonts w:ascii="Times New Roman"/>
          <w:sz w:val="36"/>
        </w:rPr>
      </w:pPr>
    </w:p>
    <w:p w14:paraId="554A1329">
      <w:pPr>
        <w:pStyle w:val="3"/>
        <w:rPr>
          <w:b w:val="0"/>
        </w:rPr>
      </w:pPr>
      <w:r>
        <w:rPr>
          <w:b w:val="0"/>
          <w:color w:val="0D0D0D"/>
          <w:spacing w:val="-2"/>
        </w:rPr>
        <w:t>Answer</w:t>
      </w:r>
    </w:p>
    <w:p w14:paraId="34BE547F">
      <w:pPr>
        <w:pStyle w:val="7"/>
        <w:spacing w:before="5"/>
        <w:rPr>
          <w:rFonts w:ascii="Segoe UI Semibold"/>
          <w:sz w:val="3"/>
        </w:rPr>
      </w:pPr>
      <w:r>
        <w:rPr>
          <w:rFonts w:ascii="Segoe UI Semibold"/>
          <w:sz w:val="3"/>
        </w:rPr>
        <mc:AlternateContent>
          <mc:Choice Requires="wpg">
            <w:drawing>
              <wp:anchor distT="0" distB="0" distL="0" distR="0" simplePos="0" relativeHeight="251827200" behindDoc="1" locked="0" layoutInCell="1" allowOverlap="1">
                <wp:simplePos x="0" y="0"/>
                <wp:positionH relativeFrom="page">
                  <wp:posOffset>837565</wp:posOffset>
                </wp:positionH>
                <wp:positionV relativeFrom="paragraph">
                  <wp:posOffset>43815</wp:posOffset>
                </wp:positionV>
                <wp:extent cx="6577330" cy="768350"/>
                <wp:effectExtent l="0" t="0" r="6350" b="8890"/>
                <wp:wrapTopAndBottom/>
                <wp:docPr id="990" name="Group 990"/>
                <wp:cNvGraphicFramePr/>
                <a:graphic xmlns:a="http://schemas.openxmlformats.org/drawingml/2006/main">
                  <a:graphicData uri="http://schemas.microsoft.com/office/word/2010/wordprocessingGroup">
                    <wpg:wgp>
                      <wpg:cNvGrpSpPr/>
                      <wpg:grpSpPr>
                        <a:xfrm>
                          <a:off x="0" y="0"/>
                          <a:ext cx="6577330" cy="768350"/>
                          <a:chOff x="0" y="0"/>
                          <a:chExt cx="6577330" cy="768350"/>
                        </a:xfrm>
                      </wpg:grpSpPr>
                      <wps:wsp>
                        <wps:cNvPr id="991" name="Graphic 310"/>
                        <wps:cNvSpPr/>
                        <wps:spPr>
                          <a:xfrm>
                            <a:off x="0" y="613409"/>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s:wsp>
                        <wps:cNvPr id="992" name="Graphic 311"/>
                        <wps:cNvSpPr/>
                        <wps:spPr>
                          <a:xfrm>
                            <a:off x="6092951"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993" name="Graphic 312"/>
                        <wps:cNvSpPr/>
                        <wps:spPr>
                          <a:xfrm>
                            <a:off x="6210299"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994" name="Image 313"/>
                          <pic:cNvPicPr/>
                        </pic:nvPicPr>
                        <pic:blipFill>
                          <a:blip r:embed="rId11" cstate="print"/>
                          <a:stretch>
                            <a:fillRect/>
                          </a:stretch>
                        </pic:blipFill>
                        <pic:spPr>
                          <a:xfrm>
                            <a:off x="6210299" y="546734"/>
                            <a:ext cx="9524" cy="9524"/>
                          </a:xfrm>
                          <a:prstGeom prst="rect">
                            <a:avLst/>
                          </a:prstGeom>
                        </pic:spPr>
                      </pic:pic>
                      <pic:pic xmlns:pic="http://schemas.openxmlformats.org/drawingml/2006/picture">
                        <pic:nvPicPr>
                          <pic:cNvPr id="995" name="Image 314"/>
                          <pic:cNvPicPr/>
                        </pic:nvPicPr>
                        <pic:blipFill>
                          <a:blip r:embed="rId11" cstate="print"/>
                          <a:stretch>
                            <a:fillRect/>
                          </a:stretch>
                        </pic:blipFill>
                        <pic:spPr>
                          <a:xfrm>
                            <a:off x="6562725" y="546734"/>
                            <a:ext cx="9524" cy="9524"/>
                          </a:xfrm>
                          <a:prstGeom prst="rect">
                            <a:avLst/>
                          </a:prstGeom>
                        </pic:spPr>
                      </pic:pic>
                      <pic:pic xmlns:pic="http://schemas.openxmlformats.org/drawingml/2006/picture">
                        <pic:nvPicPr>
                          <pic:cNvPr id="996" name="Image 315"/>
                          <pic:cNvPicPr/>
                        </pic:nvPicPr>
                        <pic:blipFill>
                          <a:blip r:embed="rId11" cstate="print"/>
                          <a:stretch>
                            <a:fillRect/>
                          </a:stretch>
                        </pic:blipFill>
                        <pic:spPr>
                          <a:xfrm>
                            <a:off x="6210299" y="213359"/>
                            <a:ext cx="9524" cy="9524"/>
                          </a:xfrm>
                          <a:prstGeom prst="rect">
                            <a:avLst/>
                          </a:prstGeom>
                        </pic:spPr>
                      </pic:pic>
                      <pic:pic xmlns:pic="http://schemas.openxmlformats.org/drawingml/2006/picture">
                        <pic:nvPicPr>
                          <pic:cNvPr id="997" name="Image 316"/>
                          <pic:cNvPicPr/>
                        </pic:nvPicPr>
                        <pic:blipFill>
                          <a:blip r:embed="rId11" cstate="print"/>
                          <a:stretch>
                            <a:fillRect/>
                          </a:stretch>
                        </pic:blipFill>
                        <pic:spPr>
                          <a:xfrm>
                            <a:off x="6562725" y="213359"/>
                            <a:ext cx="9524" cy="9524"/>
                          </a:xfrm>
                          <a:prstGeom prst="rect">
                            <a:avLst/>
                          </a:prstGeom>
                        </pic:spPr>
                      </pic:pic>
                      <wps:wsp>
                        <wps:cNvPr id="998" name="Graphic 317"/>
                        <wps:cNvSpPr/>
                        <wps:spPr>
                          <a:xfrm>
                            <a:off x="6257924"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999" name="Image 318"/>
                          <pic:cNvPicPr/>
                        </pic:nvPicPr>
                        <pic:blipFill>
                          <a:blip r:embed="rId12" cstate="print"/>
                          <a:stretch>
                            <a:fillRect/>
                          </a:stretch>
                        </pic:blipFill>
                        <pic:spPr>
                          <a:xfrm>
                            <a:off x="6321027" y="308133"/>
                            <a:ext cx="143676" cy="146923"/>
                          </a:xfrm>
                          <a:prstGeom prst="rect">
                            <a:avLst/>
                          </a:prstGeom>
                        </pic:spPr>
                      </pic:pic>
                      <wps:wsp>
                        <wps:cNvPr id="1000" name="Textbox 319"/>
                        <wps:cNvSpPr txBox="1"/>
                        <wps:spPr>
                          <a:xfrm>
                            <a:off x="0" y="0"/>
                            <a:ext cx="6577330" cy="768350"/>
                          </a:xfrm>
                          <a:prstGeom prst="rect">
                            <a:avLst/>
                          </a:prstGeom>
                        </wps:spPr>
                        <wps:txbx>
                          <w:txbxContent>
                            <w:p w14:paraId="45CC821D">
                              <w:pPr>
                                <w:spacing w:before="154"/>
                                <w:ind w:left="0" w:right="755" w:firstLine="0"/>
                                <w:jc w:val="center"/>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8"/>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w w:val="115"/>
                                  <w:sz w:val="29"/>
                                </w:rPr>
                                <w:t>6)</w:t>
                              </w:r>
                              <w:r>
                                <w:rPr>
                                  <w:rFonts w:ascii="Times New Roman" w:hAnsi="Times New Roman"/>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spacing w:val="-2"/>
                                  <w:w w:val="115"/>
                                  <w:sz w:val="29"/>
                                </w:rPr>
                                <w:t>0.9219</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3.45pt;height:60.5pt;width:517.9pt;mso-position-horizontal-relative:page;mso-wrap-distance-bottom:0pt;mso-wrap-distance-top:0pt;z-index:-251489280;mso-width-relative:page;mso-height-relative:page;" coordsize="6577330,768350" o:gfxdata="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">
                <o:lock v:ext="edit" aspectratio="f"/>
                <v:shape id="Graphic 310" o:spid="_x0000_s1026" o:spt="100" style="position:absolute;left:0;top:613409;height:9525;width:6096000;" fillcolor="#000000" filled="t" stroked="f" coordsize="6096000,9525" o:gfxdata="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VhrK/&#10;AAAA3AAAAA8AAAAAAAAAAQAgAAAAIgAAAGRycy9kb3ducmV2LnhtbFBLAQIUABQAAAAIAIdO4kAz&#10;LwWeOwAAADkAAAAQAAAAAAAAAAEAIAAAAA4BAABkcnMvc2hhcGV4bWwueG1sUEsFBgAAAAAGAAYA&#10;WwEAALgDAAAAAA==&#10;" path="m6095999,9524l0,9524,0,0,6095999,0,6095999,9524xe">
                  <v:fill on="t" opacity="9763f" focussize="0,0"/>
                  <v:stroke on="f"/>
                  <v:imagedata o:title=""/>
                  <o:lock v:ext="edit" aspectratio="f"/>
                  <v:textbox inset="0mm,0mm,0mm,0mm"/>
                </v:shape>
                <v:shape id="Graphic 311" o:spid="_x0000_s1026" o:spt="100" style="position:absolute;left:6092951;top:0;height:768350;width:484505;" fillcolor="#000000" filled="t" stroked="f" coordsize="484505,768350" o:gfxdata="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BkC+8AAAA&#10;3AAAAA8AAAAAAAAAAQAgAAAAIgAAAGRycy9kb3ducmV2LnhtbFBLAQIUABQAAAAIAIdO4kAzLwWe&#10;OwAAADkAAAAQAAAAAAAAAAEAIAAAAAsBAABkcnMvc2hhcGV4bWwueG1sUEsFBgAAAAAGAAYAWwEA&#10;ALUD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12" o:spid="_x0000_s1026" o:spt="100" style="position:absolute;left:6210299;top:213359;height:342900;width:361950;" fillcolor="#FFFFFF" filled="t" stroked="f" coordsize="361950,342900" o:gfxdata="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3a85&#10;wAAAANwAAAAPAAAAAAAAAAEAIAAAACIAAABkcnMvZG93bnJldi54bWxQSwECFAAUAAAACACHTuJA&#10;My8FnjsAAAA5AAAAEAAAAAAAAAABACAAAAAPAQAAZHJzL3NoYXBleG1sLnhtbFBLBQYAAAAABgAG&#10;AFsBAAC5Aw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13" o:spid="_x0000_s1026" o:spt="75" type="#_x0000_t75" style="position:absolute;left:6210299;top:546734;height:9524;width:9524;" filled="f" o:preferrelative="t" stroked="f" coordsize="21600,21600" o:gfxdata="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xU+e/&#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314" o:spid="_x0000_s1026" o:spt="75" type="#_x0000_t75" style="position:absolute;left:6562725;top:546734;height:9524;width:9524;" filled="f" o:preferrelative="t" stroked="f" coordsize="21600,21600" o:gfxdata="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99ny/&#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315" o:spid="_x0000_s1026" o:spt="75" type="#_x0000_t75" style="position:absolute;left:6210299;top:213359;height:9524;width:9524;" filled="f" o:preferrelative="t" stroked="f" coordsize="21600,21600" o:gfxdata="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vaAu/&#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316" o:spid="_x0000_s1026" o:spt="75" type="#_x0000_t75" style="position:absolute;left:6562725;top:213359;height:9524;width:9524;" filled="f" o:preferrelative="t" stroked="f" coordsize="21600,21600" o:gfxdata="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jzZC/&#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317" o:spid="_x0000_s1026" o:spt="100" style="position:absolute;left:6257924;top:251459;height:266700;width:266700;" fillcolor="#FFFFFF" filled="t" stroked="f" coordsize="266700,266700" o:gfxdata="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QwEbsAAADc&#10;AAAADwAAAAAAAAABACAAAAAiAAAAZHJzL2Rvd25yZXYueG1sUEsBAhQAFAAAAAgAh07iQDMvBZ47&#10;AAAAOQAAABAAAAAAAAAAAQAgAAAACgEAAGRycy9zaGFwZXhtbC54bWxQSwUGAAAAAAYABgBbAQAA&#10;tA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18" o:spid="_x0000_s1026" o:spt="75" type="#_x0000_t75" style="position:absolute;left:6321027;top:308133;height:146923;width:143676;" filled="f" o:preferrelative="t" stroked="f" coordsize="21600,21600" o:gfxdata="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3XYr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319" o:spid="_x0000_s1026" o:spt="202" type="#_x0000_t202" style="position:absolute;left:0;top:0;height:768350;width:6577330;" filled="f" stroked="f" coordsize="21600,21600" o:gfxdata="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468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CC821D">
                        <w:pPr>
                          <w:spacing w:before="154"/>
                          <w:ind w:left="0" w:right="755" w:firstLine="0"/>
                          <w:jc w:val="center"/>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8"/>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w w:val="115"/>
                            <w:sz w:val="29"/>
                          </w:rPr>
                          <w:t>6)</w:t>
                        </w:r>
                        <w:r>
                          <w:rPr>
                            <w:rFonts w:ascii="Times New Roman" w:hAnsi="Times New Roman"/>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spacing w:val="-2"/>
                            <w:w w:val="115"/>
                            <w:sz w:val="29"/>
                          </w:rPr>
                          <w:t>0.9219</w:t>
                        </w:r>
                      </w:p>
                    </w:txbxContent>
                  </v:textbox>
                </v:shape>
                <w10:wrap type="topAndBottom"/>
              </v:group>
            </w:pict>
          </mc:Fallback>
        </mc:AlternateContent>
      </w:r>
    </w:p>
    <w:p w14:paraId="73EF7A8E">
      <w:pPr>
        <w:pStyle w:val="3"/>
        <w:spacing w:before="193"/>
        <w:rPr>
          <w:b w:val="0"/>
        </w:rPr>
      </w:pPr>
      <w:r>
        <w:rPr>
          <w:b w:val="0"/>
          <w:color w:val="0D0D0D"/>
        </w:rPr>
        <w:t xml:space="preserve">R </w:t>
      </w:r>
      <w:r>
        <w:rPr>
          <w:b w:val="0"/>
          <w:color w:val="0D0D0D"/>
          <w:spacing w:val="-2"/>
        </w:rPr>
        <w:t>Program</w:t>
      </w:r>
    </w:p>
    <w:p w14:paraId="1FE158B8">
      <w:pPr>
        <w:pStyle w:val="7"/>
        <w:spacing w:before="2"/>
        <w:rPr>
          <w:rFonts w:ascii="Segoe UI Semibold"/>
          <w:sz w:val="16"/>
        </w:rPr>
      </w:pPr>
      <w:r>
        <w:rPr>
          <w:rFonts w:ascii="Segoe UI Semibold"/>
          <w:sz w:val="16"/>
        </w:rPr>
        <mc:AlternateContent>
          <mc:Choice Requires="wpg">
            <w:drawing>
              <wp:anchor distT="0" distB="0" distL="0" distR="0" simplePos="0" relativeHeight="251827200" behindDoc="1" locked="0" layoutInCell="1" allowOverlap="1">
                <wp:simplePos x="0" y="0"/>
                <wp:positionH relativeFrom="page">
                  <wp:posOffset>837565</wp:posOffset>
                </wp:positionH>
                <wp:positionV relativeFrom="paragraph">
                  <wp:posOffset>151765</wp:posOffset>
                </wp:positionV>
                <wp:extent cx="6096000" cy="4210050"/>
                <wp:effectExtent l="0" t="0" r="0" b="11430"/>
                <wp:wrapTopAndBottom/>
                <wp:docPr id="1001" name="Group 1001"/>
                <wp:cNvGraphicFramePr/>
                <a:graphic xmlns:a="http://schemas.openxmlformats.org/drawingml/2006/main">
                  <a:graphicData uri="http://schemas.microsoft.com/office/word/2010/wordprocessingGroup">
                    <wpg:wgp>
                      <wpg:cNvGrpSpPr/>
                      <wpg:grpSpPr>
                        <a:xfrm>
                          <a:off x="0" y="0"/>
                          <a:ext cx="6096000" cy="4210050"/>
                          <a:chOff x="0" y="0"/>
                          <a:chExt cx="6096000" cy="4210050"/>
                        </a:xfrm>
                      </wpg:grpSpPr>
                      <wps:wsp>
                        <wps:cNvPr id="1002" name="Graphic 321"/>
                        <wps:cNvSpPr/>
                        <wps:spPr>
                          <a:xfrm>
                            <a:off x="-12" y="0"/>
                            <a:ext cx="6096000" cy="4210050"/>
                          </a:xfrm>
                          <a:custGeom>
                            <a:avLst/>
                            <a:gdLst/>
                            <a:ahLst/>
                            <a:cxnLst/>
                            <a:rect l="l" t="t" r="r" b="b"/>
                            <a:pathLst>
                              <a:path w="6096000" h="42100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3981450"/>
                                </a:lnTo>
                                <a:lnTo>
                                  <a:pt x="2197" y="4017162"/>
                                </a:lnTo>
                                <a:lnTo>
                                  <a:pt x="11112" y="4059288"/>
                                </a:lnTo>
                                <a:lnTo>
                                  <a:pt x="30264" y="4103852"/>
                                </a:lnTo>
                                <a:lnTo>
                                  <a:pt x="63169" y="4146893"/>
                                </a:lnTo>
                                <a:lnTo>
                                  <a:pt x="70269" y="4139781"/>
                                </a:lnTo>
                                <a:lnTo>
                                  <a:pt x="39598" y="4100080"/>
                                </a:lnTo>
                                <a:lnTo>
                                  <a:pt x="21247" y="4058869"/>
                                </a:lnTo>
                                <a:lnTo>
                                  <a:pt x="12217" y="4019537"/>
                                </a:lnTo>
                                <a:lnTo>
                                  <a:pt x="9537" y="3985488"/>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3985488"/>
                                </a:lnTo>
                                <a:lnTo>
                                  <a:pt x="6074765" y="4058869"/>
                                </a:lnTo>
                                <a:lnTo>
                                  <a:pt x="6056414" y="4100080"/>
                                </a:lnTo>
                                <a:lnTo>
                                  <a:pt x="6025731" y="4139781"/>
                                </a:lnTo>
                                <a:lnTo>
                                  <a:pt x="5986030" y="4170464"/>
                                </a:lnTo>
                                <a:lnTo>
                                  <a:pt x="5944819" y="4188815"/>
                                </a:lnTo>
                                <a:lnTo>
                                  <a:pt x="5905487" y="4197845"/>
                                </a:lnTo>
                                <a:lnTo>
                                  <a:pt x="5871438" y="4200525"/>
                                </a:lnTo>
                                <a:lnTo>
                                  <a:pt x="224574" y="4200525"/>
                                </a:lnTo>
                                <a:lnTo>
                                  <a:pt x="190525" y="4197845"/>
                                </a:lnTo>
                                <a:lnTo>
                                  <a:pt x="151193" y="4188815"/>
                                </a:lnTo>
                                <a:lnTo>
                                  <a:pt x="109982" y="4170464"/>
                                </a:lnTo>
                                <a:lnTo>
                                  <a:pt x="70281" y="4139781"/>
                                </a:lnTo>
                                <a:lnTo>
                                  <a:pt x="63169" y="4146893"/>
                                </a:lnTo>
                                <a:lnTo>
                                  <a:pt x="106210" y="4179798"/>
                                </a:lnTo>
                                <a:lnTo>
                                  <a:pt x="150774" y="4198950"/>
                                </a:lnTo>
                                <a:lnTo>
                                  <a:pt x="192900" y="4207865"/>
                                </a:lnTo>
                                <a:lnTo>
                                  <a:pt x="228600" y="4210050"/>
                                </a:lnTo>
                                <a:lnTo>
                                  <a:pt x="5867400" y="4210050"/>
                                </a:lnTo>
                                <a:lnTo>
                                  <a:pt x="5903112" y="4207865"/>
                                </a:lnTo>
                                <a:lnTo>
                                  <a:pt x="5937770" y="4200525"/>
                                </a:lnTo>
                                <a:lnTo>
                                  <a:pt x="5945238" y="4198950"/>
                                </a:lnTo>
                                <a:lnTo>
                                  <a:pt x="5989802" y="4179798"/>
                                </a:lnTo>
                                <a:lnTo>
                                  <a:pt x="6032843" y="4146893"/>
                                </a:lnTo>
                                <a:lnTo>
                                  <a:pt x="6065748" y="4103852"/>
                                </a:lnTo>
                                <a:lnTo>
                                  <a:pt x="6084900" y="4059288"/>
                                </a:lnTo>
                                <a:lnTo>
                                  <a:pt x="6093815" y="4017162"/>
                                </a:lnTo>
                                <a:lnTo>
                                  <a:pt x="6096000" y="3981450"/>
                                </a:lnTo>
                                <a:lnTo>
                                  <a:pt x="6096000" y="228600"/>
                                </a:lnTo>
                                <a:close/>
                              </a:path>
                            </a:pathLst>
                          </a:custGeom>
                          <a:solidFill>
                            <a:srgbClr val="0D0D0D">
                              <a:alpha val="5099"/>
                            </a:srgbClr>
                          </a:solidFill>
                        </wps:spPr>
                        <wps:bodyPr wrap="square" lIns="0" tIns="0" rIns="0" bIns="0" rtlCol="0">
                          <a:noAutofit/>
                        </wps:bodyPr>
                      </wps:wsp>
                      <wps:wsp>
                        <wps:cNvPr id="1003" name="Graphic 322"/>
                        <wps:cNvSpPr/>
                        <wps:spPr>
                          <a:xfrm>
                            <a:off x="9512" y="9525"/>
                            <a:ext cx="6076950" cy="4191000"/>
                          </a:xfrm>
                          <a:custGeom>
                            <a:avLst/>
                            <a:gdLst/>
                            <a:ahLst/>
                            <a:cxnLst/>
                            <a:rect l="l" t="t" r="r" b="b"/>
                            <a:pathLst>
                              <a:path w="6076950" h="4191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3962400"/>
                                </a:lnTo>
                                <a:lnTo>
                                  <a:pt x="11112" y="4040238"/>
                                </a:lnTo>
                                <a:lnTo>
                                  <a:pt x="30264" y="4084802"/>
                                </a:lnTo>
                                <a:lnTo>
                                  <a:pt x="63169" y="4127843"/>
                                </a:lnTo>
                                <a:lnTo>
                                  <a:pt x="106210" y="4160748"/>
                                </a:lnTo>
                                <a:lnTo>
                                  <a:pt x="150774" y="4179900"/>
                                </a:lnTo>
                                <a:lnTo>
                                  <a:pt x="192900" y="4188815"/>
                                </a:lnTo>
                                <a:lnTo>
                                  <a:pt x="228600" y="4191000"/>
                                </a:lnTo>
                                <a:lnTo>
                                  <a:pt x="5848350" y="4191000"/>
                                </a:lnTo>
                                <a:lnTo>
                                  <a:pt x="5926188" y="4179900"/>
                                </a:lnTo>
                                <a:lnTo>
                                  <a:pt x="5970752" y="4160748"/>
                                </a:lnTo>
                                <a:lnTo>
                                  <a:pt x="6013793" y="4127843"/>
                                </a:lnTo>
                                <a:lnTo>
                                  <a:pt x="6046698" y="4084802"/>
                                </a:lnTo>
                                <a:lnTo>
                                  <a:pt x="6065850" y="4040238"/>
                                </a:lnTo>
                                <a:lnTo>
                                  <a:pt x="6074765" y="3998112"/>
                                </a:lnTo>
                                <a:lnTo>
                                  <a:pt x="6076950" y="3962400"/>
                                </a:lnTo>
                                <a:lnTo>
                                  <a:pt x="6076950" y="228600"/>
                                </a:lnTo>
                                <a:close/>
                              </a:path>
                            </a:pathLst>
                          </a:custGeom>
                          <a:solidFill>
                            <a:srgbClr val="FFFFFF"/>
                          </a:solidFill>
                        </wps:spPr>
                        <wps:bodyPr wrap="square" lIns="0" tIns="0" rIns="0" bIns="0" rtlCol="0">
                          <a:noAutofit/>
                        </wps:bodyPr>
                      </wps:wsp>
                      <wps:wsp>
                        <wps:cNvPr id="1004" name="Textbox 323"/>
                        <wps:cNvSpPr txBox="1"/>
                        <wps:spPr>
                          <a:xfrm>
                            <a:off x="0" y="0"/>
                            <a:ext cx="6096000" cy="4210050"/>
                          </a:xfrm>
                          <a:prstGeom prst="rect">
                            <a:avLst/>
                          </a:prstGeom>
                        </wps:spPr>
                        <wps:txbx>
                          <w:txbxContent>
                            <w:p w14:paraId="5C5C5CEC">
                              <w:pPr>
                                <w:spacing w:before="0" w:line="240" w:lineRule="auto"/>
                                <w:rPr>
                                  <w:rFonts w:ascii="Segoe UI Semibold"/>
                                  <w:sz w:val="18"/>
                                </w:rPr>
                              </w:pPr>
                            </w:p>
                            <w:p w14:paraId="7D250DAD">
                              <w:pPr>
                                <w:spacing w:before="0" w:line="240" w:lineRule="auto"/>
                                <w:rPr>
                                  <w:rFonts w:ascii="Segoe UI Semibold"/>
                                  <w:sz w:val="18"/>
                                </w:rPr>
                              </w:pPr>
                            </w:p>
                            <w:p w14:paraId="0F5D3D1B">
                              <w:pPr>
                                <w:spacing w:before="61" w:line="240" w:lineRule="auto"/>
                                <w:rPr>
                                  <w:rFonts w:ascii="Segoe UI Semibold"/>
                                  <w:sz w:val="18"/>
                                </w:rPr>
                              </w:pPr>
                            </w:p>
                            <w:p w14:paraId="4E83E7DB">
                              <w:pPr>
                                <w:spacing w:before="0"/>
                                <w:ind w:left="255" w:right="0" w:firstLine="0"/>
                                <w:jc w:val="left"/>
                                <w:rPr>
                                  <w:rFonts w:ascii="Consolas"/>
                                  <w:i/>
                                  <w:sz w:val="18"/>
                                </w:rPr>
                              </w:pPr>
                              <w:r>
                                <w:rPr>
                                  <w:rFonts w:ascii="Consolas"/>
                                  <w:i/>
                                  <w:color w:val="2D2D2D"/>
                                  <w:sz w:val="18"/>
                                </w:rPr>
                                <w:t>#</w:t>
                              </w:r>
                              <w:r>
                                <w:rPr>
                                  <w:rFonts w:ascii="Consolas"/>
                                  <w:i/>
                                  <w:color w:val="2D2D2D"/>
                                  <w:spacing w:val="15"/>
                                  <w:sz w:val="18"/>
                                </w:rPr>
                                <w:t xml:space="preserve"> </w:t>
                              </w:r>
                              <w:r>
                                <w:rPr>
                                  <w:rFonts w:ascii="Consolas"/>
                                  <w:i/>
                                  <w:color w:val="2D2D2D"/>
                                  <w:sz w:val="18"/>
                                </w:rPr>
                                <w:t>Binomial</w:t>
                              </w:r>
                              <w:r>
                                <w:rPr>
                                  <w:rFonts w:ascii="Consolas"/>
                                  <w:i/>
                                  <w:color w:val="2D2D2D"/>
                                  <w:spacing w:val="16"/>
                                  <w:sz w:val="18"/>
                                </w:rPr>
                                <w:t xml:space="preserve"> </w:t>
                              </w:r>
                              <w:r>
                                <w:rPr>
                                  <w:rFonts w:ascii="Consolas"/>
                                  <w:i/>
                                  <w:color w:val="2D2D2D"/>
                                  <w:sz w:val="18"/>
                                </w:rPr>
                                <w:t>distribution</w:t>
                              </w:r>
                              <w:r>
                                <w:rPr>
                                  <w:rFonts w:ascii="Consolas"/>
                                  <w:i/>
                                  <w:color w:val="2D2D2D"/>
                                  <w:spacing w:val="16"/>
                                  <w:sz w:val="18"/>
                                </w:rPr>
                                <w:t xml:space="preserve"> </w:t>
                              </w:r>
                              <w:r>
                                <w:rPr>
                                  <w:rFonts w:ascii="Consolas"/>
                                  <w:i/>
                                  <w:color w:val="2D2D2D"/>
                                  <w:spacing w:val="-2"/>
                                  <w:sz w:val="18"/>
                                </w:rPr>
                                <w:t>problem</w:t>
                              </w:r>
                            </w:p>
                            <w:p w14:paraId="7CEE59FC">
                              <w:pPr>
                                <w:spacing w:before="178" w:line="240" w:lineRule="auto"/>
                                <w:rPr>
                                  <w:rFonts w:ascii="Consolas"/>
                                  <w:i/>
                                  <w:sz w:val="18"/>
                                </w:rPr>
                              </w:pPr>
                            </w:p>
                            <w:p w14:paraId="150F60B0">
                              <w:pPr>
                                <w:spacing w:before="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10</w:t>
                              </w:r>
                            </w:p>
                            <w:p w14:paraId="2B0F6D74">
                              <w:pPr>
                                <w:spacing w:before="90"/>
                                <w:ind w:left="255"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4"/>
                                  <w:sz w:val="18"/>
                                </w:rPr>
                                <w:t>0.45</w:t>
                              </w:r>
                            </w:p>
                            <w:p w14:paraId="30A152E3">
                              <w:pPr>
                                <w:spacing w:before="178" w:line="240" w:lineRule="auto"/>
                                <w:rPr>
                                  <w:rFonts w:ascii="Consolas"/>
                                  <w:sz w:val="18"/>
                                </w:rPr>
                              </w:pPr>
                            </w:p>
                            <w:p w14:paraId="5A831E0C">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P(r</w:t>
                              </w:r>
                              <w:r>
                                <w:rPr>
                                  <w:rFonts w:ascii="Consolas"/>
                                  <w:i/>
                                  <w:color w:val="2D2D2D"/>
                                  <w:spacing w:val="5"/>
                                  <w:sz w:val="18"/>
                                </w:rPr>
                                <w:t xml:space="preserve"> </w:t>
                              </w:r>
                              <w:r>
                                <w:rPr>
                                  <w:rFonts w:ascii="Consolas"/>
                                  <w:i/>
                                  <w:color w:val="2D2D2D"/>
                                  <w:sz w:val="18"/>
                                </w:rPr>
                                <w:t>=</w:t>
                              </w:r>
                              <w:r>
                                <w:rPr>
                                  <w:rFonts w:ascii="Consolas"/>
                                  <w:i/>
                                  <w:color w:val="2D2D2D"/>
                                  <w:spacing w:val="5"/>
                                  <w:sz w:val="18"/>
                                </w:rPr>
                                <w:t xml:space="preserve"> </w:t>
                              </w:r>
                              <w:r>
                                <w:rPr>
                                  <w:rFonts w:ascii="Consolas"/>
                                  <w:i/>
                                  <w:color w:val="2D2D2D"/>
                                  <w:spacing w:val="-5"/>
                                  <w:sz w:val="18"/>
                                </w:rPr>
                                <w:t>8)</w:t>
                              </w:r>
                            </w:p>
                            <w:p w14:paraId="37F06D59">
                              <w:pPr>
                                <w:spacing w:before="178" w:line="240" w:lineRule="auto"/>
                                <w:rPr>
                                  <w:rFonts w:ascii="Consolas"/>
                                  <w:i/>
                                  <w:sz w:val="18"/>
                                </w:rPr>
                              </w:pPr>
                            </w:p>
                            <w:p w14:paraId="0F342A06">
                              <w:pPr>
                                <w:spacing w:before="1" w:line="340" w:lineRule="auto"/>
                                <w:ind w:left="255" w:right="6111" w:firstLine="0"/>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dbinom</w:t>
                              </w:r>
                              <w:r>
                                <w:rPr>
                                  <w:rFonts w:ascii="Consolas"/>
                                  <w:color w:val="0D0D0D"/>
                                  <w:sz w:val="18"/>
                                </w:rPr>
                                <w:t>(</w:t>
                              </w:r>
                              <w:r>
                                <w:rPr>
                                  <w:rFonts w:ascii="Consolas"/>
                                  <w:color w:val="B9480D"/>
                                  <w:sz w:val="18"/>
                                </w:rPr>
                                <w:t>8</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6"/>
                                  <w:sz w:val="18"/>
                                </w:rPr>
                                <w:t>p1</w:t>
                              </w:r>
                            </w:p>
                            <w:p w14:paraId="00D93433">
                              <w:pPr>
                                <w:spacing w:before="90" w:line="240" w:lineRule="auto"/>
                                <w:rPr>
                                  <w:rFonts w:ascii="Consolas"/>
                                  <w:sz w:val="18"/>
                                </w:rPr>
                              </w:pPr>
                            </w:p>
                            <w:p w14:paraId="6E651737">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P(x</w:t>
                              </w:r>
                              <w:r>
                                <w:rPr>
                                  <w:rFonts w:ascii="Consolas"/>
                                  <w:i/>
                                  <w:color w:val="2D2D2D"/>
                                  <w:spacing w:val="5"/>
                                  <w:sz w:val="18"/>
                                </w:rPr>
                                <w:t xml:space="preserve"> </w:t>
                              </w:r>
                              <w:r>
                                <w:rPr>
                                  <w:rFonts w:ascii="Consolas"/>
                                  <w:i/>
                                  <w:color w:val="2D2D2D"/>
                                  <w:sz w:val="18"/>
                                </w:rPr>
                                <w:t>&gt;</w:t>
                              </w:r>
                              <w:r>
                                <w:rPr>
                                  <w:rFonts w:ascii="Consolas"/>
                                  <w:i/>
                                  <w:color w:val="2D2D2D"/>
                                  <w:spacing w:val="5"/>
                                  <w:sz w:val="18"/>
                                </w:rPr>
                                <w:t xml:space="preserve"> </w:t>
                              </w:r>
                              <w:r>
                                <w:rPr>
                                  <w:rFonts w:ascii="Consolas"/>
                                  <w:i/>
                                  <w:color w:val="2D2D2D"/>
                                  <w:spacing w:val="-5"/>
                                  <w:sz w:val="18"/>
                                </w:rPr>
                                <w:t>4)</w:t>
                              </w:r>
                            </w:p>
                            <w:p w14:paraId="1226D0A5">
                              <w:pPr>
                                <w:spacing w:before="179" w:line="240" w:lineRule="auto"/>
                                <w:rPr>
                                  <w:rFonts w:ascii="Consolas"/>
                                  <w:i/>
                                  <w:sz w:val="18"/>
                                </w:rPr>
                              </w:pPr>
                            </w:p>
                            <w:p w14:paraId="48B0605A">
                              <w:pPr>
                                <w:spacing w:before="0" w:line="340" w:lineRule="auto"/>
                                <w:ind w:left="255" w:right="5715"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pbinom</w:t>
                              </w:r>
                              <w:r>
                                <w:rPr>
                                  <w:rFonts w:ascii="Consolas"/>
                                  <w:color w:val="0D0D0D"/>
                                  <w:sz w:val="18"/>
                                </w:rPr>
                                <w:t>(</w:t>
                              </w:r>
                              <w:r>
                                <w:rPr>
                                  <w:rFonts w:ascii="Consolas"/>
                                  <w:color w:val="B9480D"/>
                                  <w:sz w:val="18"/>
                                </w:rPr>
                                <w:t>4</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6"/>
                                  <w:sz w:val="18"/>
                                </w:rPr>
                                <w:t>p2</w:t>
                              </w:r>
                            </w:p>
                            <w:p w14:paraId="424CFDC3">
                              <w:pPr>
                                <w:spacing w:before="90" w:line="240" w:lineRule="auto"/>
                                <w:rPr>
                                  <w:rFonts w:ascii="Consolas"/>
                                  <w:sz w:val="18"/>
                                </w:rPr>
                              </w:pPr>
                            </w:p>
                            <w:p w14:paraId="232949AA">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P(x</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5"/>
                                  <w:sz w:val="18"/>
                                </w:rPr>
                                <w:t>6)</w:t>
                              </w:r>
                            </w:p>
                            <w:p w14:paraId="3A8316A3">
                              <w:pPr>
                                <w:spacing w:before="179" w:line="240" w:lineRule="auto"/>
                                <w:rPr>
                                  <w:rFonts w:ascii="Consolas"/>
                                  <w:i/>
                                  <w:sz w:val="18"/>
                                </w:rPr>
                              </w:pPr>
                            </w:p>
                            <w:p w14:paraId="7221BB92">
                              <w:pPr>
                                <w:spacing w:before="0" w:line="340" w:lineRule="auto"/>
                                <w:ind w:left="255" w:right="6111" w:firstLine="0"/>
                                <w:jc w:val="left"/>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pbinom</w:t>
                              </w:r>
                              <w:r>
                                <w:rPr>
                                  <w:rFonts w:ascii="Consolas"/>
                                  <w:color w:val="0D0D0D"/>
                                  <w:sz w:val="18"/>
                                </w:rPr>
                                <w:t>(</w:t>
                              </w:r>
                              <w:r>
                                <w:rPr>
                                  <w:rFonts w:ascii="Consolas"/>
                                  <w:color w:val="B9480D"/>
                                  <w:sz w:val="18"/>
                                </w:rPr>
                                <w:t>6</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6"/>
                                  <w:sz w:val="18"/>
                                </w:rPr>
                                <w:t>p3</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1.95pt;height:331.5pt;width:480pt;mso-position-horizontal-relative:page;mso-wrap-distance-bottom:0pt;mso-wrap-distance-top:0pt;z-index:-251489280;mso-width-relative:page;mso-height-relative:page;" coordsize="6096000,4210050" o:gfxdata="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">
                <o:lock v:ext="edit" aspectratio="f"/>
                <v:shape id="Graphic 321" o:spid="_x0000_s1026" o:spt="100" style="position:absolute;left:-12;top:0;height:4210050;width:6096000;" fillcolor="#0D0D0D" filled="t" stroked="f" coordsize="6096000,4210050" o:gfxdata="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DGsuvQAA&#10;AN0AAAAPAAAAAAAAAAEAIAAAACIAAABkcnMvZG93bnJldi54bWxQSwECFAAUAAAACACHTuJAMy8F&#10;njsAAAA5AAAAEAAAAAAAAAABACAAAAAMAQAAZHJzL3NoYXBleG1sLnhtbFBLBQYAAAAABgAGAFsB&#10;AAC2AwAAAAA=&#10;" path="m6096000,228600l6084900,150774,6065748,106210,6032843,63169,5989802,30264,5945238,11112,5903112,2197,5867400,0,228600,0,150774,11112,106210,30264,63169,63169,30264,106210,11112,150774,2197,192900,0,228600,0,3981450,2197,4017162,11112,4059288,30264,4103852,63169,4146893,70269,4139781,39598,4100080,21247,4058869,12217,4019537,9537,3985488,9525,224586,12217,190525,21247,151206,39598,109994,70269,70269,109994,39598,151206,21247,190538,12217,224586,9525,5871426,9525,5944806,21247,5986018,39598,6025731,70269,6056414,109994,6074765,151206,6083795,190525,6086475,224586,6086475,3985488,6074765,4058869,6056414,4100080,6025731,4139781,5986030,4170464,5944819,4188815,5905487,4197845,5871438,4200525,224574,4200525,190525,4197845,151193,4188815,109982,4170464,70281,4139781,63169,4146893,106210,4179798,150774,4198950,192900,4207865,228600,4210050,5867400,4210050,5903112,4207865,5937770,4200525,5945238,4198950,5989802,4179798,6032843,4146893,6065748,4103852,6084900,4059288,6093815,4017162,6096000,3981450,6096000,228600xe">
                  <v:fill on="t" opacity="3341f" focussize="0,0"/>
                  <v:stroke on="f"/>
                  <v:imagedata o:title=""/>
                  <o:lock v:ext="edit" aspectratio="f"/>
                  <v:textbox inset="0mm,0mm,0mm,0mm"/>
                </v:shape>
                <v:shape id="Graphic 322" o:spid="_x0000_s1026" o:spt="100" style="position:absolute;left:9512;top:9525;height:4191000;width:6076950;" fillcolor="#FFFFFF" filled="t" stroked="f" coordsize="6076950,4191000" o:gfxdata="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BAe8vQAA&#10;AN0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3962400,11112,4040238,30264,4084802,63169,4127843,106210,4160748,150774,4179900,192900,4188815,228600,4191000,5848350,4191000,5926188,4179900,5970752,4160748,6013793,4127843,6046698,4084802,6065850,4040238,6074765,3998112,6076950,3962400,6076950,228600xe">
                  <v:fill on="t" focussize="0,0"/>
                  <v:stroke on="f"/>
                  <v:imagedata o:title=""/>
                  <o:lock v:ext="edit" aspectratio="f"/>
                  <v:textbox inset="0mm,0mm,0mm,0mm"/>
                </v:shape>
                <v:shape id="Textbox 323" o:spid="_x0000_s1026" o:spt="202" type="#_x0000_t202" style="position:absolute;left:0;top:0;height:4210050;width:6096000;" filled="f" stroked="f" coordsize="21600,21600" o:gfxdata="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D7c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C5C5CEC">
                        <w:pPr>
                          <w:spacing w:before="0" w:line="240" w:lineRule="auto"/>
                          <w:rPr>
                            <w:rFonts w:ascii="Segoe UI Semibold"/>
                            <w:sz w:val="18"/>
                          </w:rPr>
                        </w:pPr>
                      </w:p>
                      <w:p w14:paraId="7D250DAD">
                        <w:pPr>
                          <w:spacing w:before="0" w:line="240" w:lineRule="auto"/>
                          <w:rPr>
                            <w:rFonts w:ascii="Segoe UI Semibold"/>
                            <w:sz w:val="18"/>
                          </w:rPr>
                        </w:pPr>
                      </w:p>
                      <w:p w14:paraId="0F5D3D1B">
                        <w:pPr>
                          <w:spacing w:before="61" w:line="240" w:lineRule="auto"/>
                          <w:rPr>
                            <w:rFonts w:ascii="Segoe UI Semibold"/>
                            <w:sz w:val="18"/>
                          </w:rPr>
                        </w:pPr>
                      </w:p>
                      <w:p w14:paraId="4E83E7DB">
                        <w:pPr>
                          <w:spacing w:before="0"/>
                          <w:ind w:left="255" w:right="0" w:firstLine="0"/>
                          <w:jc w:val="left"/>
                          <w:rPr>
                            <w:rFonts w:ascii="Consolas"/>
                            <w:i/>
                            <w:sz w:val="18"/>
                          </w:rPr>
                        </w:pPr>
                        <w:r>
                          <w:rPr>
                            <w:rFonts w:ascii="Consolas"/>
                            <w:i/>
                            <w:color w:val="2D2D2D"/>
                            <w:sz w:val="18"/>
                          </w:rPr>
                          <w:t>#</w:t>
                        </w:r>
                        <w:r>
                          <w:rPr>
                            <w:rFonts w:ascii="Consolas"/>
                            <w:i/>
                            <w:color w:val="2D2D2D"/>
                            <w:spacing w:val="15"/>
                            <w:sz w:val="18"/>
                          </w:rPr>
                          <w:t xml:space="preserve"> </w:t>
                        </w:r>
                        <w:r>
                          <w:rPr>
                            <w:rFonts w:ascii="Consolas"/>
                            <w:i/>
                            <w:color w:val="2D2D2D"/>
                            <w:sz w:val="18"/>
                          </w:rPr>
                          <w:t>Binomial</w:t>
                        </w:r>
                        <w:r>
                          <w:rPr>
                            <w:rFonts w:ascii="Consolas"/>
                            <w:i/>
                            <w:color w:val="2D2D2D"/>
                            <w:spacing w:val="16"/>
                            <w:sz w:val="18"/>
                          </w:rPr>
                          <w:t xml:space="preserve"> </w:t>
                        </w:r>
                        <w:r>
                          <w:rPr>
                            <w:rFonts w:ascii="Consolas"/>
                            <w:i/>
                            <w:color w:val="2D2D2D"/>
                            <w:sz w:val="18"/>
                          </w:rPr>
                          <w:t>distribution</w:t>
                        </w:r>
                        <w:r>
                          <w:rPr>
                            <w:rFonts w:ascii="Consolas"/>
                            <w:i/>
                            <w:color w:val="2D2D2D"/>
                            <w:spacing w:val="16"/>
                            <w:sz w:val="18"/>
                          </w:rPr>
                          <w:t xml:space="preserve"> </w:t>
                        </w:r>
                        <w:r>
                          <w:rPr>
                            <w:rFonts w:ascii="Consolas"/>
                            <w:i/>
                            <w:color w:val="2D2D2D"/>
                            <w:spacing w:val="-2"/>
                            <w:sz w:val="18"/>
                          </w:rPr>
                          <w:t>problem</w:t>
                        </w:r>
                      </w:p>
                      <w:p w14:paraId="7CEE59FC">
                        <w:pPr>
                          <w:spacing w:before="178" w:line="240" w:lineRule="auto"/>
                          <w:rPr>
                            <w:rFonts w:ascii="Consolas"/>
                            <w:i/>
                            <w:sz w:val="18"/>
                          </w:rPr>
                        </w:pPr>
                      </w:p>
                      <w:p w14:paraId="150F60B0">
                        <w:pPr>
                          <w:spacing w:before="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10</w:t>
                        </w:r>
                      </w:p>
                      <w:p w14:paraId="2B0F6D74">
                        <w:pPr>
                          <w:spacing w:before="90"/>
                          <w:ind w:left="255"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4"/>
                            <w:sz w:val="18"/>
                          </w:rPr>
                          <w:t>0.45</w:t>
                        </w:r>
                      </w:p>
                      <w:p w14:paraId="30A152E3">
                        <w:pPr>
                          <w:spacing w:before="178" w:line="240" w:lineRule="auto"/>
                          <w:rPr>
                            <w:rFonts w:ascii="Consolas"/>
                            <w:sz w:val="18"/>
                          </w:rPr>
                        </w:pPr>
                      </w:p>
                      <w:p w14:paraId="5A831E0C">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P(r</w:t>
                        </w:r>
                        <w:r>
                          <w:rPr>
                            <w:rFonts w:ascii="Consolas"/>
                            <w:i/>
                            <w:color w:val="2D2D2D"/>
                            <w:spacing w:val="5"/>
                            <w:sz w:val="18"/>
                          </w:rPr>
                          <w:t xml:space="preserve"> </w:t>
                        </w:r>
                        <w:r>
                          <w:rPr>
                            <w:rFonts w:ascii="Consolas"/>
                            <w:i/>
                            <w:color w:val="2D2D2D"/>
                            <w:sz w:val="18"/>
                          </w:rPr>
                          <w:t>=</w:t>
                        </w:r>
                        <w:r>
                          <w:rPr>
                            <w:rFonts w:ascii="Consolas"/>
                            <w:i/>
                            <w:color w:val="2D2D2D"/>
                            <w:spacing w:val="5"/>
                            <w:sz w:val="18"/>
                          </w:rPr>
                          <w:t xml:space="preserve"> </w:t>
                        </w:r>
                        <w:r>
                          <w:rPr>
                            <w:rFonts w:ascii="Consolas"/>
                            <w:i/>
                            <w:color w:val="2D2D2D"/>
                            <w:spacing w:val="-5"/>
                            <w:sz w:val="18"/>
                          </w:rPr>
                          <w:t>8)</w:t>
                        </w:r>
                      </w:p>
                      <w:p w14:paraId="37F06D59">
                        <w:pPr>
                          <w:spacing w:before="178" w:line="240" w:lineRule="auto"/>
                          <w:rPr>
                            <w:rFonts w:ascii="Consolas"/>
                            <w:i/>
                            <w:sz w:val="18"/>
                          </w:rPr>
                        </w:pPr>
                      </w:p>
                      <w:p w14:paraId="0F342A06">
                        <w:pPr>
                          <w:spacing w:before="1" w:line="340" w:lineRule="auto"/>
                          <w:ind w:left="255" w:right="6111" w:firstLine="0"/>
                          <w:jc w:val="left"/>
                          <w:rPr>
                            <w:rFonts w:ascii="Consolas"/>
                            <w:sz w:val="18"/>
                          </w:rPr>
                        </w:pPr>
                        <w:r>
                          <w:rPr>
                            <w:rFonts w:ascii="Consolas"/>
                            <w:color w:val="6A3AB4"/>
                            <w:sz w:val="18"/>
                          </w:rPr>
                          <w:t xml:space="preserve">p1 </w:t>
                        </w:r>
                        <w:r>
                          <w:rPr>
                            <w:rFonts w:ascii="Consolas"/>
                            <w:color w:val="662442"/>
                            <w:sz w:val="18"/>
                          </w:rPr>
                          <w:t xml:space="preserve">&lt;- </w:t>
                        </w:r>
                        <w:r>
                          <w:rPr>
                            <w:rFonts w:ascii="Consolas"/>
                            <w:color w:val="6A3AB4"/>
                            <w:sz w:val="18"/>
                          </w:rPr>
                          <w:t>dbinom</w:t>
                        </w:r>
                        <w:r>
                          <w:rPr>
                            <w:rFonts w:ascii="Consolas"/>
                            <w:color w:val="0D0D0D"/>
                            <w:sz w:val="18"/>
                          </w:rPr>
                          <w:t>(</w:t>
                        </w:r>
                        <w:r>
                          <w:rPr>
                            <w:rFonts w:ascii="Consolas"/>
                            <w:color w:val="B9480D"/>
                            <w:sz w:val="18"/>
                          </w:rPr>
                          <w:t>8</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6"/>
                            <w:sz w:val="18"/>
                          </w:rPr>
                          <w:t>p1</w:t>
                        </w:r>
                      </w:p>
                      <w:p w14:paraId="00D93433">
                        <w:pPr>
                          <w:spacing w:before="90" w:line="240" w:lineRule="auto"/>
                          <w:rPr>
                            <w:rFonts w:ascii="Consolas"/>
                            <w:sz w:val="18"/>
                          </w:rPr>
                        </w:pPr>
                      </w:p>
                      <w:p w14:paraId="6E651737">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P(x</w:t>
                        </w:r>
                        <w:r>
                          <w:rPr>
                            <w:rFonts w:ascii="Consolas"/>
                            <w:i/>
                            <w:color w:val="2D2D2D"/>
                            <w:spacing w:val="5"/>
                            <w:sz w:val="18"/>
                          </w:rPr>
                          <w:t xml:space="preserve"> </w:t>
                        </w:r>
                        <w:r>
                          <w:rPr>
                            <w:rFonts w:ascii="Consolas"/>
                            <w:i/>
                            <w:color w:val="2D2D2D"/>
                            <w:sz w:val="18"/>
                          </w:rPr>
                          <w:t>&gt;</w:t>
                        </w:r>
                        <w:r>
                          <w:rPr>
                            <w:rFonts w:ascii="Consolas"/>
                            <w:i/>
                            <w:color w:val="2D2D2D"/>
                            <w:spacing w:val="5"/>
                            <w:sz w:val="18"/>
                          </w:rPr>
                          <w:t xml:space="preserve"> </w:t>
                        </w:r>
                        <w:r>
                          <w:rPr>
                            <w:rFonts w:ascii="Consolas"/>
                            <w:i/>
                            <w:color w:val="2D2D2D"/>
                            <w:spacing w:val="-5"/>
                            <w:sz w:val="18"/>
                          </w:rPr>
                          <w:t>4)</w:t>
                        </w:r>
                      </w:p>
                      <w:p w14:paraId="1226D0A5">
                        <w:pPr>
                          <w:spacing w:before="179" w:line="240" w:lineRule="auto"/>
                          <w:rPr>
                            <w:rFonts w:ascii="Consolas"/>
                            <w:i/>
                            <w:sz w:val="18"/>
                          </w:rPr>
                        </w:pPr>
                      </w:p>
                      <w:p w14:paraId="48B0605A">
                        <w:pPr>
                          <w:spacing w:before="0" w:line="340" w:lineRule="auto"/>
                          <w:ind w:left="255" w:right="5715" w:firstLine="0"/>
                          <w:jc w:val="left"/>
                          <w:rPr>
                            <w:rFonts w:ascii="Consolas"/>
                            <w:sz w:val="18"/>
                          </w:rPr>
                        </w:pPr>
                        <w:r>
                          <w:rPr>
                            <w:rFonts w:ascii="Consolas"/>
                            <w:color w:val="6A3AB4"/>
                            <w:sz w:val="18"/>
                          </w:rPr>
                          <w:t xml:space="preserve">p2 </w:t>
                        </w:r>
                        <w:r>
                          <w:rPr>
                            <w:rFonts w:ascii="Consolas"/>
                            <w:color w:val="662442"/>
                            <w:sz w:val="18"/>
                          </w:rPr>
                          <w:t xml:space="preserve">&lt;- </w:t>
                        </w:r>
                        <w:r>
                          <w:rPr>
                            <w:rFonts w:ascii="Consolas"/>
                            <w:color w:val="B9480D"/>
                            <w:sz w:val="18"/>
                          </w:rPr>
                          <w:t xml:space="preserve">1 </w:t>
                        </w:r>
                        <w:r>
                          <w:rPr>
                            <w:rFonts w:ascii="Consolas"/>
                            <w:color w:val="662442"/>
                            <w:sz w:val="18"/>
                          </w:rPr>
                          <w:t xml:space="preserve">- </w:t>
                        </w:r>
                        <w:r>
                          <w:rPr>
                            <w:rFonts w:ascii="Consolas"/>
                            <w:color w:val="6A3AB4"/>
                            <w:sz w:val="18"/>
                          </w:rPr>
                          <w:t>pbinom</w:t>
                        </w:r>
                        <w:r>
                          <w:rPr>
                            <w:rFonts w:ascii="Consolas"/>
                            <w:color w:val="0D0D0D"/>
                            <w:sz w:val="18"/>
                          </w:rPr>
                          <w:t>(</w:t>
                        </w:r>
                        <w:r>
                          <w:rPr>
                            <w:rFonts w:ascii="Consolas"/>
                            <w:color w:val="B9480D"/>
                            <w:sz w:val="18"/>
                          </w:rPr>
                          <w:t>4</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6"/>
                            <w:sz w:val="18"/>
                          </w:rPr>
                          <w:t>p2</w:t>
                        </w:r>
                      </w:p>
                      <w:p w14:paraId="424CFDC3">
                        <w:pPr>
                          <w:spacing w:before="90" w:line="240" w:lineRule="auto"/>
                          <w:rPr>
                            <w:rFonts w:ascii="Consolas"/>
                            <w:sz w:val="18"/>
                          </w:rPr>
                        </w:pPr>
                      </w:p>
                      <w:p w14:paraId="232949AA">
                        <w:pPr>
                          <w:spacing w:before="0"/>
                          <w:ind w:left="255" w:right="0" w:firstLine="0"/>
                          <w:jc w:val="left"/>
                          <w:rPr>
                            <w:rFonts w:ascii="Consolas"/>
                            <w:i/>
                            <w:sz w:val="18"/>
                          </w:rPr>
                        </w:pPr>
                        <w:r>
                          <w:rPr>
                            <w:rFonts w:ascii="Consolas"/>
                            <w:i/>
                            <w:color w:val="2D2D2D"/>
                            <w:sz w:val="18"/>
                          </w:rPr>
                          <w:t>#</w:t>
                        </w:r>
                        <w:r>
                          <w:rPr>
                            <w:rFonts w:ascii="Consolas"/>
                            <w:i/>
                            <w:color w:val="2D2D2D"/>
                            <w:spacing w:val="5"/>
                            <w:sz w:val="18"/>
                          </w:rPr>
                          <w:t xml:space="preserve"> </w:t>
                        </w:r>
                        <w:r>
                          <w:rPr>
                            <w:rFonts w:ascii="Consolas"/>
                            <w:i/>
                            <w:color w:val="2D2D2D"/>
                            <w:sz w:val="18"/>
                          </w:rPr>
                          <w:t>P(x</w:t>
                        </w:r>
                        <w:r>
                          <w:rPr>
                            <w:rFonts w:ascii="Consolas"/>
                            <w:i/>
                            <w:color w:val="2D2D2D"/>
                            <w:spacing w:val="6"/>
                            <w:sz w:val="18"/>
                          </w:rPr>
                          <w:t xml:space="preserve"> </w:t>
                        </w:r>
                        <w:r>
                          <w:rPr>
                            <w:rFonts w:ascii="Consolas"/>
                            <w:i/>
                            <w:color w:val="2D2D2D"/>
                            <w:sz w:val="18"/>
                          </w:rPr>
                          <w:t>&lt;=</w:t>
                        </w:r>
                        <w:r>
                          <w:rPr>
                            <w:rFonts w:ascii="Consolas"/>
                            <w:i/>
                            <w:color w:val="2D2D2D"/>
                            <w:spacing w:val="6"/>
                            <w:sz w:val="18"/>
                          </w:rPr>
                          <w:t xml:space="preserve"> </w:t>
                        </w:r>
                        <w:r>
                          <w:rPr>
                            <w:rFonts w:ascii="Consolas"/>
                            <w:i/>
                            <w:color w:val="2D2D2D"/>
                            <w:spacing w:val="-5"/>
                            <w:sz w:val="18"/>
                          </w:rPr>
                          <w:t>6)</w:t>
                        </w:r>
                      </w:p>
                      <w:p w14:paraId="3A8316A3">
                        <w:pPr>
                          <w:spacing w:before="179" w:line="240" w:lineRule="auto"/>
                          <w:rPr>
                            <w:rFonts w:ascii="Consolas"/>
                            <w:i/>
                            <w:sz w:val="18"/>
                          </w:rPr>
                        </w:pPr>
                      </w:p>
                      <w:p w14:paraId="7221BB92">
                        <w:pPr>
                          <w:spacing w:before="0" w:line="340" w:lineRule="auto"/>
                          <w:ind w:left="255" w:right="6111" w:firstLine="0"/>
                          <w:jc w:val="left"/>
                          <w:rPr>
                            <w:rFonts w:ascii="Consolas"/>
                            <w:sz w:val="18"/>
                          </w:rPr>
                        </w:pPr>
                        <w:r>
                          <w:rPr>
                            <w:rFonts w:ascii="Consolas"/>
                            <w:color w:val="6A3AB4"/>
                            <w:sz w:val="18"/>
                          </w:rPr>
                          <w:t xml:space="preserve">p3 </w:t>
                        </w:r>
                        <w:r>
                          <w:rPr>
                            <w:rFonts w:ascii="Consolas"/>
                            <w:color w:val="662442"/>
                            <w:sz w:val="18"/>
                          </w:rPr>
                          <w:t xml:space="preserve">&lt;- </w:t>
                        </w:r>
                        <w:r>
                          <w:rPr>
                            <w:rFonts w:ascii="Consolas"/>
                            <w:color w:val="6A3AB4"/>
                            <w:sz w:val="18"/>
                          </w:rPr>
                          <w:t>pbinom</w:t>
                        </w:r>
                        <w:r>
                          <w:rPr>
                            <w:rFonts w:ascii="Consolas"/>
                            <w:color w:val="0D0D0D"/>
                            <w:sz w:val="18"/>
                          </w:rPr>
                          <w:t>(</w:t>
                        </w:r>
                        <w:r>
                          <w:rPr>
                            <w:rFonts w:ascii="Consolas"/>
                            <w:color w:val="B9480D"/>
                            <w:sz w:val="18"/>
                          </w:rPr>
                          <w:t>6</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6"/>
                            <w:sz w:val="18"/>
                          </w:rPr>
                          <w:t>p3</w:t>
                        </w:r>
                      </w:p>
                    </w:txbxContent>
                  </v:textbox>
                </v:shape>
                <w10:wrap type="topAndBottom"/>
              </v:group>
            </w:pict>
          </mc:Fallback>
        </mc:AlternateContent>
      </w:r>
      <w:r>
        <w:rPr>
          <w:rFonts w:ascii="Segoe UI Semibold"/>
          <w:sz w:val="16"/>
        </w:rPr>
        <mc:AlternateContent>
          <mc:Choice Requires="wps">
            <w:drawing>
              <wp:anchor distT="0" distB="0" distL="0" distR="0" simplePos="0" relativeHeight="251828224" behindDoc="1" locked="0" layoutInCell="1" allowOverlap="1">
                <wp:simplePos x="0" y="0"/>
                <wp:positionH relativeFrom="page">
                  <wp:posOffset>837565</wp:posOffset>
                </wp:positionH>
                <wp:positionV relativeFrom="paragraph">
                  <wp:posOffset>4628515</wp:posOffset>
                </wp:positionV>
                <wp:extent cx="6096000" cy="9525"/>
                <wp:effectExtent l="0" t="0" r="0" b="0"/>
                <wp:wrapTopAndBottom/>
                <wp:docPr id="1005" name="Graphic 32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24" o:spid="_x0000_s1026" o:spt="100" style="position:absolute;left:0pt;margin-left:65.95pt;margin-top:364.45pt;height:0.75pt;width:480pt;mso-position-horizontal-relative:page;mso-wrap-distance-bottom:0pt;mso-wrap-distance-top:0pt;z-index:-251488256;mso-width-relative:page;mso-height-relative:page;" fillcolor="#000000" filled="t" stroked="f" coordsize="6096000,9525" o:gfxdata="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7mpNR2QAAAAwBAAAPAAAAAAAAAAEAIAAAACIAAABkcnMvZG93bnJl&#10;di54bWxQSwECFAAUAAAACACHTuJAocFsTjUCAAAFBQAADgAAAAAAAAABACAAAAAoAQAAZHJzL2Uy&#10;b0RvYy54bWxQSwUGAAAAAAYABgBZAQAAzwUAAAAA&#10;" path="m6095999,9524l0,9524,0,0,6095999,0,6095999,9524xe">
                <v:fill on="t" opacity="9763f" focussize="0,0"/>
                <v:stroke on="f"/>
                <v:imagedata o:title=""/>
                <o:lock v:ext="edit" aspectratio="f"/>
                <v:textbox inset="0mm,0mm,0mm,0mm"/>
                <w10:wrap type="topAndBottom"/>
              </v:shape>
            </w:pict>
          </mc:Fallback>
        </mc:AlternateContent>
      </w:r>
    </w:p>
    <w:p w14:paraId="78A49EB1">
      <w:pPr>
        <w:pStyle w:val="7"/>
        <w:spacing w:before="129"/>
        <w:rPr>
          <w:rFonts w:ascii="Segoe UI Semibold"/>
          <w:sz w:val="20"/>
        </w:rPr>
      </w:pPr>
    </w:p>
    <w:p w14:paraId="46F7D8DC">
      <w:pPr>
        <w:pStyle w:val="3"/>
        <w:spacing w:before="421"/>
        <w:rPr>
          <w:b w:val="0"/>
        </w:rPr>
      </w:pPr>
      <w:r>
        <w:rPr>
          <w:b w:val="0"/>
          <w:color w:val="0D0D0D"/>
          <w:spacing w:val="-2"/>
        </w:rPr>
        <w:t>Output</w:t>
      </w:r>
    </w:p>
    <w:p w14:paraId="7283F0B5">
      <w:pPr>
        <w:pStyle w:val="3"/>
        <w:spacing w:after="0"/>
        <w:rPr>
          <w:b w:val="0"/>
        </w:rPr>
        <w:sectPr>
          <w:type w:val="continuous"/>
          <w:pgSz w:w="12240" w:h="15840"/>
          <w:pgMar w:top="400" w:right="360" w:bottom="280" w:left="1080" w:header="720" w:footer="720" w:gutter="0"/>
          <w:cols w:space="720" w:num="1"/>
        </w:sectPr>
      </w:pPr>
    </w:p>
    <w:p w14:paraId="453FE17A">
      <w:pPr>
        <w:spacing w:line="240" w:lineRule="auto"/>
        <w:ind w:left="240" w:right="0" w:firstLine="0"/>
        <w:rPr>
          <w:rFonts w:ascii="Segoe UI Semibold"/>
          <w:sz w:val="20"/>
        </w:rPr>
      </w:pPr>
      <w:r>
        <w:rPr>
          <w:rFonts w:ascii="Segoe UI Semibold"/>
          <w:sz w:val="20"/>
        </w:rPr>
        <mc:AlternateContent>
          <mc:Choice Requires="wpg">
            <w:drawing>
              <wp:inline distT="0" distB="0" distL="0" distR="0">
                <wp:extent cx="6096000" cy="2114550"/>
                <wp:effectExtent l="0" t="0" r="0" b="3810"/>
                <wp:docPr id="1006" name="Group 1006"/>
                <wp:cNvGraphicFramePr/>
                <a:graphic xmlns:a="http://schemas.openxmlformats.org/drawingml/2006/main">
                  <a:graphicData uri="http://schemas.microsoft.com/office/word/2010/wordprocessingGroup">
                    <wpg:wgp>
                      <wpg:cNvGrpSpPr/>
                      <wpg:grpSpPr>
                        <a:xfrm>
                          <a:off x="0" y="0"/>
                          <a:ext cx="6096000" cy="2114550"/>
                          <a:chOff x="0" y="0"/>
                          <a:chExt cx="6096000" cy="2114550"/>
                        </a:xfrm>
                      </wpg:grpSpPr>
                      <wps:wsp>
                        <wps:cNvPr id="1007" name="Graphic 326"/>
                        <wps:cNvSpPr/>
                        <wps:spPr>
                          <a:xfrm>
                            <a:off x="-12" y="0"/>
                            <a:ext cx="6096000" cy="2114550"/>
                          </a:xfrm>
                          <a:custGeom>
                            <a:avLst/>
                            <a:gdLst/>
                            <a:ahLst/>
                            <a:cxnLst/>
                            <a:rect l="l" t="t" r="r" b="b"/>
                            <a:pathLst>
                              <a:path w="6096000" h="2114550">
                                <a:moveTo>
                                  <a:pt x="6096000" y="228600"/>
                                </a:moveTo>
                                <a:lnTo>
                                  <a:pt x="6093815" y="192900"/>
                                </a:lnTo>
                                <a:lnTo>
                                  <a:pt x="6086475" y="158216"/>
                                </a:lnTo>
                                <a:lnTo>
                                  <a:pt x="6086475" y="224586"/>
                                </a:lnTo>
                                <a:lnTo>
                                  <a:pt x="6086475" y="1889988"/>
                                </a:lnTo>
                                <a:lnTo>
                                  <a:pt x="6074765" y="1963369"/>
                                </a:lnTo>
                                <a:lnTo>
                                  <a:pt x="6056414" y="2004580"/>
                                </a:lnTo>
                                <a:lnTo>
                                  <a:pt x="6025731" y="2044280"/>
                                </a:lnTo>
                                <a:lnTo>
                                  <a:pt x="5986018" y="2074964"/>
                                </a:lnTo>
                                <a:lnTo>
                                  <a:pt x="5944806" y="2093315"/>
                                </a:lnTo>
                                <a:lnTo>
                                  <a:pt x="5905487" y="2102345"/>
                                </a:lnTo>
                                <a:lnTo>
                                  <a:pt x="5871438" y="2105025"/>
                                </a:lnTo>
                                <a:lnTo>
                                  <a:pt x="224574" y="2105025"/>
                                </a:lnTo>
                                <a:lnTo>
                                  <a:pt x="151206" y="2093315"/>
                                </a:lnTo>
                                <a:lnTo>
                                  <a:pt x="109994" y="2074964"/>
                                </a:lnTo>
                                <a:lnTo>
                                  <a:pt x="70269" y="2044280"/>
                                </a:lnTo>
                                <a:lnTo>
                                  <a:pt x="39598" y="2004580"/>
                                </a:lnTo>
                                <a:lnTo>
                                  <a:pt x="21247" y="1963369"/>
                                </a:lnTo>
                                <a:lnTo>
                                  <a:pt x="12217" y="1924037"/>
                                </a:lnTo>
                                <a:lnTo>
                                  <a:pt x="9525" y="224586"/>
                                </a:lnTo>
                                <a:lnTo>
                                  <a:pt x="12217" y="190525"/>
                                </a:lnTo>
                                <a:lnTo>
                                  <a:pt x="21247" y="151206"/>
                                </a:lnTo>
                                <a:lnTo>
                                  <a:pt x="39598" y="109994"/>
                                </a:lnTo>
                                <a:lnTo>
                                  <a:pt x="70269" y="70269"/>
                                </a:lnTo>
                                <a:lnTo>
                                  <a:pt x="109994" y="39598"/>
                                </a:lnTo>
                                <a:lnTo>
                                  <a:pt x="151206" y="21247"/>
                                </a:lnTo>
                                <a:lnTo>
                                  <a:pt x="190525"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885950"/>
                                </a:lnTo>
                                <a:lnTo>
                                  <a:pt x="11112" y="1963788"/>
                                </a:lnTo>
                                <a:lnTo>
                                  <a:pt x="30264" y="2008352"/>
                                </a:lnTo>
                                <a:lnTo>
                                  <a:pt x="63169" y="2051392"/>
                                </a:lnTo>
                                <a:lnTo>
                                  <a:pt x="106210" y="2084298"/>
                                </a:lnTo>
                                <a:lnTo>
                                  <a:pt x="150774" y="2103450"/>
                                </a:lnTo>
                                <a:lnTo>
                                  <a:pt x="192900" y="2112365"/>
                                </a:lnTo>
                                <a:lnTo>
                                  <a:pt x="228600" y="2114550"/>
                                </a:lnTo>
                                <a:lnTo>
                                  <a:pt x="5867400" y="2114550"/>
                                </a:lnTo>
                                <a:lnTo>
                                  <a:pt x="5903112" y="2112365"/>
                                </a:lnTo>
                                <a:lnTo>
                                  <a:pt x="5937770" y="2105025"/>
                                </a:lnTo>
                                <a:lnTo>
                                  <a:pt x="5945238" y="2103450"/>
                                </a:lnTo>
                                <a:lnTo>
                                  <a:pt x="5989802" y="2084298"/>
                                </a:lnTo>
                                <a:lnTo>
                                  <a:pt x="6032843" y="2051392"/>
                                </a:lnTo>
                                <a:lnTo>
                                  <a:pt x="6065748" y="2008352"/>
                                </a:lnTo>
                                <a:lnTo>
                                  <a:pt x="6084900" y="1963788"/>
                                </a:lnTo>
                                <a:lnTo>
                                  <a:pt x="6093815" y="1921662"/>
                                </a:lnTo>
                                <a:lnTo>
                                  <a:pt x="6096000" y="1885950"/>
                                </a:lnTo>
                                <a:lnTo>
                                  <a:pt x="6096000" y="228600"/>
                                </a:lnTo>
                                <a:close/>
                              </a:path>
                            </a:pathLst>
                          </a:custGeom>
                          <a:solidFill>
                            <a:srgbClr val="0D0D0D">
                              <a:alpha val="5099"/>
                            </a:srgbClr>
                          </a:solidFill>
                        </wps:spPr>
                        <wps:bodyPr wrap="square" lIns="0" tIns="0" rIns="0" bIns="0" rtlCol="0">
                          <a:noAutofit/>
                        </wps:bodyPr>
                      </wps:wsp>
                      <wps:wsp>
                        <wps:cNvPr id="1008" name="Graphic 327"/>
                        <wps:cNvSpPr/>
                        <wps:spPr>
                          <a:xfrm>
                            <a:off x="9512" y="9524"/>
                            <a:ext cx="6076950" cy="2095500"/>
                          </a:xfrm>
                          <a:custGeom>
                            <a:avLst/>
                            <a:gdLst/>
                            <a:ahLst/>
                            <a:cxnLst/>
                            <a:rect l="l" t="t" r="r" b="b"/>
                            <a:pathLst>
                              <a:path w="6076950" h="2095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866900"/>
                                </a:lnTo>
                                <a:lnTo>
                                  <a:pt x="11112" y="1944738"/>
                                </a:lnTo>
                                <a:lnTo>
                                  <a:pt x="30264" y="1989302"/>
                                </a:lnTo>
                                <a:lnTo>
                                  <a:pt x="63169" y="2032342"/>
                                </a:lnTo>
                                <a:lnTo>
                                  <a:pt x="106210" y="2065248"/>
                                </a:lnTo>
                                <a:lnTo>
                                  <a:pt x="150774" y="2084400"/>
                                </a:lnTo>
                                <a:lnTo>
                                  <a:pt x="192900" y="2093315"/>
                                </a:lnTo>
                                <a:lnTo>
                                  <a:pt x="228600" y="2095500"/>
                                </a:lnTo>
                                <a:lnTo>
                                  <a:pt x="5848350" y="2095500"/>
                                </a:lnTo>
                                <a:lnTo>
                                  <a:pt x="5884062" y="2093315"/>
                                </a:lnTo>
                                <a:lnTo>
                                  <a:pt x="5926188" y="2084400"/>
                                </a:lnTo>
                                <a:lnTo>
                                  <a:pt x="5970752" y="2065248"/>
                                </a:lnTo>
                                <a:lnTo>
                                  <a:pt x="5993473" y="2047875"/>
                                </a:lnTo>
                                <a:lnTo>
                                  <a:pt x="6013793" y="2032342"/>
                                </a:lnTo>
                                <a:lnTo>
                                  <a:pt x="6046698" y="1989302"/>
                                </a:lnTo>
                                <a:lnTo>
                                  <a:pt x="6065850" y="1944738"/>
                                </a:lnTo>
                                <a:lnTo>
                                  <a:pt x="6074765" y="1902612"/>
                                </a:lnTo>
                                <a:lnTo>
                                  <a:pt x="6076950" y="1866900"/>
                                </a:lnTo>
                                <a:lnTo>
                                  <a:pt x="6076950" y="228600"/>
                                </a:lnTo>
                                <a:close/>
                              </a:path>
                            </a:pathLst>
                          </a:custGeom>
                          <a:solidFill>
                            <a:srgbClr val="FFFFFF"/>
                          </a:solidFill>
                        </wps:spPr>
                        <wps:bodyPr wrap="square" lIns="0" tIns="0" rIns="0" bIns="0" rtlCol="0">
                          <a:noAutofit/>
                        </wps:bodyPr>
                      </wps:wsp>
                      <wps:wsp>
                        <wps:cNvPr id="1009" name="Textbox 328"/>
                        <wps:cNvSpPr txBox="1"/>
                        <wps:spPr>
                          <a:xfrm>
                            <a:off x="161925" y="513418"/>
                            <a:ext cx="654685" cy="307340"/>
                          </a:xfrm>
                          <a:prstGeom prst="rect">
                            <a:avLst/>
                          </a:prstGeom>
                        </wps:spPr>
                        <wps:txbx>
                          <w:txbxContent>
                            <w:p w14:paraId="044A44E6">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1146F26C">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0.0229</w:t>
                              </w:r>
                            </w:p>
                          </w:txbxContent>
                        </wps:txbx>
                        <wps:bodyPr wrap="square" lIns="0" tIns="0" rIns="0" bIns="0" rtlCol="0">
                          <a:noAutofit/>
                        </wps:bodyPr>
                      </wps:wsp>
                      <wps:wsp>
                        <wps:cNvPr id="1010" name="Textbox 329"/>
                        <wps:cNvSpPr txBox="1"/>
                        <wps:spPr>
                          <a:xfrm>
                            <a:off x="161925" y="1084918"/>
                            <a:ext cx="654685" cy="307340"/>
                          </a:xfrm>
                          <a:prstGeom prst="rect">
                            <a:avLst/>
                          </a:prstGeom>
                        </wps:spPr>
                        <wps:txbx>
                          <w:txbxContent>
                            <w:p w14:paraId="4B7B6447">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1256CF47">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0.4956</w:t>
                              </w:r>
                            </w:p>
                          </w:txbxContent>
                        </wps:txbx>
                        <wps:bodyPr wrap="square" lIns="0" tIns="0" rIns="0" bIns="0" rtlCol="0">
                          <a:noAutofit/>
                        </wps:bodyPr>
                      </wps:wsp>
                      <wps:wsp>
                        <wps:cNvPr id="1011" name="Textbox 330"/>
                        <wps:cNvSpPr txBox="1"/>
                        <wps:spPr>
                          <a:xfrm>
                            <a:off x="161925" y="1656418"/>
                            <a:ext cx="654685" cy="307340"/>
                          </a:xfrm>
                          <a:prstGeom prst="rect">
                            <a:avLst/>
                          </a:prstGeom>
                        </wps:spPr>
                        <wps:txbx>
                          <w:txbxContent>
                            <w:p w14:paraId="37951A9A">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30FA3968">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0.9219</w:t>
                              </w:r>
                            </w:p>
                          </w:txbxContent>
                        </wps:txbx>
                        <wps:bodyPr wrap="square" lIns="0" tIns="0" rIns="0" bIns="0" rtlCol="0">
                          <a:noAutofit/>
                        </wps:bodyPr>
                      </wps:wsp>
                    </wpg:wgp>
                  </a:graphicData>
                </a:graphic>
              </wp:inline>
            </w:drawing>
          </mc:Choice>
          <mc:Fallback>
            <w:pict>
              <v:group id="_x0000_s1026" o:spid="_x0000_s1026" o:spt="203" style="height:166.5pt;width:480pt;" coordsize="6096000,2114550" o:gfxdata="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">
                <o:lock v:ext="edit" aspectratio="f"/>
                <v:shape id="Graphic 326" o:spid="_x0000_s1026" o:spt="100" style="position:absolute;left:-12;top:0;height:2114550;width:6096000;" fillcolor="#0D0D0D" filled="t" stroked="f" coordsize="6096000,2114550" o:gfxdata="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1k+xugAAAN0A&#10;AAAPAAAAAAAAAAEAIAAAACIAAABkcnMvZG93bnJldi54bWxQSwECFAAUAAAACACHTuJAMy8FnjsA&#10;AAA5AAAAEAAAAAAAAAABACAAAAAJAQAAZHJzL3NoYXBleG1sLnhtbFBLBQYAAAAABgAGAFsBAACz&#10;AwAAAAA=&#10;" path="m6096000,228600l6093815,192900,6086475,158216,6086475,224586,6086475,1889988,6074765,1963369,6056414,2004580,6025731,2044280,5986018,2074964,5944806,2093315,5905487,2102345,5871438,2105025,224574,2105025,151206,2093315,109994,2074964,70269,2044280,39598,2004580,21247,1963369,12217,1924037,9525,224586,12217,190525,21247,151206,39598,109994,70269,70269,109994,39598,151206,21247,190525,12217,224586,9525,5871426,9525,5944806,21247,5986018,39598,6025731,70269,6056414,109994,6074765,151206,6083795,190525,6086475,224586,6086475,158216,6065748,106210,6032843,63169,5989802,30264,5945238,11112,5903112,2197,5867400,0,228600,0,150774,11112,106210,30264,63169,63169,30264,106210,11112,150774,2197,192900,0,228600,0,1885950,11112,1963788,30264,2008352,63169,2051392,106210,2084298,150774,2103450,192900,2112365,228600,2114550,5867400,2114550,5903112,2112365,5937770,2105025,5945238,2103450,5989802,2084298,6032843,2051392,6065748,2008352,6084900,1963788,6093815,1921662,6096000,1885950,6096000,228600xe">
                  <v:fill on="t" opacity="3341f" focussize="0,0"/>
                  <v:stroke on="f"/>
                  <v:imagedata o:title=""/>
                  <o:lock v:ext="edit" aspectratio="f"/>
                  <v:textbox inset="0mm,0mm,0mm,0mm"/>
                </v:shape>
                <v:shape id="Graphic 327" o:spid="_x0000_s1026" o:spt="100" style="position:absolute;left:9512;top:9524;height:2095500;width:6076950;" fillcolor="#FFFFFF" filled="t" stroked="f" coordsize="6076950,2095500" o:gfxdata="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ZyW9&#10;wAAAAN0AAAAPAAAAAAAAAAEAIAAAACIAAABkcnMvZG93bnJldi54bWxQSwECFAAUAAAACACHTuJA&#10;My8FnjsAAAA5AAAAEAAAAAAAAAABACAAAAAPAQAAZHJzL3NoYXBleG1sLnhtbFBLBQYAAAAABgAG&#10;AFsBAAC5AwAAAAA=&#10;" path="m6076950,228600l6065850,150774,6046698,106210,6013793,63169,5970752,30264,5926188,11112,5884062,2197,5848350,0,228600,0,150774,11112,106210,30264,63169,63169,30264,106210,11112,150774,2197,192900,0,228600,0,1866900,11112,1944738,30264,1989302,63169,2032342,106210,2065248,150774,2084400,192900,2093315,228600,2095500,5848350,2095500,5884062,2093315,5926188,2084400,5970752,2065248,5993473,2047875,6013793,2032342,6046698,1989302,6065850,1944738,6074765,1902612,6076950,1866900,6076950,228600xe">
                  <v:fill on="t" focussize="0,0"/>
                  <v:stroke on="f"/>
                  <v:imagedata o:title=""/>
                  <o:lock v:ext="edit" aspectratio="f"/>
                  <v:textbox inset="0mm,0mm,0mm,0mm"/>
                </v:shape>
                <v:shape id="Textbox 328" o:spid="_x0000_s1026" o:spt="202" type="#_x0000_t202" style="position:absolute;left:161925;top:513418;height:307340;width:654685;" filled="f" stroked="f" coordsize="21600,21600" o:gfxdata="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CQle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44A44E6">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p1</w:t>
                        </w:r>
                      </w:p>
                      <w:p w14:paraId="1146F26C">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0.0229</w:t>
                        </w:r>
                      </w:p>
                    </w:txbxContent>
                  </v:textbox>
                </v:shape>
                <v:shape id="Textbox 329" o:spid="_x0000_s1026" o:spt="202" type="#_x0000_t202" style="position:absolute;left:161925;top:1084918;height:307340;width:654685;" filled="f" stroked="f" coordsize="21600,21600" o:gfxdata="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IX0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B7B6447">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p2</w:t>
                        </w:r>
                      </w:p>
                      <w:p w14:paraId="1256CF47">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0.4956</w:t>
                        </w:r>
                      </w:p>
                    </w:txbxContent>
                  </v:textbox>
                </v:shape>
                <v:shape id="Textbox 330" o:spid="_x0000_s1026" o:spt="202" type="#_x0000_t202" style="position:absolute;left:161925;top:1656418;height:307340;width:654685;" filled="f" stroked="f" coordsize="21600,21600" o:gfxdata="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t2I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951A9A">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5"/>
                            <w:sz w:val="18"/>
                          </w:rPr>
                          <w:t>p3</w:t>
                        </w:r>
                      </w:p>
                      <w:p w14:paraId="30FA3968">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0.9219</w:t>
                        </w:r>
                      </w:p>
                    </w:txbxContent>
                  </v:textbox>
                </v:shape>
                <w10:wrap type="none"/>
                <w10:anchorlock/>
              </v:group>
            </w:pict>
          </mc:Fallback>
        </mc:AlternateContent>
      </w:r>
    </w:p>
    <w:p w14:paraId="72D5B7B0">
      <w:pPr>
        <w:pStyle w:val="7"/>
        <w:spacing w:before="114"/>
        <w:rPr>
          <w:rFonts w:ascii="Segoe UI Semibold"/>
          <w:sz w:val="20"/>
        </w:rPr>
      </w:pPr>
      <w:r>
        <w:rPr>
          <w:rFonts w:ascii="Segoe UI Semibold"/>
          <w:sz w:val="20"/>
        </w:rPr>
        <mc:AlternateContent>
          <mc:Choice Requires="wps">
            <w:drawing>
              <wp:anchor distT="0" distB="0" distL="0" distR="0" simplePos="0" relativeHeight="251829248"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1012" name="Graphic 33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31" o:spid="_x0000_s1026" o:spt="100" style="position:absolute;left:0pt;margin-left:65.95pt;margin-top:20.2pt;height:0.75pt;width:480pt;mso-position-horizontal-relative:page;mso-wrap-distance-bottom:0pt;mso-wrap-distance-top:0pt;z-index:-251487232;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1lmtzdcAAAAKAQAADwAAAAAAAAABACAAAAAiAAAAZHJzL2Rvd25yZXYu&#10;eG1sUEsBAhQAFAAAAAgAh07iQJ8A4og1AgAABQUAAA4AAAAAAAAAAQAgAAAAJg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4670DCBC">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88" w:name="_Toc6992"/>
      <w:r>
        <w:rPr>
          <w:rFonts w:hint="default" w:ascii="Bahnschrift" w:hAnsi="Bahnschrift" w:cs="Bahnschrift"/>
          <w:i/>
          <w:iCs/>
          <w:sz w:val="44"/>
          <w:szCs w:val="44"/>
          <w:u w:val="single"/>
          <w:lang w:val="en-US"/>
          <w14:glow w14:rad="139700">
            <w14:schemeClr w14:val="accent3">
              <w14:satMod w14:val="175000"/>
              <w14:alpha w14:val="60000"/>
            </w14:schemeClr>
          </w14:glow>
        </w:rPr>
        <w:t>20.</w:t>
      </w:r>
      <w:r>
        <w:rPr>
          <w:rFonts w:hint="default" w:ascii="Bahnschrift" w:hAnsi="Bahnschrift" w:cs="Bahnschrift"/>
          <w:i/>
          <w:iCs/>
          <w:sz w:val="44"/>
          <w:szCs w:val="44"/>
          <w:u w:val="single"/>
          <w14:glow w14:rad="139700">
            <w14:schemeClr w14:val="accent3">
              <w14:satMod w14:val="175000"/>
              <w14:alpha w14:val="60000"/>
            </w14:schemeClr>
          </w14:glow>
        </w:rPr>
        <w:t>Multiple Choice Quiz Probability</w:t>
      </w:r>
      <w:bookmarkEnd w:id="288"/>
    </w:p>
    <w:p w14:paraId="13B9402E">
      <w:pPr>
        <w:pStyle w:val="4"/>
        <w:rPr>
          <w:b w:val="0"/>
          <w:sz w:val="32"/>
          <w:szCs w:val="32"/>
        </w:rPr>
      </w:pPr>
      <w:r>
        <w:rPr>
          <w:b w:val="0"/>
          <w:sz w:val="32"/>
          <w:szCs w:val="32"/>
        </w:rPr>
        <mc:AlternateContent>
          <mc:Choice Requires="wpg">
            <w:drawing>
              <wp:anchor distT="0" distB="0" distL="0" distR="0" simplePos="0" relativeHeight="251707392" behindDoc="0" locked="0" layoutInCell="1" allowOverlap="1">
                <wp:simplePos x="0" y="0"/>
                <wp:positionH relativeFrom="page">
                  <wp:posOffset>6931025</wp:posOffset>
                </wp:positionH>
                <wp:positionV relativeFrom="paragraph">
                  <wp:posOffset>-107950</wp:posOffset>
                </wp:positionV>
                <wp:extent cx="484505" cy="768350"/>
                <wp:effectExtent l="0" t="0" r="3175" b="8890"/>
                <wp:wrapNone/>
                <wp:docPr id="1013" name="Group 1013"/>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1014" name="Graphic 333"/>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015" name="Graphic 334"/>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016" name="Image 335"/>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1017" name="Image 336"/>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1018" name="Image 337"/>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1019" name="Image 338"/>
                          <pic:cNvPicPr/>
                        </pic:nvPicPr>
                        <pic:blipFill>
                          <a:blip r:embed="rId11" cstate="print"/>
                          <a:stretch>
                            <a:fillRect/>
                          </a:stretch>
                        </pic:blipFill>
                        <pic:spPr>
                          <a:xfrm>
                            <a:off x="469772" y="213359"/>
                            <a:ext cx="9524" cy="9524"/>
                          </a:xfrm>
                          <a:prstGeom prst="rect">
                            <a:avLst/>
                          </a:prstGeom>
                        </pic:spPr>
                      </pic:pic>
                      <wps:wsp>
                        <wps:cNvPr id="1020" name="Graphic 339"/>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1021" name="Image 340"/>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8.5pt;height:60.5pt;width:38.15pt;mso-position-horizontal-relative:page;z-index:251707392;mso-width-relative:page;mso-height-relative:page;" coordsize="484505,768350" o:gfxdata="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">
                <o:lock v:ext="edit" aspectratio="f"/>
                <v:shape id="Graphic 333" o:spid="_x0000_s1026" o:spt="100" style="position:absolute;left:0;top:0;height:768350;width:484505;" fillcolor="#000000" filled="t" stroked="f" coordsize="484505,768350" o:gfxdata="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nTqbsAAADd&#10;AAAADwAAAAAAAAABACAAAAAiAAAAZHJzL2Rvd25yZXYueG1sUEsBAhQAFAAAAAgAh07iQDMvBZ47&#10;AAAAOQAAABAAAAAAAAAAAQAgAAAACgEAAGRycy9zaGFwZXhtbC54bWxQSwUGAAAAAAYABgBbAQAA&#10;tA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34" o:spid="_x0000_s1026" o:spt="100" style="position:absolute;left:117347;top:213359;height:342900;width:361950;" fillcolor="#FFFFFF" filled="t" stroked="f" coordsize="361950,342900" o:gfxdata="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5ekFm/&#10;AAAA3QAAAA8AAAAAAAAAAQAgAAAAIgAAAGRycy9kb3ducmV2LnhtbFBLAQIUABQAAAAIAIdO4kAz&#10;LwWeOwAAADkAAAAQAAAAAAAAAAEAIAAAAA4BAABkcnMvc2hhcGV4bWwueG1sUEsFBgAAAAAGAAYA&#10;WwEAALg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35" o:spid="_x0000_s1026" o:spt="75" type="#_x0000_t75" style="position:absolute;left:117347;top:546734;height:9524;width:9524;" filled="f" o:preferrelative="t" stroked="f" coordsize="21600,21600" o:gfxdata="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tMfI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336" o:spid="_x0000_s1026" o:spt="75" type="#_x0000_t75" style="position:absolute;left:469772;top:546734;height:9524;width:9524;" filled="f" o:preferrelative="t" stroked="f" coordsize="21600,21600" o:gfxdata="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hiU7sAAADd&#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337" o:spid="_x0000_s1026" o:spt="75" type="#_x0000_t75" style="position:absolute;left:117347;top:213359;height:9524;width:9524;" filled="f" o:preferrelative="t" stroked="f" coordsize="21600,21600" o:gfxdata="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n9iG/&#10;AAAA3QAAAA8AAAAAAAAAAQAgAAAAIgAAAGRycy9kb3ducmV2LnhtbFBLAQIUABQAAAAIAIdO4kAz&#10;LwWeOwAAADkAAAAQAAAAAAAAAAEAIAAAAA4BAABkcnMvc2hhcGV4bWwueG1sUEsFBgAAAAAGAAYA&#10;WwEAALgDAAAAAA==&#10;">
                  <v:fill on="f" focussize="0,0"/>
                  <v:stroke on="f"/>
                  <v:imagedata r:id="rId11" o:title=""/>
                  <o:lock v:ext="edit" aspectratio="f"/>
                </v:shape>
                <v:shape id="Image 338" o:spid="_x0000_s1026" o:spt="75" type="#_x0000_t75" style="position:absolute;left:469772;top:213359;height:9524;width:9524;" filled="f" o:preferrelative="t" stroked="f" coordsize="21600,21600" o:gfxdata="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tTursAAADd&#10;AAAADwAAAAAAAAABACAAAAAiAAAAZHJzL2Rvd25yZXYueG1sUEsBAhQAFAAAAAgAh07iQDMvBZ47&#10;AAAAOQAAABAAAAAAAAAAAQAgAAAACgEAAGRycy9zaGFwZXhtbC54bWxQSwUGAAAAAAYABgBbAQAA&#10;tAMAAAAA&#10;">
                  <v:fill on="f" focussize="0,0"/>
                  <v:stroke on="f"/>
                  <v:imagedata r:id="rId11" o:title=""/>
                  <o:lock v:ext="edit" aspectratio="f"/>
                </v:shape>
                <v:shape id="Graphic 339" o:spid="_x0000_s1026" o:spt="100" style="position:absolute;left:164972;top:251459;height:266700;width:266700;" fillcolor="#FFFFFF" filled="t" stroked="f" coordsize="266700,266700" o:gfxdata="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LpDK/&#10;AAAA3QAAAA8AAAAAAAAAAQAgAAAAIgAAAGRycy9kb3ducmV2LnhtbFBLAQIUABQAAAAIAIdO4kAz&#10;LwWeOwAAADkAAAAQAAAAAAAAAAEAIAAAAA4BAABkcnMvc2hhcGV4bWwueG1sUEsFBgAAAAAGAAYA&#10;WwEAALg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40" o:spid="_x0000_s1026" o:spt="75" type="#_x0000_t75" style="position:absolute;left:228076;top:308133;height:146923;width:143676;" filled="f" o:preferrelative="t" stroked="f" coordsize="21600,21600" o:gfxdata="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XHzO8AAAA&#10;3QAAAA8AAAAAAAAAAQAgAAAAIgAAAGRycy9kb3ducmV2LnhtbFBLAQIUABQAAAAIAIdO4kAzLwWe&#10;OwAAADkAAAAQAAAAAAAAAAEAIAAAAAsBAABkcnMvc2hhcGV4bWwueG1sUEsFBgAAAAAGAAYAWwEA&#10;ALUDAAAAAA==&#10;">
                  <v:fill on="f" focussize="0,0"/>
                  <v:stroke on="f"/>
                  <v:imagedata r:id="rId12" o:title=""/>
                  <o:lock v:ext="edit" aspectratio="f"/>
                </v:shape>
              </v:group>
            </w:pict>
          </mc:Fallback>
        </mc:AlternateContent>
      </w:r>
      <w:r>
        <w:rPr>
          <w:b w:val="0"/>
          <w:color w:val="0D0D0D"/>
          <w:spacing w:val="-2"/>
          <w:sz w:val="32"/>
          <w:szCs w:val="32"/>
        </w:rPr>
        <w:t>Question</w:t>
      </w:r>
    </w:p>
    <w:p w14:paraId="06B2A699">
      <w:pPr>
        <w:pStyle w:val="7"/>
        <w:spacing w:before="161" w:line="292" w:lineRule="auto"/>
        <w:ind w:left="239" w:right="1042"/>
      </w:pPr>
      <w:r>
        <w:rPr>
          <w:color w:val="0D0D0D"/>
        </w:rPr>
        <w:t>Suppose</w:t>
      </w:r>
      <w:r>
        <w:rPr>
          <w:color w:val="0D0D0D"/>
          <w:spacing w:val="-3"/>
        </w:rPr>
        <w:t xml:space="preserve"> </w:t>
      </w:r>
      <w:r>
        <w:rPr>
          <w:color w:val="0D0D0D"/>
        </w:rPr>
        <w:t>there</w:t>
      </w:r>
      <w:r>
        <w:rPr>
          <w:color w:val="0D0D0D"/>
          <w:spacing w:val="-3"/>
        </w:rPr>
        <w:t xml:space="preserve"> </w:t>
      </w:r>
      <w:r>
        <w:rPr>
          <w:color w:val="0D0D0D"/>
        </w:rPr>
        <w:t>are</w:t>
      </w:r>
      <w:r>
        <w:rPr>
          <w:color w:val="0D0D0D"/>
          <w:spacing w:val="-3"/>
        </w:rPr>
        <w:t xml:space="preserve"> </w:t>
      </w:r>
      <w:r>
        <w:rPr>
          <w:color w:val="0D0D0D"/>
        </w:rPr>
        <w:t>twelve</w:t>
      </w:r>
      <w:r>
        <w:rPr>
          <w:color w:val="0D0D0D"/>
          <w:spacing w:val="-3"/>
        </w:rPr>
        <w:t xml:space="preserve"> </w:t>
      </w:r>
      <w:r>
        <w:rPr>
          <w:color w:val="0D0D0D"/>
        </w:rPr>
        <w:t>multiple</w:t>
      </w:r>
      <w:r>
        <w:rPr>
          <w:color w:val="0D0D0D"/>
          <w:spacing w:val="-3"/>
        </w:rPr>
        <w:t xml:space="preserve"> </w:t>
      </w:r>
      <w:r>
        <w:rPr>
          <w:color w:val="0D0D0D"/>
        </w:rPr>
        <w:t>choice</w:t>
      </w:r>
      <w:r>
        <w:rPr>
          <w:color w:val="0D0D0D"/>
          <w:spacing w:val="-3"/>
        </w:rPr>
        <w:t xml:space="preserve"> </w:t>
      </w:r>
      <w:r>
        <w:rPr>
          <w:color w:val="0D0D0D"/>
        </w:rPr>
        <w:t>questions</w:t>
      </w:r>
      <w:r>
        <w:rPr>
          <w:color w:val="0D0D0D"/>
          <w:spacing w:val="-3"/>
        </w:rPr>
        <w:t xml:space="preserve"> </w:t>
      </w:r>
      <w:r>
        <w:rPr>
          <w:color w:val="0D0D0D"/>
        </w:rPr>
        <w:t>in</w:t>
      </w:r>
      <w:r>
        <w:rPr>
          <w:color w:val="0D0D0D"/>
          <w:spacing w:val="-3"/>
        </w:rPr>
        <w:t xml:space="preserve"> </w:t>
      </w:r>
      <w:r>
        <w:rPr>
          <w:color w:val="0D0D0D"/>
        </w:rPr>
        <w:t>an</w:t>
      </w:r>
      <w:r>
        <w:rPr>
          <w:color w:val="0D0D0D"/>
          <w:spacing w:val="-3"/>
        </w:rPr>
        <w:t xml:space="preserve"> </w:t>
      </w:r>
      <w:r>
        <w:rPr>
          <w:color w:val="0D0D0D"/>
        </w:rPr>
        <w:t>English</w:t>
      </w:r>
      <w:r>
        <w:rPr>
          <w:color w:val="0D0D0D"/>
          <w:spacing w:val="-3"/>
        </w:rPr>
        <w:t xml:space="preserve"> </w:t>
      </w:r>
      <w:r>
        <w:rPr>
          <w:color w:val="0D0D0D"/>
        </w:rPr>
        <w:t>class</w:t>
      </w:r>
      <w:r>
        <w:rPr>
          <w:color w:val="0D0D0D"/>
          <w:spacing w:val="-3"/>
        </w:rPr>
        <w:t xml:space="preserve"> </w:t>
      </w:r>
      <w:r>
        <w:rPr>
          <w:color w:val="0D0D0D"/>
        </w:rPr>
        <w:t>quiz.</w:t>
      </w:r>
      <w:r>
        <w:rPr>
          <w:color w:val="0D0D0D"/>
          <w:spacing w:val="-3"/>
        </w:rPr>
        <w:t xml:space="preserve"> </w:t>
      </w:r>
      <w:r>
        <w:rPr>
          <w:color w:val="0D0D0D"/>
        </w:rPr>
        <w:t>Each</w:t>
      </w:r>
      <w:r>
        <w:rPr>
          <w:color w:val="0D0D0D"/>
          <w:spacing w:val="-3"/>
        </w:rPr>
        <w:t xml:space="preserve"> </w:t>
      </w:r>
      <w:r>
        <w:rPr>
          <w:color w:val="0D0D0D"/>
        </w:rPr>
        <w:t>question has five possible answers and only one is correct. Find the probability of having four or less correct if a student attempts to answer every question at random.</w:t>
      </w:r>
    </w:p>
    <w:p w14:paraId="0AFECD37">
      <w:pPr>
        <w:pStyle w:val="7"/>
        <w:spacing w:before="105"/>
        <w:rPr>
          <w:sz w:val="20"/>
        </w:rPr>
      </w:pPr>
      <w:r>
        <w:rPr>
          <w:sz w:val="20"/>
        </w:rPr>
        <mc:AlternateContent>
          <mc:Choice Requires="wps">
            <w:drawing>
              <wp:anchor distT="0" distB="0" distL="0" distR="0" simplePos="0" relativeHeight="251830272"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1022" name="Graphic 341"/>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41" o:spid="_x0000_s1026" o:spt="100" style="position:absolute;left:0pt;margin-left:65.95pt;margin-top:19.75pt;height:0.75pt;width:480pt;mso-position-horizontal-relative:page;mso-wrap-distance-bottom:0pt;mso-wrap-distance-top:0pt;z-index:-251486208;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uA5m9gAAAAKAQAADwAAAAAAAAABACAAAAAiAAAAZHJzL2Rvd25yZXYu&#10;eG1sUEsBAhQAFAAAAAgAh07iQPlM6oU0AgAABQUAAA4AAAAAAAAAAQAgAAAAJw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3E9E1A45">
      <w:pPr>
        <w:pStyle w:val="7"/>
        <w:spacing w:before="55"/>
        <w:rPr>
          <w:sz w:val="20"/>
        </w:rPr>
      </w:pPr>
    </w:p>
    <w:p w14:paraId="75EDCE2E">
      <w:pPr>
        <w:pStyle w:val="7"/>
        <w:spacing w:after="0"/>
        <w:rPr>
          <w:sz w:val="20"/>
        </w:rPr>
        <w:sectPr>
          <w:pgSz w:w="12240" w:h="15840"/>
          <w:pgMar w:top="560" w:right="360" w:bottom="280" w:left="1080" w:header="720" w:footer="720" w:gutter="0"/>
          <w:cols w:space="720" w:num="1"/>
        </w:sectPr>
      </w:pPr>
    </w:p>
    <w:p w14:paraId="58A8EF17">
      <w:pPr>
        <w:pStyle w:val="3"/>
        <w:spacing w:before="100"/>
        <w:rPr>
          <w:b w:val="0"/>
        </w:rPr>
      </w:pPr>
      <w:r>
        <w:rPr>
          <w:b w:val="0"/>
          <w:color w:val="0D0D0D"/>
          <w:spacing w:val="-2"/>
        </w:rPr>
        <w:t>Solution</w:t>
      </w:r>
    </w:p>
    <w:p w14:paraId="776786E3">
      <w:pPr>
        <w:pStyle w:val="7"/>
        <w:spacing w:before="146"/>
        <w:ind w:left="239"/>
      </w:pPr>
      <w:r>
        <w:rPr>
          <w:color w:val="0D0D0D"/>
          <w:spacing w:val="-2"/>
        </w:rPr>
        <w:t>Given:</w:t>
      </w:r>
    </w:p>
    <w:p w14:paraId="6B41FBAB">
      <w:pPr>
        <w:pStyle w:val="7"/>
      </w:pPr>
    </w:p>
    <w:p w14:paraId="162167DE">
      <w:pPr>
        <w:pStyle w:val="7"/>
        <w:spacing w:before="272"/>
      </w:pPr>
    </w:p>
    <w:p w14:paraId="5F58C673">
      <w:pPr>
        <w:pStyle w:val="7"/>
        <w:ind w:left="239"/>
      </w:pPr>
      <w:r>
        <w:rPr>
          <w:color w:val="0D0D0D"/>
        </w:rPr>
        <w:t xml:space="preserve">Probability of correct </w:t>
      </w:r>
      <w:r>
        <w:rPr>
          <w:color w:val="0D0D0D"/>
          <w:spacing w:val="-2"/>
        </w:rPr>
        <w:t>answer:</w:t>
      </w:r>
    </w:p>
    <w:p w14:paraId="09AA2BBE">
      <w:pPr>
        <w:pStyle w:val="7"/>
        <w:rPr>
          <w:sz w:val="29"/>
        </w:rPr>
      </w:pPr>
      <w:r>
        <w:br w:type="column"/>
      </w:r>
    </w:p>
    <w:p w14:paraId="32E212B1">
      <w:pPr>
        <w:pStyle w:val="7"/>
        <w:rPr>
          <w:sz w:val="29"/>
        </w:rPr>
      </w:pPr>
    </w:p>
    <w:p w14:paraId="6E0DFBB0">
      <w:pPr>
        <w:pStyle w:val="7"/>
        <w:spacing w:before="154"/>
        <w:rPr>
          <w:sz w:val="29"/>
        </w:rPr>
      </w:pPr>
    </w:p>
    <w:p w14:paraId="4C66D033">
      <w:pPr>
        <w:spacing w:before="0"/>
        <w:ind w:left="239" w:right="0" w:firstLine="0"/>
        <w:jc w:val="left"/>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12</w:t>
      </w:r>
    </w:p>
    <w:p w14:paraId="3D8424C1">
      <w:pPr>
        <w:spacing w:after="0"/>
        <w:jc w:val="left"/>
        <w:rPr>
          <w:rFonts w:ascii="Times New Roman"/>
          <w:sz w:val="29"/>
        </w:rPr>
        <w:sectPr>
          <w:type w:val="continuous"/>
          <w:pgSz w:w="12240" w:h="15840"/>
          <w:pgMar w:top="400" w:right="360" w:bottom="280" w:left="1080" w:header="720" w:footer="720" w:gutter="0"/>
          <w:cols w:equalWidth="0" w:num="2">
            <w:col w:w="3358" w:space="1016"/>
            <w:col w:w="6426"/>
          </w:cols>
        </w:sectPr>
      </w:pPr>
    </w:p>
    <w:p w14:paraId="49F595AC">
      <w:pPr>
        <w:pStyle w:val="7"/>
        <w:spacing w:before="3"/>
        <w:rPr>
          <w:rFonts w:ascii="Times New Roman"/>
          <w:sz w:val="10"/>
        </w:rPr>
      </w:pPr>
    </w:p>
    <w:p w14:paraId="55CC4CE3">
      <w:pPr>
        <w:pStyle w:val="7"/>
        <w:spacing w:after="0"/>
        <w:rPr>
          <w:rFonts w:ascii="Times New Roman"/>
          <w:sz w:val="10"/>
        </w:rPr>
        <w:sectPr>
          <w:type w:val="continuous"/>
          <w:pgSz w:w="12240" w:h="15840"/>
          <w:pgMar w:top="400" w:right="360" w:bottom="280" w:left="1080" w:header="720" w:footer="720" w:gutter="0"/>
          <w:cols w:space="720" w:num="1"/>
        </w:sectPr>
      </w:pPr>
    </w:p>
    <w:p w14:paraId="07B56B88">
      <w:pPr>
        <w:pStyle w:val="7"/>
        <w:rPr>
          <w:rFonts w:ascii="Times New Roman"/>
        </w:rPr>
      </w:pPr>
    </w:p>
    <w:p w14:paraId="1FEE8124">
      <w:pPr>
        <w:pStyle w:val="7"/>
        <w:rPr>
          <w:rFonts w:ascii="Times New Roman"/>
        </w:rPr>
      </w:pPr>
    </w:p>
    <w:p w14:paraId="67A43AA2">
      <w:pPr>
        <w:pStyle w:val="7"/>
        <w:spacing w:before="190"/>
        <w:rPr>
          <w:rFonts w:ascii="Times New Roman"/>
        </w:rPr>
      </w:pPr>
    </w:p>
    <w:p w14:paraId="448E1DEF">
      <w:pPr>
        <w:pStyle w:val="7"/>
        <w:ind w:left="239"/>
      </w:pPr>
      <w:r>
        <w:rPr>
          <w:color w:val="0D0D0D"/>
        </w:rPr>
        <w:t xml:space="preserve">Probability of wrong </w:t>
      </w:r>
      <w:r>
        <w:rPr>
          <w:color w:val="0D0D0D"/>
          <w:spacing w:val="-2"/>
        </w:rPr>
        <w:t>answer:</w:t>
      </w:r>
    </w:p>
    <w:p w14:paraId="6F4797EB">
      <w:pPr>
        <w:spacing w:before="91" w:line="264" w:lineRule="exact"/>
        <w:ind w:left="0" w:right="0" w:firstLine="0"/>
        <w:jc w:val="right"/>
        <w:rPr>
          <w:rFonts w:ascii="Times New Roman"/>
          <w:sz w:val="29"/>
        </w:rPr>
      </w:pPr>
      <w:r>
        <w:br w:type="column"/>
      </w:r>
      <w:r>
        <w:rPr>
          <w:rFonts w:ascii="Times New Roman"/>
          <w:color w:val="0D0D0D"/>
          <w:spacing w:val="-10"/>
          <w:sz w:val="29"/>
          <w:u w:val="single" w:color="0D0D0D"/>
        </w:rPr>
        <w:t>1</w:t>
      </w:r>
    </w:p>
    <w:p w14:paraId="16E06D3A">
      <w:pPr>
        <w:spacing w:before="0" w:line="177" w:lineRule="auto"/>
        <w:ind w:left="239" w:right="0" w:firstLine="0"/>
        <w:jc w:val="left"/>
        <w:rPr>
          <w:rFonts w:ascii="Times New Roman"/>
          <w:position w:val="-18"/>
          <w:sz w:val="29"/>
        </w:rPr>
      </w:pPr>
      <w:r>
        <w:rPr>
          <w:rFonts w:ascii="Arial"/>
          <w:i/>
          <w:color w:val="0D0D0D"/>
          <w:w w:val="110"/>
          <w:sz w:val="29"/>
        </w:rPr>
        <w:t>p</w:t>
      </w:r>
      <w:r>
        <w:rPr>
          <w:rFonts w:ascii="Arial"/>
          <w:i/>
          <w:color w:val="0D0D0D"/>
          <w:spacing w:val="-10"/>
          <w:w w:val="110"/>
          <w:sz w:val="29"/>
        </w:rPr>
        <w:t xml:space="preserve"> </w:t>
      </w:r>
      <w:r>
        <w:rPr>
          <w:rFonts w:ascii="Times New Roman"/>
          <w:color w:val="0D0D0D"/>
          <w:w w:val="120"/>
          <w:sz w:val="29"/>
        </w:rPr>
        <w:t>=</w:t>
      </w:r>
      <w:r>
        <w:rPr>
          <w:rFonts w:ascii="Times New Roman"/>
          <w:color w:val="0D0D0D"/>
          <w:spacing w:val="26"/>
          <w:w w:val="120"/>
          <w:sz w:val="29"/>
        </w:rPr>
        <w:t xml:space="preserve"> </w:t>
      </w:r>
      <w:r>
        <w:rPr>
          <w:rFonts w:ascii="Times New Roman"/>
          <w:color w:val="0D0D0D"/>
          <w:spacing w:val="-22"/>
          <w:w w:val="110"/>
          <w:position w:val="-18"/>
          <w:sz w:val="29"/>
        </w:rPr>
        <w:t>5</w:t>
      </w:r>
    </w:p>
    <w:p w14:paraId="2037CDA0">
      <w:pPr>
        <w:spacing w:before="276"/>
        <w:ind w:left="75" w:right="0" w:firstLine="0"/>
        <w:jc w:val="left"/>
        <w:rPr>
          <w:rFonts w:ascii="Times New Roman"/>
          <w:sz w:val="29"/>
        </w:rPr>
      </w:pPr>
      <w:r>
        <w:br w:type="column"/>
      </w:r>
      <w:r>
        <w:rPr>
          <w:rFonts w:ascii="Times New Roman"/>
          <w:color w:val="0D0D0D"/>
          <w:w w:val="120"/>
          <w:position w:val="1"/>
          <w:sz w:val="29"/>
        </w:rPr>
        <w:t>=</w:t>
      </w:r>
      <w:r>
        <w:rPr>
          <w:rFonts w:ascii="Times New Roman"/>
          <w:color w:val="0D0D0D"/>
          <w:spacing w:val="22"/>
          <w:w w:val="120"/>
          <w:position w:val="1"/>
          <w:sz w:val="29"/>
        </w:rPr>
        <w:t xml:space="preserve"> </w:t>
      </w:r>
      <w:r>
        <w:rPr>
          <w:rFonts w:ascii="Times New Roman"/>
          <w:color w:val="0D0D0D"/>
          <w:spacing w:val="-5"/>
          <w:w w:val="120"/>
          <w:sz w:val="29"/>
        </w:rPr>
        <w:t>0.2</w:t>
      </w:r>
    </w:p>
    <w:p w14:paraId="31AD3E2A">
      <w:pPr>
        <w:spacing w:after="0"/>
        <w:jc w:val="left"/>
        <w:rPr>
          <w:rFonts w:ascii="Times New Roman"/>
          <w:sz w:val="29"/>
        </w:rPr>
        <w:sectPr>
          <w:type w:val="continuous"/>
          <w:pgSz w:w="12240" w:h="15840"/>
          <w:pgMar w:top="400" w:right="360" w:bottom="280" w:left="1080" w:header="720" w:footer="720" w:gutter="0"/>
          <w:cols w:equalWidth="0" w:num="3">
            <w:col w:w="3297" w:space="750"/>
            <w:col w:w="954" w:space="39"/>
            <w:col w:w="5760"/>
          </w:cols>
        </w:sectPr>
      </w:pPr>
    </w:p>
    <w:p w14:paraId="6D813E02">
      <w:pPr>
        <w:pStyle w:val="7"/>
        <w:spacing w:before="5"/>
        <w:rPr>
          <w:rFonts w:ascii="Times New Roman"/>
          <w:sz w:val="15"/>
        </w:rPr>
      </w:pPr>
    </w:p>
    <w:p w14:paraId="01CA87CC">
      <w:pPr>
        <w:pStyle w:val="7"/>
        <w:spacing w:after="0"/>
        <w:rPr>
          <w:rFonts w:ascii="Times New Roman"/>
          <w:sz w:val="15"/>
        </w:rPr>
        <w:sectPr>
          <w:type w:val="continuous"/>
          <w:pgSz w:w="12240" w:h="15840"/>
          <w:pgMar w:top="400" w:right="360" w:bottom="280" w:left="1080" w:header="720" w:footer="720" w:gutter="0"/>
          <w:cols w:space="720" w:num="1"/>
        </w:sectPr>
      </w:pPr>
    </w:p>
    <w:p w14:paraId="616FF48D">
      <w:pPr>
        <w:pStyle w:val="7"/>
        <w:rPr>
          <w:rFonts w:ascii="Times New Roman"/>
        </w:rPr>
      </w:pPr>
    </w:p>
    <w:p w14:paraId="4B1F78B0">
      <w:pPr>
        <w:pStyle w:val="7"/>
        <w:spacing w:before="181"/>
        <w:rPr>
          <w:rFonts w:ascii="Times New Roman"/>
        </w:rPr>
      </w:pPr>
    </w:p>
    <w:p w14:paraId="2754B662">
      <w:pPr>
        <w:pStyle w:val="7"/>
        <w:ind w:left="239"/>
      </w:pPr>
      <w:r>
        <w:rPr>
          <w:color w:val="0D0D0D"/>
        </w:rPr>
        <w:t>We</w:t>
      </w:r>
      <w:r>
        <w:rPr>
          <w:color w:val="0D0D0D"/>
          <w:spacing w:val="-10"/>
        </w:rPr>
        <w:t xml:space="preserve"> </w:t>
      </w:r>
      <w:r>
        <w:rPr>
          <w:color w:val="0D0D0D"/>
          <w:spacing w:val="-2"/>
        </w:rPr>
        <w:t>need:</w:t>
      </w:r>
    </w:p>
    <w:p w14:paraId="5AABBDBB">
      <w:pPr>
        <w:pStyle w:val="7"/>
      </w:pPr>
    </w:p>
    <w:p w14:paraId="6692B87E">
      <w:pPr>
        <w:pStyle w:val="7"/>
        <w:spacing w:before="288"/>
      </w:pPr>
    </w:p>
    <w:p w14:paraId="757BCA35">
      <w:pPr>
        <w:pStyle w:val="7"/>
        <w:ind w:left="239"/>
      </w:pPr>
      <w:r>
        <mc:AlternateContent>
          <mc:Choice Requires="wps">
            <w:drawing>
              <wp:anchor distT="0" distB="0" distL="0" distR="0" simplePos="0" relativeHeight="251800576" behindDoc="1" locked="0" layoutInCell="1" allowOverlap="1">
                <wp:simplePos x="0" y="0"/>
                <wp:positionH relativeFrom="page">
                  <wp:posOffset>1978025</wp:posOffset>
                </wp:positionH>
                <wp:positionV relativeFrom="paragraph">
                  <wp:posOffset>422910</wp:posOffset>
                </wp:positionV>
                <wp:extent cx="246380" cy="184785"/>
                <wp:effectExtent l="0" t="0" r="0" b="0"/>
                <wp:wrapNone/>
                <wp:docPr id="1023" name="Textbox 342"/>
                <wp:cNvGraphicFramePr/>
                <a:graphic xmlns:a="http://schemas.openxmlformats.org/drawingml/2006/main">
                  <a:graphicData uri="http://schemas.microsoft.com/office/word/2010/wordprocessingShape">
                    <wps:wsp>
                      <wps:cNvSpPr txBox="1"/>
                      <wps:spPr>
                        <a:xfrm>
                          <a:off x="0" y="0"/>
                          <a:ext cx="246379" cy="184785"/>
                        </a:xfrm>
                        <a:prstGeom prst="rect">
                          <a:avLst/>
                        </a:prstGeom>
                      </wps:spPr>
                      <wps:txbx>
                        <w:txbxContent>
                          <w:p w14:paraId="5CFE8C34">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wps:txbx>
                      <wps:bodyPr wrap="square" lIns="0" tIns="0" rIns="0" bIns="0" rtlCol="0">
                        <a:noAutofit/>
                      </wps:bodyPr>
                    </wps:wsp>
                  </a:graphicData>
                </a:graphic>
              </wp:anchor>
            </w:drawing>
          </mc:Choice>
          <mc:Fallback>
            <w:pict>
              <v:shape id="Textbox 342" o:spid="_x0000_s1026" o:spt="202" type="#_x0000_t202" style="position:absolute;left:0pt;margin-left:155.75pt;margin-top:33.3pt;height:14.55pt;width:19.4pt;mso-position-horizontal-relative:page;z-index:-251515904;mso-width-relative:page;mso-height-relative:page;" filled="f" stroked="f" coordsize="21600,21600" o:gfxdata="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8qOUvYAAAACQEAAA8AAAAAAAAAAQAgAAAAIgAAAGRycy9kb3ducmV2LnhtbFBLAQIUABQA&#10;AAAIAIdO4kDXbjkdtwEAAHgDAAAOAAAAAAAAAAEAIAAAACcBAABkcnMvZTJvRG9jLnhtbFBLBQYA&#10;AAAABgAGAFkBAABQBQAAAAA=&#10;">
                <v:fill on="f" focussize="0,0"/>
                <v:stroke on="f"/>
                <v:imagedata o:title=""/>
                <o:lock v:ext="edit" aspectratio="f"/>
                <v:textbox inset="0mm,0mm,0mm,0mm">
                  <w:txbxContent>
                    <w:p w14:paraId="5CFE8C34">
                      <w:pPr>
                        <w:spacing w:before="0" w:line="284" w:lineRule="exact"/>
                        <w:ind w:left="0" w:right="0" w:firstLine="0"/>
                        <w:jc w:val="left"/>
                        <w:rPr>
                          <w:rFonts w:ascii="Arial"/>
                          <w:i/>
                          <w:sz w:val="29"/>
                        </w:rPr>
                      </w:pPr>
                      <w:r>
                        <w:rPr>
                          <w:rFonts w:ascii="Arial"/>
                          <w:i/>
                          <w:color w:val="0D0D0D"/>
                          <w:w w:val="95"/>
                          <w:sz w:val="29"/>
                        </w:rPr>
                        <w:t>p</w:t>
                      </w:r>
                      <w:r>
                        <w:rPr>
                          <w:rFonts w:ascii="Arial"/>
                          <w:i/>
                          <w:color w:val="0D0D0D"/>
                          <w:spacing w:val="22"/>
                          <w:sz w:val="29"/>
                        </w:rPr>
                        <w:t xml:space="preserve"> </w:t>
                      </w:r>
                      <w:r>
                        <w:rPr>
                          <w:rFonts w:ascii="Arial"/>
                          <w:i/>
                          <w:color w:val="0D0D0D"/>
                          <w:spacing w:val="-25"/>
                          <w:w w:val="90"/>
                          <w:sz w:val="29"/>
                        </w:rPr>
                        <w:t>q</w:t>
                      </w:r>
                    </w:p>
                  </w:txbxContent>
                </v:textbox>
              </v:shape>
            </w:pict>
          </mc:Fallback>
        </mc:AlternateContent>
      </w:r>
      <w:r>
        <w:rPr>
          <w:color w:val="0D0D0D"/>
        </w:rPr>
        <w:t xml:space="preserve">Using binomial </w:t>
      </w:r>
      <w:r>
        <w:rPr>
          <w:color w:val="0D0D0D"/>
          <w:spacing w:val="-2"/>
        </w:rPr>
        <w:t>distribution:</w:t>
      </w:r>
    </w:p>
    <w:p w14:paraId="74A2DBF5">
      <w:pPr>
        <w:spacing w:before="90"/>
        <w:ind w:left="366" w:right="0" w:firstLine="0"/>
        <w:jc w:val="left"/>
        <w:rPr>
          <w:rFonts w:ascii="Times New Roman"/>
          <w:sz w:val="29"/>
        </w:rPr>
      </w:pPr>
      <w:r>
        <w:br w:type="column"/>
      </w:r>
      <w:r>
        <w:rPr>
          <w:rFonts w:ascii="Arial"/>
          <w:i/>
          <w:color w:val="0D0D0D"/>
          <w:sz w:val="29"/>
        </w:rPr>
        <w:t>q</w:t>
      </w:r>
      <w:r>
        <w:rPr>
          <w:rFonts w:ascii="Arial"/>
          <w:i/>
          <w:color w:val="0D0D0D"/>
          <w:w w:val="115"/>
          <w:sz w:val="29"/>
        </w:rPr>
        <w:t xml:space="preserve"> </w:t>
      </w:r>
      <w:r>
        <w:rPr>
          <w:rFonts w:ascii="Times New Roman"/>
          <w:color w:val="0D0D0D"/>
          <w:w w:val="115"/>
          <w:sz w:val="29"/>
        </w:rPr>
        <w:t xml:space="preserve">= </w:t>
      </w:r>
      <w:r>
        <w:rPr>
          <w:rFonts w:ascii="Times New Roman"/>
          <w:color w:val="0D0D0D"/>
          <w:spacing w:val="-5"/>
          <w:sz w:val="29"/>
        </w:rPr>
        <w:t>0.8</w:t>
      </w:r>
    </w:p>
    <w:p w14:paraId="108BF043">
      <w:pPr>
        <w:pStyle w:val="7"/>
        <w:rPr>
          <w:rFonts w:ascii="Times New Roman"/>
          <w:sz w:val="29"/>
        </w:rPr>
      </w:pPr>
    </w:p>
    <w:p w14:paraId="519B1B1F">
      <w:pPr>
        <w:pStyle w:val="7"/>
        <w:spacing w:before="228"/>
        <w:rPr>
          <w:rFonts w:ascii="Times New Roman"/>
          <w:sz w:val="29"/>
        </w:rPr>
      </w:pPr>
    </w:p>
    <w:p w14:paraId="34446D71">
      <w:pPr>
        <w:spacing w:before="1"/>
        <w:ind w:left="239" w:right="0" w:firstLine="0"/>
        <w:jc w:val="left"/>
        <w:rPr>
          <w:rFonts w:ascii="Times New Roman" w:hAnsi="Times New Roman"/>
          <w:sz w:val="29"/>
        </w:rPr>
      </w:pPr>
      <w:r>
        <w:rPr>
          <w:rFonts w:ascii="Arial" w:hAnsi="Arial"/>
          <w:i/>
          <w:color w:val="0D0D0D"/>
          <w:w w:val="115"/>
          <w:sz w:val="29"/>
        </w:rPr>
        <w:t>P</w:t>
      </w:r>
      <w:r>
        <w:rPr>
          <w:rFonts w:ascii="Arial" w:hAnsi="Arial"/>
          <w:i/>
          <w:color w:val="0D0D0D"/>
          <w:spacing w:val="-54"/>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14"/>
          <w:w w:val="115"/>
          <w:sz w:val="29"/>
        </w:rPr>
        <w:t xml:space="preserve"> </w:t>
      </w:r>
      <w:r>
        <w:rPr>
          <w:rFonts w:ascii="Times New Roman" w:hAnsi="Times New Roman"/>
          <w:color w:val="0D0D0D"/>
          <w:w w:val="120"/>
          <w:sz w:val="29"/>
        </w:rPr>
        <w:t>≤</w:t>
      </w:r>
      <w:r>
        <w:rPr>
          <w:rFonts w:ascii="Times New Roman" w:hAnsi="Times New Roman"/>
          <w:color w:val="0D0D0D"/>
          <w:spacing w:val="-8"/>
          <w:w w:val="120"/>
          <w:sz w:val="29"/>
        </w:rPr>
        <w:t xml:space="preserve"> </w:t>
      </w:r>
      <w:r>
        <w:rPr>
          <w:rFonts w:ascii="Times New Roman" w:hAnsi="Times New Roman"/>
          <w:color w:val="0D0D0D"/>
          <w:spacing w:val="-7"/>
          <w:w w:val="115"/>
          <w:sz w:val="29"/>
        </w:rPr>
        <w:t>4)</w:t>
      </w:r>
    </w:p>
    <w:p w14:paraId="00928204">
      <w:pPr>
        <w:spacing w:after="0"/>
        <w:jc w:val="left"/>
        <w:rPr>
          <w:rFonts w:ascii="Times New Roman" w:hAnsi="Times New Roman"/>
          <w:sz w:val="29"/>
        </w:rPr>
        <w:sectPr>
          <w:type w:val="continuous"/>
          <w:pgSz w:w="12240" w:h="15840"/>
          <w:pgMar w:top="400" w:right="360" w:bottom="280" w:left="1080" w:header="720" w:footer="720" w:gutter="0"/>
          <w:cols w:equalWidth="0" w:num="2">
            <w:col w:w="3204" w:space="1020"/>
            <w:col w:w="6576"/>
          </w:cols>
        </w:sectPr>
      </w:pPr>
    </w:p>
    <w:p w14:paraId="320215ED">
      <w:pPr>
        <w:pStyle w:val="7"/>
        <w:spacing w:before="5"/>
        <w:rPr>
          <w:rFonts w:ascii="Times New Roman"/>
          <w:sz w:val="14"/>
        </w:rPr>
      </w:pPr>
    </w:p>
    <w:p w14:paraId="67F9E5BB">
      <w:pPr>
        <w:pStyle w:val="7"/>
        <w:spacing w:after="0"/>
        <w:rPr>
          <w:rFonts w:ascii="Times New Roman"/>
          <w:sz w:val="14"/>
        </w:rPr>
        <w:sectPr>
          <w:type w:val="continuous"/>
          <w:pgSz w:w="12240" w:h="15840"/>
          <w:pgMar w:top="400" w:right="360" w:bottom="280" w:left="1080" w:header="720" w:footer="720" w:gutter="0"/>
          <w:cols w:space="720" w:num="1"/>
        </w:sectPr>
      </w:pPr>
    </w:p>
    <w:p w14:paraId="080F02FD">
      <w:pPr>
        <w:spacing w:before="132"/>
        <w:ind w:left="239" w:right="0" w:firstLine="0"/>
        <w:jc w:val="left"/>
        <w:rPr>
          <w:rFonts w:ascii="Times New Roman"/>
          <w:sz w:val="29"/>
        </w:rPr>
      </w:pPr>
      <w:r>
        <w:rPr>
          <w:rFonts w:ascii="Arial"/>
          <w:i/>
          <w:color w:val="0D0D0D"/>
          <w:w w:val="115"/>
          <w:sz w:val="29"/>
        </w:rPr>
        <w:t>P</w:t>
      </w:r>
      <w:r>
        <w:rPr>
          <w:rFonts w:ascii="Arial"/>
          <w:i/>
          <w:color w:val="0D0D0D"/>
          <w:spacing w:val="-54"/>
          <w:w w:val="115"/>
          <w:sz w:val="29"/>
        </w:rPr>
        <w:t xml:space="preserve"> </w:t>
      </w:r>
      <w:r>
        <w:rPr>
          <w:rFonts w:ascii="Times New Roman"/>
          <w:color w:val="0D0D0D"/>
          <w:w w:val="115"/>
          <w:sz w:val="29"/>
        </w:rPr>
        <w:t>(</w:t>
      </w:r>
      <w:r>
        <w:rPr>
          <w:rFonts w:ascii="Arial"/>
          <w:i/>
          <w:color w:val="0D0D0D"/>
          <w:w w:val="115"/>
          <w:sz w:val="29"/>
        </w:rPr>
        <w:t>r</w:t>
      </w:r>
      <w:r>
        <w:rPr>
          <w:rFonts w:ascii="Times New Roman"/>
          <w:color w:val="0D0D0D"/>
          <w:w w:val="115"/>
          <w:sz w:val="29"/>
        </w:rPr>
        <w:t>)</w:t>
      </w:r>
      <w:r>
        <w:rPr>
          <w:rFonts w:ascii="Times New Roman"/>
          <w:color w:val="0D0D0D"/>
          <w:spacing w:val="-10"/>
          <w:w w:val="115"/>
          <w:sz w:val="29"/>
        </w:rPr>
        <w:t xml:space="preserve"> =</w:t>
      </w:r>
    </w:p>
    <w:p w14:paraId="6BAA06D9">
      <w:pPr>
        <w:tabs>
          <w:tab w:val="left" w:pos="359"/>
          <w:tab w:val="left" w:pos="816"/>
        </w:tabs>
        <w:spacing w:before="118" w:line="218" w:lineRule="auto"/>
        <w:ind w:left="75" w:right="7992" w:firstLine="6"/>
        <w:jc w:val="left"/>
        <w:rPr>
          <w:rFonts w:ascii="Times New Roman" w:hAnsi="Times New Roman"/>
          <w:sz w:val="20"/>
        </w:rPr>
      </w:pPr>
      <w:r>
        <w:br w:type="column"/>
      </w:r>
      <w:r>
        <w:rPr>
          <w:rFonts w:ascii="Arial" w:hAnsi="Arial"/>
          <w:i/>
          <w:color w:val="0D0D0D"/>
          <w:position w:val="1"/>
          <w:sz w:val="20"/>
          <w:u w:val="single" w:color="0D0D0D"/>
        </w:rPr>
        <w:tab/>
      </w:r>
      <w:r>
        <w:rPr>
          <w:rFonts w:ascii="Arial" w:hAnsi="Arial"/>
          <w:i/>
          <w:color w:val="0D0D0D"/>
          <w:spacing w:val="-6"/>
          <w:w w:val="120"/>
          <w:position w:val="1"/>
          <w:sz w:val="20"/>
          <w:u w:val="single" w:color="0D0D0D"/>
        </w:rPr>
        <w:t>n</w:t>
      </w:r>
      <w:r>
        <w:rPr>
          <w:rFonts w:ascii="Times New Roman" w:hAnsi="Times New Roman"/>
          <w:color w:val="0D0D0D"/>
          <w:spacing w:val="-6"/>
          <w:w w:val="120"/>
          <w:position w:val="1"/>
          <w:sz w:val="20"/>
          <w:u w:val="single" w:color="0D0D0D"/>
        </w:rPr>
        <w:t>!</w:t>
      </w:r>
      <w:r>
        <w:rPr>
          <w:rFonts w:ascii="Times New Roman" w:hAnsi="Times New Roman"/>
          <w:color w:val="0D0D0D"/>
          <w:position w:val="1"/>
          <w:sz w:val="20"/>
          <w:u w:val="single" w:color="0D0D0D"/>
        </w:rPr>
        <w:tab/>
      </w:r>
      <w:r>
        <w:rPr>
          <w:rFonts w:ascii="Times New Roman" w:hAnsi="Times New Roman"/>
          <w:color w:val="0D0D0D"/>
          <w:spacing w:val="80"/>
          <w:w w:val="120"/>
          <w:position w:val="1"/>
          <w:sz w:val="20"/>
        </w:rPr>
        <w:t xml:space="preserve"> </w:t>
      </w:r>
      <w:r>
        <w:rPr>
          <w:rFonts w:ascii="Arial" w:hAnsi="Arial"/>
          <w:i/>
          <w:color w:val="0D0D0D"/>
          <w:w w:val="120"/>
          <w:sz w:val="20"/>
        </w:rPr>
        <w:t>r</w:t>
      </w:r>
      <w:r>
        <w:rPr>
          <w:rFonts w:ascii="Arial" w:hAnsi="Arial"/>
          <w:i/>
          <w:color w:val="0D0D0D"/>
          <w:spacing w:val="40"/>
          <w:w w:val="120"/>
          <w:sz w:val="20"/>
        </w:rPr>
        <w:t xml:space="preserve"> </w:t>
      </w:r>
      <w:r>
        <w:rPr>
          <w:rFonts w:ascii="Arial" w:hAnsi="Arial"/>
          <w:i/>
          <w:color w:val="0D0D0D"/>
          <w:w w:val="120"/>
          <w:sz w:val="20"/>
        </w:rPr>
        <w:t>n</w:t>
      </w:r>
      <w:r>
        <w:rPr>
          <w:rFonts w:ascii="Times New Roman" w:hAnsi="Times New Roman"/>
          <w:color w:val="0D0D0D"/>
          <w:w w:val="120"/>
          <w:sz w:val="20"/>
        </w:rPr>
        <w:t>−</w:t>
      </w:r>
      <w:r>
        <w:rPr>
          <w:rFonts w:ascii="Arial" w:hAnsi="Arial"/>
          <w:i/>
          <w:color w:val="0D0D0D"/>
          <w:w w:val="120"/>
          <w:sz w:val="20"/>
        </w:rPr>
        <w:t xml:space="preserve">r </w:t>
      </w:r>
      <w:r>
        <w:rPr>
          <w:rFonts w:ascii="Arial" w:hAnsi="Arial"/>
          <w:i/>
          <w:color w:val="0D0D0D"/>
          <w:spacing w:val="-2"/>
          <w:w w:val="120"/>
          <w:sz w:val="20"/>
        </w:rPr>
        <w:t>r</w:t>
      </w:r>
      <w:r>
        <w:rPr>
          <w:rFonts w:ascii="Times New Roman" w:hAnsi="Times New Roman"/>
          <w:color w:val="0D0D0D"/>
          <w:spacing w:val="-2"/>
          <w:w w:val="120"/>
          <w:sz w:val="20"/>
        </w:rPr>
        <w:t>!(</w:t>
      </w:r>
      <w:r>
        <w:rPr>
          <w:rFonts w:ascii="Arial" w:hAnsi="Arial"/>
          <w:i/>
          <w:color w:val="0D0D0D"/>
          <w:spacing w:val="-2"/>
          <w:w w:val="120"/>
          <w:sz w:val="20"/>
        </w:rPr>
        <w:t>n</w:t>
      </w:r>
      <w:r>
        <w:rPr>
          <w:rFonts w:ascii="Times New Roman" w:hAnsi="Times New Roman"/>
          <w:color w:val="0D0D0D"/>
          <w:spacing w:val="-2"/>
          <w:w w:val="120"/>
          <w:sz w:val="20"/>
        </w:rPr>
        <w:t>−</w:t>
      </w:r>
      <w:r>
        <w:rPr>
          <w:rFonts w:ascii="Arial" w:hAnsi="Arial"/>
          <w:i/>
          <w:color w:val="0D0D0D"/>
          <w:spacing w:val="-2"/>
          <w:w w:val="120"/>
          <w:sz w:val="20"/>
        </w:rPr>
        <w:t>r</w:t>
      </w:r>
      <w:r>
        <w:rPr>
          <w:rFonts w:ascii="Times New Roman" w:hAnsi="Times New Roman"/>
          <w:color w:val="0D0D0D"/>
          <w:spacing w:val="-2"/>
          <w:w w:val="120"/>
          <w:sz w:val="20"/>
        </w:rPr>
        <w:t>)!</w:t>
      </w:r>
    </w:p>
    <w:p w14:paraId="1E695080">
      <w:pPr>
        <w:spacing w:after="0" w:line="218" w:lineRule="auto"/>
        <w:jc w:val="left"/>
        <w:rPr>
          <w:rFonts w:ascii="Times New Roman" w:hAnsi="Times New Roman"/>
          <w:sz w:val="20"/>
        </w:rPr>
        <w:sectPr>
          <w:type w:val="continuous"/>
          <w:pgSz w:w="12240" w:h="15840"/>
          <w:pgMar w:top="400" w:right="360" w:bottom="280" w:left="1080" w:header="720" w:footer="720" w:gutter="0"/>
          <w:cols w:equalWidth="0" w:num="2">
            <w:col w:w="1139" w:space="40"/>
            <w:col w:w="9621"/>
          </w:cols>
        </w:sectPr>
      </w:pPr>
    </w:p>
    <w:p w14:paraId="46ABC4CF">
      <w:pPr>
        <w:spacing w:before="73"/>
        <w:ind w:left="0" w:right="718" w:firstLine="0"/>
        <w:jc w:val="center"/>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8"/>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w w:val="115"/>
          <w:sz w:val="29"/>
        </w:rPr>
        <w:t>4)</w:t>
      </w:r>
      <w:r>
        <w:rPr>
          <w:rFonts w:ascii="Times New Roman" w:hAnsi="Times New Roman"/>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spacing w:val="-2"/>
          <w:w w:val="115"/>
          <w:sz w:val="29"/>
        </w:rPr>
        <w:t>0.9274</w:t>
      </w:r>
    </w:p>
    <w:p w14:paraId="1F1266D9">
      <w:pPr>
        <w:pStyle w:val="7"/>
        <w:spacing w:before="208"/>
        <w:rPr>
          <w:rFonts w:ascii="Times New Roman"/>
          <w:sz w:val="20"/>
        </w:rPr>
      </w:pPr>
      <w:r>
        <w:rPr>
          <w:rFonts w:ascii="Times New Roman"/>
          <w:sz w:val="20"/>
        </w:rPr>
        <mc:AlternateContent>
          <mc:Choice Requires="wps">
            <w:drawing>
              <wp:anchor distT="0" distB="0" distL="0" distR="0" simplePos="0" relativeHeight="251831296"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1024" name="Graphic 343"/>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43" o:spid="_x0000_s1026" o:spt="100" style="position:absolute;left:0pt;margin-left:65.95pt;margin-top:23.1pt;height:0.75pt;width:480pt;mso-position-horizontal-relative:page;mso-wrap-distance-bottom:0pt;mso-wrap-distance-top:0pt;z-index:-251485184;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6zh8tcAAAAKAQAADwAAAAAAAAABACAAAAAiAAAAZHJzL2Rvd25yZXYu&#10;eG1sUEsBAhQAFAAAAAgAh07iQC/5mpk1AgAABQUAAA4AAAAAAAAAAQAgAAAAJg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4E18A785">
      <w:pPr>
        <w:pStyle w:val="7"/>
        <w:spacing w:before="7"/>
        <w:rPr>
          <w:rFonts w:ascii="Times New Roman"/>
          <w:sz w:val="36"/>
        </w:rPr>
      </w:pPr>
    </w:p>
    <w:p w14:paraId="76F98A8E">
      <w:pPr>
        <w:pStyle w:val="3"/>
        <w:rPr>
          <w:b w:val="0"/>
        </w:rPr>
      </w:pPr>
      <w:r>
        <w:rPr>
          <w:b w:val="0"/>
          <w:color w:val="0D0D0D"/>
          <w:spacing w:val="-2"/>
        </w:rPr>
        <w:t>Answer</w:t>
      </w:r>
    </w:p>
    <w:p w14:paraId="3A2D3F7A">
      <w:pPr>
        <w:spacing w:before="223"/>
        <w:ind w:left="0" w:right="718" w:firstLine="0"/>
        <w:jc w:val="center"/>
        <w:rPr>
          <w:rFonts w:ascii="Times New Roman" w:hAnsi="Times New Roman"/>
          <w:sz w:val="29"/>
        </w:rPr>
      </w:pPr>
      <w:r>
        <w:rPr>
          <w:rFonts w:ascii="Arial" w:hAnsi="Arial"/>
          <w:i/>
          <w:color w:val="0D0D0D"/>
          <w:w w:val="115"/>
          <w:sz w:val="29"/>
        </w:rPr>
        <w:t>P</w:t>
      </w:r>
      <w:r>
        <w:rPr>
          <w:rFonts w:ascii="Arial" w:hAnsi="Arial"/>
          <w:i/>
          <w:color w:val="0D0D0D"/>
          <w:spacing w:val="-51"/>
          <w:w w:val="115"/>
          <w:sz w:val="29"/>
        </w:rPr>
        <w:t xml:space="preserve"> </w:t>
      </w:r>
      <w:r>
        <w:rPr>
          <w:rFonts w:ascii="Times New Roman" w:hAnsi="Times New Roman"/>
          <w:color w:val="0D0D0D"/>
          <w:w w:val="115"/>
          <w:sz w:val="29"/>
        </w:rPr>
        <w:t>(</w:t>
      </w:r>
      <w:r>
        <w:rPr>
          <w:rFonts w:ascii="Arial" w:hAnsi="Arial"/>
          <w:i/>
          <w:color w:val="0D0D0D"/>
          <w:w w:val="115"/>
          <w:sz w:val="29"/>
        </w:rPr>
        <w:t>x</w:t>
      </w:r>
      <w:r>
        <w:rPr>
          <w:rFonts w:ascii="Arial" w:hAnsi="Arial"/>
          <w:i/>
          <w:color w:val="0D0D0D"/>
          <w:spacing w:val="-8"/>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w w:val="115"/>
          <w:sz w:val="29"/>
        </w:rPr>
        <w:t>4)</w:t>
      </w:r>
      <w:r>
        <w:rPr>
          <w:rFonts w:ascii="Times New Roman" w:hAnsi="Times New Roman"/>
          <w:color w:val="0D0D0D"/>
          <w:spacing w:val="2"/>
          <w:w w:val="115"/>
          <w:sz w:val="29"/>
        </w:rPr>
        <w:t xml:space="preserve"> </w:t>
      </w:r>
      <w:r>
        <w:rPr>
          <w:rFonts w:ascii="Times New Roman" w:hAnsi="Times New Roman"/>
          <w:color w:val="0D0D0D"/>
          <w:w w:val="115"/>
          <w:sz w:val="29"/>
        </w:rPr>
        <w:t>=</w:t>
      </w:r>
      <w:r>
        <w:rPr>
          <w:rFonts w:ascii="Times New Roman" w:hAnsi="Times New Roman"/>
          <w:color w:val="0D0D0D"/>
          <w:spacing w:val="2"/>
          <w:w w:val="115"/>
          <w:sz w:val="29"/>
        </w:rPr>
        <w:t xml:space="preserve"> </w:t>
      </w:r>
      <w:r>
        <w:rPr>
          <w:rFonts w:ascii="Times New Roman" w:hAnsi="Times New Roman"/>
          <w:color w:val="0D0D0D"/>
          <w:spacing w:val="-2"/>
          <w:w w:val="115"/>
          <w:sz w:val="29"/>
        </w:rPr>
        <w:t>0.9274</w:t>
      </w:r>
    </w:p>
    <w:p w14:paraId="7888F2F3">
      <w:pPr>
        <w:pStyle w:val="7"/>
        <w:spacing w:before="208"/>
        <w:rPr>
          <w:rFonts w:ascii="Times New Roman"/>
          <w:sz w:val="20"/>
        </w:rPr>
      </w:pPr>
      <w:r>
        <w:rPr>
          <w:rFonts w:ascii="Times New Roman"/>
          <w:sz w:val="20"/>
        </w:rPr>
        <mc:AlternateContent>
          <mc:Choice Requires="wps">
            <w:drawing>
              <wp:anchor distT="0" distB="0" distL="0" distR="0" simplePos="0" relativeHeight="251832320"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1025" name="Graphic 34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44" o:spid="_x0000_s1026" o:spt="100" style="position:absolute;left:0pt;margin-left:65.95pt;margin-top:23.1pt;height:0.75pt;width:480pt;mso-position-horizontal-relative:page;mso-wrap-distance-bottom:0pt;mso-wrap-distance-top:0pt;z-index:-251484160;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6zh8tcAAAAKAQAADwAAAAAAAAABACAAAAAiAAAAZHJzL2Rvd25yZXYu&#10;eG1sUEsBAhQAFAAAAAgAh07iQLczcIc1AgAABQUAAA4AAAAAAAAAAQAgAAAAJg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4429EA99">
      <w:pPr>
        <w:pStyle w:val="7"/>
        <w:spacing w:before="88"/>
        <w:rPr>
          <w:rFonts w:ascii="Times New Roman"/>
          <w:sz w:val="29"/>
        </w:rPr>
      </w:pPr>
    </w:p>
    <w:p w14:paraId="52AD9DF2">
      <w:pPr>
        <w:pStyle w:val="3"/>
        <w:rPr>
          <w:b w:val="0"/>
        </w:rPr>
      </w:pPr>
      <w:r>
        <w:rPr>
          <w:b w:val="0"/>
          <w:color w:val="0D0D0D"/>
        </w:rPr>
        <w:t xml:space="preserve">R </w:t>
      </w:r>
      <w:r>
        <w:rPr>
          <w:b w:val="0"/>
          <w:color w:val="0D0D0D"/>
          <w:spacing w:val="-2"/>
        </w:rPr>
        <w:t>Program</w:t>
      </w:r>
    </w:p>
    <w:p w14:paraId="3A1F9048">
      <w:pPr>
        <w:pStyle w:val="7"/>
        <w:spacing w:before="2"/>
        <w:rPr>
          <w:rFonts w:ascii="Segoe UI Semibold"/>
          <w:sz w:val="16"/>
        </w:rPr>
      </w:pPr>
      <w:r>
        <w:rPr>
          <w:rFonts w:ascii="Segoe UI Semibold"/>
          <w:sz w:val="16"/>
        </w:rPr>
        <mc:AlternateContent>
          <mc:Choice Requires="wpg">
            <w:drawing>
              <wp:anchor distT="0" distB="0" distL="0" distR="0" simplePos="0" relativeHeight="251832320" behindDoc="1" locked="0" layoutInCell="1" allowOverlap="1">
                <wp:simplePos x="0" y="0"/>
                <wp:positionH relativeFrom="page">
                  <wp:posOffset>837565</wp:posOffset>
                </wp:positionH>
                <wp:positionV relativeFrom="paragraph">
                  <wp:posOffset>151765</wp:posOffset>
                </wp:positionV>
                <wp:extent cx="6577330" cy="2495550"/>
                <wp:effectExtent l="0" t="0" r="6350" b="3810"/>
                <wp:wrapTopAndBottom/>
                <wp:docPr id="1026" name="Group 1026"/>
                <wp:cNvGraphicFramePr/>
                <a:graphic xmlns:a="http://schemas.openxmlformats.org/drawingml/2006/main">
                  <a:graphicData uri="http://schemas.microsoft.com/office/word/2010/wordprocessingGroup">
                    <wpg:wgp>
                      <wpg:cNvGrpSpPr/>
                      <wpg:grpSpPr>
                        <a:xfrm>
                          <a:off x="0" y="0"/>
                          <a:ext cx="6577330" cy="2495550"/>
                          <a:chOff x="0" y="0"/>
                          <a:chExt cx="6577330" cy="2495550"/>
                        </a:xfrm>
                      </wpg:grpSpPr>
                      <wps:wsp>
                        <wps:cNvPr id="1027" name="Graphic 346"/>
                        <wps:cNvSpPr/>
                        <wps:spPr>
                          <a:xfrm>
                            <a:off x="-12" y="0"/>
                            <a:ext cx="6096000" cy="2495550"/>
                          </a:xfrm>
                          <a:custGeom>
                            <a:avLst/>
                            <a:gdLst/>
                            <a:ahLst/>
                            <a:cxnLst/>
                            <a:rect l="l" t="t" r="r" b="b"/>
                            <a:pathLst>
                              <a:path w="6096000" h="2495550">
                                <a:moveTo>
                                  <a:pt x="6096000" y="228600"/>
                                </a:moveTo>
                                <a:lnTo>
                                  <a:pt x="6093815" y="192900"/>
                                </a:lnTo>
                                <a:lnTo>
                                  <a:pt x="6086475" y="158216"/>
                                </a:lnTo>
                                <a:lnTo>
                                  <a:pt x="6086475" y="224586"/>
                                </a:lnTo>
                                <a:lnTo>
                                  <a:pt x="6086475" y="2270988"/>
                                </a:lnTo>
                                <a:lnTo>
                                  <a:pt x="6074765" y="2344369"/>
                                </a:lnTo>
                                <a:lnTo>
                                  <a:pt x="6056414" y="2385580"/>
                                </a:lnTo>
                                <a:lnTo>
                                  <a:pt x="6025731" y="2425281"/>
                                </a:lnTo>
                                <a:lnTo>
                                  <a:pt x="5986030" y="2455964"/>
                                </a:lnTo>
                                <a:lnTo>
                                  <a:pt x="5944819" y="2474315"/>
                                </a:lnTo>
                                <a:lnTo>
                                  <a:pt x="5905487" y="2483345"/>
                                </a:lnTo>
                                <a:lnTo>
                                  <a:pt x="5871438" y="2486025"/>
                                </a:lnTo>
                                <a:lnTo>
                                  <a:pt x="224574" y="2486025"/>
                                </a:lnTo>
                                <a:lnTo>
                                  <a:pt x="151193" y="2474315"/>
                                </a:lnTo>
                                <a:lnTo>
                                  <a:pt x="109982" y="2455964"/>
                                </a:lnTo>
                                <a:lnTo>
                                  <a:pt x="70269" y="2425281"/>
                                </a:lnTo>
                                <a:lnTo>
                                  <a:pt x="39598" y="2385580"/>
                                </a:lnTo>
                                <a:lnTo>
                                  <a:pt x="21247" y="2344369"/>
                                </a:lnTo>
                                <a:lnTo>
                                  <a:pt x="12217" y="2305037"/>
                                </a:lnTo>
                                <a:lnTo>
                                  <a:pt x="9525" y="224586"/>
                                </a:lnTo>
                                <a:lnTo>
                                  <a:pt x="12217" y="190525"/>
                                </a:lnTo>
                                <a:lnTo>
                                  <a:pt x="21247" y="151206"/>
                                </a:lnTo>
                                <a:lnTo>
                                  <a:pt x="39598" y="109994"/>
                                </a:lnTo>
                                <a:lnTo>
                                  <a:pt x="70269" y="70269"/>
                                </a:lnTo>
                                <a:lnTo>
                                  <a:pt x="109994" y="39598"/>
                                </a:lnTo>
                                <a:lnTo>
                                  <a:pt x="151206" y="21247"/>
                                </a:lnTo>
                                <a:lnTo>
                                  <a:pt x="190538" y="12217"/>
                                </a:lnTo>
                                <a:lnTo>
                                  <a:pt x="224586" y="9525"/>
                                </a:lnTo>
                                <a:lnTo>
                                  <a:pt x="5871426" y="9525"/>
                                </a:lnTo>
                                <a:lnTo>
                                  <a:pt x="5944806" y="21247"/>
                                </a:lnTo>
                                <a:lnTo>
                                  <a:pt x="5986018" y="39598"/>
                                </a:lnTo>
                                <a:lnTo>
                                  <a:pt x="6025731" y="70269"/>
                                </a:lnTo>
                                <a:lnTo>
                                  <a:pt x="6056414" y="109994"/>
                                </a:lnTo>
                                <a:lnTo>
                                  <a:pt x="6074765" y="151206"/>
                                </a:lnTo>
                                <a:lnTo>
                                  <a:pt x="6083795" y="190525"/>
                                </a:lnTo>
                                <a:lnTo>
                                  <a:pt x="6086475" y="224586"/>
                                </a:lnTo>
                                <a:lnTo>
                                  <a:pt x="6086475" y="158216"/>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2266950"/>
                                </a:lnTo>
                                <a:lnTo>
                                  <a:pt x="11112" y="2344788"/>
                                </a:lnTo>
                                <a:lnTo>
                                  <a:pt x="30264" y="2389352"/>
                                </a:lnTo>
                                <a:lnTo>
                                  <a:pt x="63169" y="2432393"/>
                                </a:lnTo>
                                <a:lnTo>
                                  <a:pt x="106210" y="2465298"/>
                                </a:lnTo>
                                <a:lnTo>
                                  <a:pt x="150774" y="2484450"/>
                                </a:lnTo>
                                <a:lnTo>
                                  <a:pt x="192900" y="2493365"/>
                                </a:lnTo>
                                <a:lnTo>
                                  <a:pt x="228600" y="2495550"/>
                                </a:lnTo>
                                <a:lnTo>
                                  <a:pt x="5867400" y="2495550"/>
                                </a:lnTo>
                                <a:lnTo>
                                  <a:pt x="5903112" y="2493365"/>
                                </a:lnTo>
                                <a:lnTo>
                                  <a:pt x="5937770" y="2486025"/>
                                </a:lnTo>
                                <a:lnTo>
                                  <a:pt x="5945238" y="2484450"/>
                                </a:lnTo>
                                <a:lnTo>
                                  <a:pt x="5989802" y="2465298"/>
                                </a:lnTo>
                                <a:lnTo>
                                  <a:pt x="6032843" y="2432393"/>
                                </a:lnTo>
                                <a:lnTo>
                                  <a:pt x="6065748" y="2389352"/>
                                </a:lnTo>
                                <a:lnTo>
                                  <a:pt x="6084900" y="2344788"/>
                                </a:lnTo>
                                <a:lnTo>
                                  <a:pt x="6093815" y="2302662"/>
                                </a:lnTo>
                                <a:lnTo>
                                  <a:pt x="6096000" y="2266950"/>
                                </a:lnTo>
                                <a:lnTo>
                                  <a:pt x="6096000" y="228600"/>
                                </a:lnTo>
                                <a:close/>
                              </a:path>
                            </a:pathLst>
                          </a:custGeom>
                          <a:solidFill>
                            <a:srgbClr val="0D0D0D">
                              <a:alpha val="5099"/>
                            </a:srgbClr>
                          </a:solidFill>
                        </wps:spPr>
                        <wps:bodyPr wrap="square" lIns="0" tIns="0" rIns="0" bIns="0" rtlCol="0">
                          <a:noAutofit/>
                        </wps:bodyPr>
                      </wps:wsp>
                      <wps:wsp>
                        <wps:cNvPr id="1028" name="Graphic 347"/>
                        <wps:cNvSpPr/>
                        <wps:spPr>
                          <a:xfrm>
                            <a:off x="9512" y="9525"/>
                            <a:ext cx="6076950" cy="2476500"/>
                          </a:xfrm>
                          <a:custGeom>
                            <a:avLst/>
                            <a:gdLst/>
                            <a:ahLst/>
                            <a:cxnLst/>
                            <a:rect l="l" t="t" r="r" b="b"/>
                            <a:pathLst>
                              <a:path w="6076950" h="2476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2247900"/>
                                </a:lnTo>
                                <a:lnTo>
                                  <a:pt x="11112" y="2325738"/>
                                </a:lnTo>
                                <a:lnTo>
                                  <a:pt x="30264" y="2370302"/>
                                </a:lnTo>
                                <a:lnTo>
                                  <a:pt x="63169" y="2413343"/>
                                </a:lnTo>
                                <a:lnTo>
                                  <a:pt x="106210" y="2446248"/>
                                </a:lnTo>
                                <a:lnTo>
                                  <a:pt x="150774" y="2465400"/>
                                </a:lnTo>
                                <a:lnTo>
                                  <a:pt x="192900" y="2474315"/>
                                </a:lnTo>
                                <a:lnTo>
                                  <a:pt x="228600" y="2476500"/>
                                </a:lnTo>
                                <a:lnTo>
                                  <a:pt x="5848350" y="2476500"/>
                                </a:lnTo>
                                <a:lnTo>
                                  <a:pt x="5926188" y="2465400"/>
                                </a:lnTo>
                                <a:lnTo>
                                  <a:pt x="5970752" y="2446248"/>
                                </a:lnTo>
                                <a:lnTo>
                                  <a:pt x="6013793" y="2413343"/>
                                </a:lnTo>
                                <a:lnTo>
                                  <a:pt x="6046698" y="2370302"/>
                                </a:lnTo>
                                <a:lnTo>
                                  <a:pt x="6065850" y="2325738"/>
                                </a:lnTo>
                                <a:lnTo>
                                  <a:pt x="6074765" y="2283612"/>
                                </a:lnTo>
                                <a:lnTo>
                                  <a:pt x="6076950" y="2247900"/>
                                </a:lnTo>
                                <a:lnTo>
                                  <a:pt x="6076950" y="228600"/>
                                </a:lnTo>
                                <a:close/>
                              </a:path>
                            </a:pathLst>
                          </a:custGeom>
                          <a:solidFill>
                            <a:srgbClr val="FFFFFF"/>
                          </a:solidFill>
                        </wps:spPr>
                        <wps:bodyPr wrap="square" lIns="0" tIns="0" rIns="0" bIns="0" rtlCol="0">
                          <a:noAutofit/>
                        </wps:bodyPr>
                      </wps:wsp>
                      <wps:wsp>
                        <wps:cNvPr id="1029" name="Graphic 348"/>
                        <wps:cNvSpPr/>
                        <wps:spPr>
                          <a:xfrm>
                            <a:off x="6092951" y="396241"/>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030" name="Graphic 349"/>
                        <wps:cNvSpPr/>
                        <wps:spPr>
                          <a:xfrm>
                            <a:off x="6210299" y="60960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031" name="Image 350"/>
                          <pic:cNvPicPr/>
                        </pic:nvPicPr>
                        <pic:blipFill>
                          <a:blip r:embed="rId11" cstate="print"/>
                          <a:stretch>
                            <a:fillRect/>
                          </a:stretch>
                        </pic:blipFill>
                        <pic:spPr>
                          <a:xfrm>
                            <a:off x="6210299" y="942975"/>
                            <a:ext cx="9524" cy="9524"/>
                          </a:xfrm>
                          <a:prstGeom prst="rect">
                            <a:avLst/>
                          </a:prstGeom>
                        </pic:spPr>
                      </pic:pic>
                      <pic:pic xmlns:pic="http://schemas.openxmlformats.org/drawingml/2006/picture">
                        <pic:nvPicPr>
                          <pic:cNvPr id="1032" name="Image 351"/>
                          <pic:cNvPicPr/>
                        </pic:nvPicPr>
                        <pic:blipFill>
                          <a:blip r:embed="rId11" cstate="print"/>
                          <a:stretch>
                            <a:fillRect/>
                          </a:stretch>
                        </pic:blipFill>
                        <pic:spPr>
                          <a:xfrm>
                            <a:off x="6562725" y="942975"/>
                            <a:ext cx="9524" cy="9524"/>
                          </a:xfrm>
                          <a:prstGeom prst="rect">
                            <a:avLst/>
                          </a:prstGeom>
                        </pic:spPr>
                      </pic:pic>
                      <pic:pic xmlns:pic="http://schemas.openxmlformats.org/drawingml/2006/picture">
                        <pic:nvPicPr>
                          <pic:cNvPr id="1033" name="Image 352"/>
                          <pic:cNvPicPr/>
                        </pic:nvPicPr>
                        <pic:blipFill>
                          <a:blip r:embed="rId11" cstate="print"/>
                          <a:stretch>
                            <a:fillRect/>
                          </a:stretch>
                        </pic:blipFill>
                        <pic:spPr>
                          <a:xfrm>
                            <a:off x="6210299" y="609600"/>
                            <a:ext cx="9524" cy="9524"/>
                          </a:xfrm>
                          <a:prstGeom prst="rect">
                            <a:avLst/>
                          </a:prstGeom>
                        </pic:spPr>
                      </pic:pic>
                      <pic:pic xmlns:pic="http://schemas.openxmlformats.org/drawingml/2006/picture">
                        <pic:nvPicPr>
                          <pic:cNvPr id="1034" name="Image 353"/>
                          <pic:cNvPicPr/>
                        </pic:nvPicPr>
                        <pic:blipFill>
                          <a:blip r:embed="rId11" cstate="print"/>
                          <a:stretch>
                            <a:fillRect/>
                          </a:stretch>
                        </pic:blipFill>
                        <pic:spPr>
                          <a:xfrm>
                            <a:off x="6562725" y="609600"/>
                            <a:ext cx="9524" cy="9524"/>
                          </a:xfrm>
                          <a:prstGeom prst="rect">
                            <a:avLst/>
                          </a:prstGeom>
                        </pic:spPr>
                      </pic:pic>
                      <wps:wsp>
                        <wps:cNvPr id="1035" name="Graphic 354"/>
                        <wps:cNvSpPr/>
                        <wps:spPr>
                          <a:xfrm>
                            <a:off x="6257924" y="64770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1036" name="Image 355"/>
                          <pic:cNvPicPr/>
                        </pic:nvPicPr>
                        <pic:blipFill>
                          <a:blip r:embed="rId12" cstate="print"/>
                          <a:stretch>
                            <a:fillRect/>
                          </a:stretch>
                        </pic:blipFill>
                        <pic:spPr>
                          <a:xfrm>
                            <a:off x="6321027" y="704374"/>
                            <a:ext cx="143676" cy="146923"/>
                          </a:xfrm>
                          <a:prstGeom prst="rect">
                            <a:avLst/>
                          </a:prstGeom>
                        </pic:spPr>
                      </pic:pic>
                      <wps:wsp>
                        <wps:cNvPr id="1037" name="Textbox 356"/>
                        <wps:cNvSpPr txBox="1"/>
                        <wps:spPr>
                          <a:xfrm>
                            <a:off x="0" y="0"/>
                            <a:ext cx="6577330" cy="2495550"/>
                          </a:xfrm>
                          <a:prstGeom prst="rect">
                            <a:avLst/>
                          </a:prstGeom>
                        </wps:spPr>
                        <wps:txbx>
                          <w:txbxContent>
                            <w:p w14:paraId="1190D46B">
                              <w:pPr>
                                <w:spacing w:before="0" w:line="240" w:lineRule="auto"/>
                                <w:rPr>
                                  <w:rFonts w:ascii="Segoe UI Semibold"/>
                                  <w:sz w:val="18"/>
                                </w:rPr>
                              </w:pPr>
                            </w:p>
                            <w:p w14:paraId="6702B610">
                              <w:pPr>
                                <w:spacing w:before="0" w:line="240" w:lineRule="auto"/>
                                <w:rPr>
                                  <w:rFonts w:ascii="Segoe UI Semibold"/>
                                  <w:sz w:val="18"/>
                                </w:rPr>
                              </w:pPr>
                            </w:p>
                            <w:p w14:paraId="5CEF6AF0">
                              <w:pPr>
                                <w:spacing w:before="61" w:line="240" w:lineRule="auto"/>
                                <w:rPr>
                                  <w:rFonts w:ascii="Segoe UI Semibold"/>
                                  <w:sz w:val="18"/>
                                </w:rPr>
                              </w:pPr>
                            </w:p>
                            <w:p w14:paraId="6267AB54">
                              <w:pPr>
                                <w:spacing w:before="0"/>
                                <w:ind w:left="255"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Multiple</w:t>
                              </w:r>
                              <w:r>
                                <w:rPr>
                                  <w:rFonts w:ascii="Consolas"/>
                                  <w:i/>
                                  <w:color w:val="2D2D2D"/>
                                  <w:spacing w:val="11"/>
                                  <w:sz w:val="18"/>
                                </w:rPr>
                                <w:t xml:space="preserve"> </w:t>
                              </w:r>
                              <w:r>
                                <w:rPr>
                                  <w:rFonts w:ascii="Consolas"/>
                                  <w:i/>
                                  <w:color w:val="2D2D2D"/>
                                  <w:sz w:val="18"/>
                                </w:rPr>
                                <w:t>choice</w:t>
                              </w:r>
                              <w:r>
                                <w:rPr>
                                  <w:rFonts w:ascii="Consolas"/>
                                  <w:i/>
                                  <w:color w:val="2D2D2D"/>
                                  <w:spacing w:val="12"/>
                                  <w:sz w:val="18"/>
                                </w:rPr>
                                <w:t xml:space="preserve"> </w:t>
                              </w:r>
                              <w:r>
                                <w:rPr>
                                  <w:rFonts w:ascii="Consolas"/>
                                  <w:i/>
                                  <w:color w:val="2D2D2D"/>
                                  <w:sz w:val="18"/>
                                </w:rPr>
                                <w:t>quiz</w:t>
                              </w:r>
                              <w:r>
                                <w:rPr>
                                  <w:rFonts w:ascii="Consolas"/>
                                  <w:i/>
                                  <w:color w:val="2D2D2D"/>
                                  <w:spacing w:val="11"/>
                                  <w:sz w:val="18"/>
                                </w:rPr>
                                <w:t xml:space="preserve"> </w:t>
                              </w:r>
                              <w:r>
                                <w:rPr>
                                  <w:rFonts w:ascii="Consolas"/>
                                  <w:i/>
                                  <w:color w:val="2D2D2D"/>
                                  <w:spacing w:val="-2"/>
                                  <w:sz w:val="18"/>
                                </w:rPr>
                                <w:t>probability</w:t>
                              </w:r>
                            </w:p>
                            <w:p w14:paraId="2EE1B8E4">
                              <w:pPr>
                                <w:spacing w:before="178" w:line="240" w:lineRule="auto"/>
                                <w:rPr>
                                  <w:rFonts w:ascii="Consolas"/>
                                  <w:i/>
                                  <w:sz w:val="18"/>
                                </w:rPr>
                              </w:pPr>
                            </w:p>
                            <w:p w14:paraId="1063069A">
                              <w:pPr>
                                <w:spacing w:before="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12</w:t>
                              </w:r>
                            </w:p>
                            <w:p w14:paraId="13807D7C">
                              <w:pPr>
                                <w:spacing w:before="90"/>
                                <w:ind w:left="255"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0.2</w:t>
                              </w:r>
                            </w:p>
                            <w:p w14:paraId="1ECEEDAC">
                              <w:pPr>
                                <w:spacing w:before="178" w:line="240" w:lineRule="auto"/>
                                <w:rPr>
                                  <w:rFonts w:ascii="Consolas"/>
                                  <w:sz w:val="18"/>
                                </w:rPr>
                              </w:pPr>
                            </w:p>
                            <w:p w14:paraId="2EFD86E9">
                              <w:pPr>
                                <w:spacing w:before="0"/>
                                <w:ind w:left="255"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Probability</w:t>
                              </w:r>
                              <w:r>
                                <w:rPr>
                                  <w:rFonts w:ascii="Consolas"/>
                                  <w:i/>
                                  <w:color w:val="2D2D2D"/>
                                  <w:spacing w:val="11"/>
                                  <w:sz w:val="18"/>
                                </w:rPr>
                                <w:t xml:space="preserve"> </w:t>
                              </w:r>
                              <w:r>
                                <w:rPr>
                                  <w:rFonts w:ascii="Consolas"/>
                                  <w:i/>
                                  <w:color w:val="2D2D2D"/>
                                  <w:sz w:val="18"/>
                                </w:rPr>
                                <w:t>of</w:t>
                              </w:r>
                              <w:r>
                                <w:rPr>
                                  <w:rFonts w:ascii="Consolas"/>
                                  <w:i/>
                                  <w:color w:val="2D2D2D"/>
                                  <w:spacing w:val="11"/>
                                  <w:sz w:val="18"/>
                                </w:rPr>
                                <w:t xml:space="preserve"> </w:t>
                              </w:r>
                              <w:r>
                                <w:rPr>
                                  <w:rFonts w:ascii="Consolas"/>
                                  <w:i/>
                                  <w:color w:val="2D2D2D"/>
                                  <w:sz w:val="18"/>
                                </w:rPr>
                                <w:t>four</w:t>
                              </w:r>
                              <w:r>
                                <w:rPr>
                                  <w:rFonts w:ascii="Consolas"/>
                                  <w:i/>
                                  <w:color w:val="2D2D2D"/>
                                  <w:spacing w:val="11"/>
                                  <w:sz w:val="18"/>
                                </w:rPr>
                                <w:t xml:space="preserve"> </w:t>
                              </w:r>
                              <w:r>
                                <w:rPr>
                                  <w:rFonts w:ascii="Consolas"/>
                                  <w:i/>
                                  <w:color w:val="2D2D2D"/>
                                  <w:sz w:val="18"/>
                                </w:rPr>
                                <w:t>or</w:t>
                              </w:r>
                              <w:r>
                                <w:rPr>
                                  <w:rFonts w:ascii="Consolas"/>
                                  <w:i/>
                                  <w:color w:val="2D2D2D"/>
                                  <w:spacing w:val="11"/>
                                  <w:sz w:val="18"/>
                                </w:rPr>
                                <w:t xml:space="preserve"> </w:t>
                              </w:r>
                              <w:r>
                                <w:rPr>
                                  <w:rFonts w:ascii="Consolas"/>
                                  <w:i/>
                                  <w:color w:val="2D2D2D"/>
                                  <w:sz w:val="18"/>
                                </w:rPr>
                                <w:t>fewer</w:t>
                              </w:r>
                              <w:r>
                                <w:rPr>
                                  <w:rFonts w:ascii="Consolas"/>
                                  <w:i/>
                                  <w:color w:val="2D2D2D"/>
                                  <w:spacing w:val="11"/>
                                  <w:sz w:val="18"/>
                                </w:rPr>
                                <w:t xml:space="preserve"> </w:t>
                              </w:r>
                              <w:r>
                                <w:rPr>
                                  <w:rFonts w:ascii="Consolas"/>
                                  <w:i/>
                                  <w:color w:val="2D2D2D"/>
                                  <w:sz w:val="18"/>
                                </w:rPr>
                                <w:t>correct</w:t>
                              </w:r>
                              <w:r>
                                <w:rPr>
                                  <w:rFonts w:ascii="Consolas"/>
                                  <w:i/>
                                  <w:color w:val="2D2D2D"/>
                                  <w:spacing w:val="11"/>
                                  <w:sz w:val="18"/>
                                </w:rPr>
                                <w:t xml:space="preserve"> </w:t>
                              </w:r>
                              <w:r>
                                <w:rPr>
                                  <w:rFonts w:ascii="Consolas"/>
                                  <w:i/>
                                  <w:color w:val="2D2D2D"/>
                                  <w:spacing w:val="-2"/>
                                  <w:sz w:val="18"/>
                                </w:rPr>
                                <w:t>answers</w:t>
                              </w:r>
                            </w:p>
                            <w:p w14:paraId="5AAB3149">
                              <w:pPr>
                                <w:spacing w:before="0" w:line="600" w:lineRule="atLeast"/>
                                <w:ind w:left="255" w:right="6573"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6A3AB4"/>
                                  <w:sz w:val="18"/>
                                </w:rPr>
                                <w:t>pbinom</w:t>
                              </w:r>
                              <w:r>
                                <w:rPr>
                                  <w:rFonts w:ascii="Consolas"/>
                                  <w:color w:val="0D0D0D"/>
                                  <w:sz w:val="18"/>
                                </w:rPr>
                                <w:t>(</w:t>
                              </w:r>
                              <w:r>
                                <w:rPr>
                                  <w:rFonts w:ascii="Consolas"/>
                                  <w:color w:val="B9480D"/>
                                  <w:sz w:val="18"/>
                                </w:rPr>
                                <w:t>4</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4"/>
                                  <w:sz w:val="18"/>
                                </w:rPr>
                                <w:t>prob</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1.95pt;height:196.5pt;width:517.9pt;mso-position-horizontal-relative:page;mso-wrap-distance-bottom:0pt;mso-wrap-distance-top:0pt;z-index:-251484160;mso-width-relative:page;mso-height-relative:page;" coordsize="6577330,2495550" o:gfxdata="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&#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">
                <o:lock v:ext="edit" aspectratio="f"/>
                <v:shape id="Graphic 346" o:spid="_x0000_s1026" o:spt="100" style="position:absolute;left:-12;top:0;height:2495550;width:6096000;" fillcolor="#0D0D0D" filled="t" stroked="f" coordsize="6096000,2495550" o:gfxdata="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agq8AAAA&#10;3QAAAA8AAAAAAAAAAQAgAAAAIgAAAGRycy9kb3ducmV2LnhtbFBLAQIUABQAAAAIAIdO4kAzLwWe&#10;OwAAADkAAAAQAAAAAAAAAAEAIAAAAAsBAABkcnMvc2hhcGV4bWwueG1sUEsFBgAAAAAGAAYAWwEA&#10;ALUDAAAAAA==&#10;" path="m6096000,228600l6093815,192900,6086475,158216,6086475,224586,6086475,2270988,6074765,2344369,6056414,2385580,6025731,2425281,5986030,2455964,5944819,2474315,5905487,2483345,5871438,2486025,224574,2486025,151193,2474315,109982,2455964,70269,2425281,39598,2385580,21247,2344369,12217,2305037,9525,224586,12217,190525,21247,151206,39598,109994,70269,70269,109994,39598,151206,21247,190538,12217,224586,9525,5871426,9525,5944806,21247,5986018,39598,6025731,70269,6056414,109994,6074765,151206,6083795,190525,6086475,224586,6086475,158216,6065748,106210,6032843,63169,5989802,30264,5945238,11112,5903112,2197,5867400,0,228600,0,150774,11112,106210,30264,63169,63169,30264,106210,11112,150774,2197,192900,0,228600,0,2266950,11112,2344788,30264,2389352,63169,2432393,106210,2465298,150774,2484450,192900,2493365,228600,2495550,5867400,2495550,5903112,2493365,5937770,2486025,5945238,2484450,5989802,2465298,6032843,2432393,6065748,2389352,6084900,2344788,6093815,2302662,6096000,2266950,6096000,228600xe">
                  <v:fill on="t" opacity="3341f" focussize="0,0"/>
                  <v:stroke on="f"/>
                  <v:imagedata o:title=""/>
                  <o:lock v:ext="edit" aspectratio="f"/>
                  <v:textbox inset="0mm,0mm,0mm,0mm"/>
                </v:shape>
                <v:shape id="Graphic 347" o:spid="_x0000_s1026" o:spt="100" style="position:absolute;left:9512;top:9525;height:2476500;width:6076950;" fillcolor="#FFFFFF" filled="t" stroked="f" coordsize="6076950,2476500" o:gfxdata="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jUHy8AAAA&#10;3QAAAA8AAAAAAAAAAQAgAAAAIgAAAGRycy9kb3ducmV2LnhtbFBLAQIUABQAAAAIAIdO4kAzLwWe&#10;OwAAADkAAAAQAAAAAAAAAAEAIAAAAAsBAABkcnMvc2hhcGV4bWwueG1sUEsFBgAAAAAGAAYAWwEA&#10;ALUDAAAAAA==&#10;" path="m6076950,228600l6065850,150774,6046698,106210,6013793,63169,5970752,30264,5926188,11112,5884062,2197,5848350,0,228600,0,150774,11112,106210,30264,63169,63169,30264,106210,11112,150774,2197,192900,0,228600,0,2247900,11112,2325738,30264,2370302,63169,2413343,106210,2446248,150774,2465400,192900,2474315,228600,2476500,5848350,2476500,5926188,2465400,5970752,2446248,6013793,2413343,6046698,2370302,6065850,2325738,6074765,2283612,6076950,2247900,6076950,228600xe">
                  <v:fill on="t" focussize="0,0"/>
                  <v:stroke on="f"/>
                  <v:imagedata o:title=""/>
                  <o:lock v:ext="edit" aspectratio="f"/>
                  <v:textbox inset="0mm,0mm,0mm,0mm"/>
                </v:shape>
                <v:shape id="Graphic 348" o:spid="_x0000_s1026" o:spt="100" style="position:absolute;left:6092951;top:396241;height:768350;width:484505;" fillcolor="#000000" filled="t" stroked="f" coordsize="484505,768350" o:gfxdata="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0toq8AAAA&#10;3QAAAA8AAAAAAAAAAQAgAAAAIgAAAGRycy9kb3ducmV2LnhtbFBLAQIUABQAAAAIAIdO4kAzLwWe&#10;OwAAADkAAAAQAAAAAAAAAAEAIAAAAAsBAABkcnMvc2hhcGV4bWwueG1sUEsFBgAAAAAGAAYAWwEA&#10;ALUDA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49" o:spid="_x0000_s1026" o:spt="100" style="position:absolute;left:6210299;top:609600;height:342900;width:361950;" fillcolor="#FFFFFF" filled="t" stroked="f" coordsize="361950,342900" o:gfxdata="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Wc&#10;b6HCAAAA3QAAAA8AAAAAAAAAAQAgAAAAIgAAAGRycy9kb3ducmV2LnhtbFBLAQIUABQAAAAIAIdO&#10;4kAzLwWeOwAAADkAAAAQAAAAAAAAAAEAIAAAABEBAABkcnMvc2hhcGV4bWwueG1sUEsFBgAAAAAG&#10;AAYAWwEAALs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50" o:spid="_x0000_s1026" o:spt="75" type="#_x0000_t75" style="position:absolute;left:6210299;top:942975;height:9524;width:9524;" filled="f" o:preferrelative="t" stroked="f" coordsize="21600,21600" o:gfxdata="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6APc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351" o:spid="_x0000_s1026" o:spt="75" type="#_x0000_t75" style="position:absolute;left:6562725;top:942975;height:9524;width:9524;" filled="f" o:preferrelative="t" stroked="f" coordsize="21600,21600" o:gfxdata="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qdq7sAAADd&#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352" o:spid="_x0000_s1026" o:spt="75" type="#_x0000_t75" style="position:absolute;left:6210299;top:609600;height:9524;width:9524;" filled="f" o:preferrelative="t" stroked="f" coordsize="21600,21600" o:gfxdata="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XY4MLsAAADd&#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353" o:spid="_x0000_s1026" o:spt="75" type="#_x0000_t75" style="position:absolute;left:6562725;top:609600;height:9524;width:9524;" filled="f" o:preferrelative="t" stroked="f" coordsize="21600,21600" o:gfxdata="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6BE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354" o:spid="_x0000_s1026" o:spt="100" style="position:absolute;left:6257924;top:647700;height:266700;width:266700;" fillcolor="#FFFFFF" filled="t" stroked="f" coordsize="266700,266700" o:gfxdata="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ZZF3vQAA&#10;AN0AAAAPAAAAAAAAAAEAIAAAACIAAABkcnMvZG93bnJldi54bWxQSwECFAAUAAAACACHTuJAMy8F&#10;njsAAAA5AAAAEAAAAAAAAAABACAAAAAMAQAAZHJzL3NoYXBleG1sLnhtbFBLBQYAAAAABgAGAFsB&#10;AAC2Aw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55" o:spid="_x0000_s1026" o:spt="75" type="#_x0000_t75" style="position:absolute;left:6321027;top:704374;height:146923;width:143676;" filled="f" o:preferrelative="t" stroked="f" coordsize="21600,21600" o:gfxdata="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EZq8AAAA&#10;3QAAAA8AAAAAAAAAAQAgAAAAIgAAAGRycy9kb3ducmV2LnhtbFBLAQIUABQAAAAIAIdO4kAzLwWe&#10;OwAAADkAAAAQAAAAAAAAAAEAIAAAAAsBAABkcnMvc2hhcGV4bWwueG1sUEsFBgAAAAAGAAYAWwEA&#10;ALUDAAAAAA==&#10;">
                  <v:fill on="f" focussize="0,0"/>
                  <v:stroke on="f"/>
                  <v:imagedata r:id="rId12" o:title=""/>
                  <o:lock v:ext="edit" aspectratio="f"/>
                </v:shape>
                <v:shape id="Textbox 356" o:spid="_x0000_s1026" o:spt="202" type="#_x0000_t202" style="position:absolute;left:0;top:0;height:2495550;width:6577330;" filled="f" stroked="f" coordsize="21600,21600" o:gfxdata="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fbk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190D46B">
                        <w:pPr>
                          <w:spacing w:before="0" w:line="240" w:lineRule="auto"/>
                          <w:rPr>
                            <w:rFonts w:ascii="Segoe UI Semibold"/>
                            <w:sz w:val="18"/>
                          </w:rPr>
                        </w:pPr>
                      </w:p>
                      <w:p w14:paraId="6702B610">
                        <w:pPr>
                          <w:spacing w:before="0" w:line="240" w:lineRule="auto"/>
                          <w:rPr>
                            <w:rFonts w:ascii="Segoe UI Semibold"/>
                            <w:sz w:val="18"/>
                          </w:rPr>
                        </w:pPr>
                      </w:p>
                      <w:p w14:paraId="5CEF6AF0">
                        <w:pPr>
                          <w:spacing w:before="61" w:line="240" w:lineRule="auto"/>
                          <w:rPr>
                            <w:rFonts w:ascii="Segoe UI Semibold"/>
                            <w:sz w:val="18"/>
                          </w:rPr>
                        </w:pPr>
                      </w:p>
                      <w:p w14:paraId="6267AB54">
                        <w:pPr>
                          <w:spacing w:before="0"/>
                          <w:ind w:left="255"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Multiple</w:t>
                        </w:r>
                        <w:r>
                          <w:rPr>
                            <w:rFonts w:ascii="Consolas"/>
                            <w:i/>
                            <w:color w:val="2D2D2D"/>
                            <w:spacing w:val="11"/>
                            <w:sz w:val="18"/>
                          </w:rPr>
                          <w:t xml:space="preserve"> </w:t>
                        </w:r>
                        <w:r>
                          <w:rPr>
                            <w:rFonts w:ascii="Consolas"/>
                            <w:i/>
                            <w:color w:val="2D2D2D"/>
                            <w:sz w:val="18"/>
                          </w:rPr>
                          <w:t>choice</w:t>
                        </w:r>
                        <w:r>
                          <w:rPr>
                            <w:rFonts w:ascii="Consolas"/>
                            <w:i/>
                            <w:color w:val="2D2D2D"/>
                            <w:spacing w:val="12"/>
                            <w:sz w:val="18"/>
                          </w:rPr>
                          <w:t xml:space="preserve"> </w:t>
                        </w:r>
                        <w:r>
                          <w:rPr>
                            <w:rFonts w:ascii="Consolas"/>
                            <w:i/>
                            <w:color w:val="2D2D2D"/>
                            <w:sz w:val="18"/>
                          </w:rPr>
                          <w:t>quiz</w:t>
                        </w:r>
                        <w:r>
                          <w:rPr>
                            <w:rFonts w:ascii="Consolas"/>
                            <w:i/>
                            <w:color w:val="2D2D2D"/>
                            <w:spacing w:val="11"/>
                            <w:sz w:val="18"/>
                          </w:rPr>
                          <w:t xml:space="preserve"> </w:t>
                        </w:r>
                        <w:r>
                          <w:rPr>
                            <w:rFonts w:ascii="Consolas"/>
                            <w:i/>
                            <w:color w:val="2D2D2D"/>
                            <w:spacing w:val="-2"/>
                            <w:sz w:val="18"/>
                          </w:rPr>
                          <w:t>probability</w:t>
                        </w:r>
                      </w:p>
                      <w:p w14:paraId="2EE1B8E4">
                        <w:pPr>
                          <w:spacing w:before="178" w:line="240" w:lineRule="auto"/>
                          <w:rPr>
                            <w:rFonts w:ascii="Consolas"/>
                            <w:i/>
                            <w:sz w:val="18"/>
                          </w:rPr>
                        </w:pPr>
                      </w:p>
                      <w:p w14:paraId="1063069A">
                        <w:pPr>
                          <w:spacing w:before="0"/>
                          <w:ind w:left="255"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12</w:t>
                        </w:r>
                      </w:p>
                      <w:p w14:paraId="13807D7C">
                        <w:pPr>
                          <w:spacing w:before="90"/>
                          <w:ind w:left="255" w:right="0" w:firstLine="0"/>
                          <w:jc w:val="left"/>
                          <w:rPr>
                            <w:rFonts w:ascii="Consolas"/>
                            <w:sz w:val="18"/>
                          </w:rPr>
                        </w:pPr>
                        <w:r>
                          <w:rPr>
                            <w:rFonts w:ascii="Consolas"/>
                            <w:color w:val="6A3AB4"/>
                            <w:sz w:val="18"/>
                          </w:rPr>
                          <w:t>p</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0.2</w:t>
                        </w:r>
                      </w:p>
                      <w:p w14:paraId="1ECEEDAC">
                        <w:pPr>
                          <w:spacing w:before="178" w:line="240" w:lineRule="auto"/>
                          <w:rPr>
                            <w:rFonts w:ascii="Consolas"/>
                            <w:sz w:val="18"/>
                          </w:rPr>
                        </w:pPr>
                      </w:p>
                      <w:p w14:paraId="2EFD86E9">
                        <w:pPr>
                          <w:spacing w:before="0"/>
                          <w:ind w:left="255" w:right="0" w:firstLine="0"/>
                          <w:jc w:val="left"/>
                          <w:rPr>
                            <w:rFonts w:ascii="Consolas"/>
                            <w:i/>
                            <w:sz w:val="18"/>
                          </w:rPr>
                        </w:pPr>
                        <w:r>
                          <w:rPr>
                            <w:rFonts w:ascii="Consolas"/>
                            <w:i/>
                            <w:color w:val="2D2D2D"/>
                            <w:sz w:val="18"/>
                          </w:rPr>
                          <w:t>#</w:t>
                        </w:r>
                        <w:r>
                          <w:rPr>
                            <w:rFonts w:ascii="Consolas"/>
                            <w:i/>
                            <w:color w:val="2D2D2D"/>
                            <w:spacing w:val="11"/>
                            <w:sz w:val="18"/>
                          </w:rPr>
                          <w:t xml:space="preserve"> </w:t>
                        </w:r>
                        <w:r>
                          <w:rPr>
                            <w:rFonts w:ascii="Consolas"/>
                            <w:i/>
                            <w:color w:val="2D2D2D"/>
                            <w:sz w:val="18"/>
                          </w:rPr>
                          <w:t>Probability</w:t>
                        </w:r>
                        <w:r>
                          <w:rPr>
                            <w:rFonts w:ascii="Consolas"/>
                            <w:i/>
                            <w:color w:val="2D2D2D"/>
                            <w:spacing w:val="11"/>
                            <w:sz w:val="18"/>
                          </w:rPr>
                          <w:t xml:space="preserve"> </w:t>
                        </w:r>
                        <w:r>
                          <w:rPr>
                            <w:rFonts w:ascii="Consolas"/>
                            <w:i/>
                            <w:color w:val="2D2D2D"/>
                            <w:sz w:val="18"/>
                          </w:rPr>
                          <w:t>of</w:t>
                        </w:r>
                        <w:r>
                          <w:rPr>
                            <w:rFonts w:ascii="Consolas"/>
                            <w:i/>
                            <w:color w:val="2D2D2D"/>
                            <w:spacing w:val="11"/>
                            <w:sz w:val="18"/>
                          </w:rPr>
                          <w:t xml:space="preserve"> </w:t>
                        </w:r>
                        <w:r>
                          <w:rPr>
                            <w:rFonts w:ascii="Consolas"/>
                            <w:i/>
                            <w:color w:val="2D2D2D"/>
                            <w:sz w:val="18"/>
                          </w:rPr>
                          <w:t>four</w:t>
                        </w:r>
                        <w:r>
                          <w:rPr>
                            <w:rFonts w:ascii="Consolas"/>
                            <w:i/>
                            <w:color w:val="2D2D2D"/>
                            <w:spacing w:val="11"/>
                            <w:sz w:val="18"/>
                          </w:rPr>
                          <w:t xml:space="preserve"> </w:t>
                        </w:r>
                        <w:r>
                          <w:rPr>
                            <w:rFonts w:ascii="Consolas"/>
                            <w:i/>
                            <w:color w:val="2D2D2D"/>
                            <w:sz w:val="18"/>
                          </w:rPr>
                          <w:t>or</w:t>
                        </w:r>
                        <w:r>
                          <w:rPr>
                            <w:rFonts w:ascii="Consolas"/>
                            <w:i/>
                            <w:color w:val="2D2D2D"/>
                            <w:spacing w:val="11"/>
                            <w:sz w:val="18"/>
                          </w:rPr>
                          <w:t xml:space="preserve"> </w:t>
                        </w:r>
                        <w:r>
                          <w:rPr>
                            <w:rFonts w:ascii="Consolas"/>
                            <w:i/>
                            <w:color w:val="2D2D2D"/>
                            <w:sz w:val="18"/>
                          </w:rPr>
                          <w:t>fewer</w:t>
                        </w:r>
                        <w:r>
                          <w:rPr>
                            <w:rFonts w:ascii="Consolas"/>
                            <w:i/>
                            <w:color w:val="2D2D2D"/>
                            <w:spacing w:val="11"/>
                            <w:sz w:val="18"/>
                          </w:rPr>
                          <w:t xml:space="preserve"> </w:t>
                        </w:r>
                        <w:r>
                          <w:rPr>
                            <w:rFonts w:ascii="Consolas"/>
                            <w:i/>
                            <w:color w:val="2D2D2D"/>
                            <w:sz w:val="18"/>
                          </w:rPr>
                          <w:t>correct</w:t>
                        </w:r>
                        <w:r>
                          <w:rPr>
                            <w:rFonts w:ascii="Consolas"/>
                            <w:i/>
                            <w:color w:val="2D2D2D"/>
                            <w:spacing w:val="11"/>
                            <w:sz w:val="18"/>
                          </w:rPr>
                          <w:t xml:space="preserve"> </w:t>
                        </w:r>
                        <w:r>
                          <w:rPr>
                            <w:rFonts w:ascii="Consolas"/>
                            <w:i/>
                            <w:color w:val="2D2D2D"/>
                            <w:spacing w:val="-2"/>
                            <w:sz w:val="18"/>
                          </w:rPr>
                          <w:t>answers</w:t>
                        </w:r>
                      </w:p>
                      <w:p w14:paraId="5AAB3149">
                        <w:pPr>
                          <w:spacing w:before="0" w:line="600" w:lineRule="atLeast"/>
                          <w:ind w:left="255" w:right="6573" w:firstLine="0"/>
                          <w:jc w:val="left"/>
                          <w:rPr>
                            <w:rFonts w:ascii="Consolas"/>
                            <w:sz w:val="18"/>
                          </w:rPr>
                        </w:pPr>
                        <w:r>
                          <w:rPr>
                            <w:rFonts w:ascii="Consolas"/>
                            <w:color w:val="6A3AB4"/>
                            <w:sz w:val="18"/>
                          </w:rPr>
                          <w:t xml:space="preserve">prob </w:t>
                        </w:r>
                        <w:r>
                          <w:rPr>
                            <w:rFonts w:ascii="Consolas"/>
                            <w:color w:val="662442"/>
                            <w:sz w:val="18"/>
                          </w:rPr>
                          <w:t xml:space="preserve">&lt;- </w:t>
                        </w:r>
                        <w:r>
                          <w:rPr>
                            <w:rFonts w:ascii="Consolas"/>
                            <w:color w:val="6A3AB4"/>
                            <w:sz w:val="18"/>
                          </w:rPr>
                          <w:t>pbinom</w:t>
                        </w:r>
                        <w:r>
                          <w:rPr>
                            <w:rFonts w:ascii="Consolas"/>
                            <w:color w:val="0D0D0D"/>
                            <w:sz w:val="18"/>
                          </w:rPr>
                          <w:t>(</w:t>
                        </w:r>
                        <w:r>
                          <w:rPr>
                            <w:rFonts w:ascii="Consolas"/>
                            <w:color w:val="B9480D"/>
                            <w:sz w:val="18"/>
                          </w:rPr>
                          <w:t>4</w:t>
                        </w:r>
                        <w:r>
                          <w:rPr>
                            <w:rFonts w:ascii="Consolas"/>
                            <w:color w:val="0D0D0D"/>
                            <w:sz w:val="18"/>
                          </w:rPr>
                          <w:t xml:space="preserve">, </w:t>
                        </w:r>
                        <w:r>
                          <w:rPr>
                            <w:rFonts w:ascii="Consolas"/>
                            <w:color w:val="6A3AB4"/>
                            <w:sz w:val="18"/>
                          </w:rPr>
                          <w:t>size</w:t>
                        </w:r>
                        <w:r>
                          <w:rPr>
                            <w:rFonts w:ascii="Consolas"/>
                            <w:color w:val="662442"/>
                            <w:sz w:val="18"/>
                          </w:rPr>
                          <w:t>=</w:t>
                        </w:r>
                        <w:r>
                          <w:rPr>
                            <w:rFonts w:ascii="Consolas"/>
                            <w:color w:val="6A3AB4"/>
                            <w:sz w:val="18"/>
                          </w:rPr>
                          <w:t>n</w:t>
                        </w:r>
                        <w:r>
                          <w:rPr>
                            <w:rFonts w:ascii="Consolas"/>
                            <w:color w:val="0D0D0D"/>
                            <w:sz w:val="18"/>
                          </w:rPr>
                          <w:t xml:space="preserve">, </w:t>
                        </w:r>
                        <w:r>
                          <w:rPr>
                            <w:rFonts w:ascii="Consolas"/>
                            <w:color w:val="6A3AB4"/>
                            <w:sz w:val="18"/>
                          </w:rPr>
                          <w:t>prob</w:t>
                        </w:r>
                        <w:r>
                          <w:rPr>
                            <w:rFonts w:ascii="Consolas"/>
                            <w:color w:val="662442"/>
                            <w:sz w:val="18"/>
                          </w:rPr>
                          <w:t>=</w:t>
                        </w:r>
                        <w:r>
                          <w:rPr>
                            <w:rFonts w:ascii="Consolas"/>
                            <w:color w:val="6A3AB4"/>
                            <w:sz w:val="18"/>
                          </w:rPr>
                          <w:t>p</w:t>
                        </w:r>
                        <w:r>
                          <w:rPr>
                            <w:rFonts w:ascii="Consolas"/>
                            <w:color w:val="0D0D0D"/>
                            <w:sz w:val="18"/>
                          </w:rPr>
                          <w:t xml:space="preserve">) </w:t>
                        </w:r>
                        <w:r>
                          <w:rPr>
                            <w:rFonts w:ascii="Consolas"/>
                            <w:color w:val="6A3AB4"/>
                            <w:spacing w:val="-4"/>
                            <w:sz w:val="18"/>
                          </w:rPr>
                          <w:t>prob</w:t>
                        </w:r>
                      </w:p>
                    </w:txbxContent>
                  </v:textbox>
                </v:shape>
                <w10:wrap type="topAndBottom"/>
              </v:group>
            </w:pict>
          </mc:Fallback>
        </mc:AlternateContent>
      </w:r>
      <w:r>
        <w:rPr>
          <w:rFonts w:ascii="Segoe UI Semibold"/>
          <w:sz w:val="16"/>
        </w:rPr>
        <mc:AlternateContent>
          <mc:Choice Requires="wps">
            <w:drawing>
              <wp:anchor distT="0" distB="0" distL="0" distR="0" simplePos="0" relativeHeight="251833344" behindDoc="1" locked="0" layoutInCell="1" allowOverlap="1">
                <wp:simplePos x="0" y="0"/>
                <wp:positionH relativeFrom="page">
                  <wp:posOffset>837565</wp:posOffset>
                </wp:positionH>
                <wp:positionV relativeFrom="paragraph">
                  <wp:posOffset>2914015</wp:posOffset>
                </wp:positionV>
                <wp:extent cx="6096000" cy="9525"/>
                <wp:effectExtent l="0" t="0" r="0" b="0"/>
                <wp:wrapTopAndBottom/>
                <wp:docPr id="1038" name="Graphic 35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57" o:spid="_x0000_s1026" o:spt="100" style="position:absolute;left:0pt;margin-left:65.95pt;margin-top:229.45pt;height:0.75pt;width:480pt;mso-position-horizontal-relative:page;mso-wrap-distance-bottom:0pt;mso-wrap-distance-top:0pt;z-index:-251483136;mso-width-relative:page;mso-height-relative:page;" fillcolor="#000000" filled="t" stroked="f" coordsize="6096000,9525" o:gfxdata="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v0vPzYAAAADAEAAA8AAAAAAAAAAQAgAAAAIgAAAGRycy9kb3ducmV2&#10;LnhtbFBLAQIUABQAAAAIAIdO4kDzLG9lNQIAAAUFAAAOAAAAAAAAAAEAIAAAACcBAABkcnMvZTJv&#10;RG9jLnhtbFBLBQYAAAAABgAGAFkBAADOBQAAAAA=&#10;" path="m6095999,9524l0,9524,0,0,6095999,0,6095999,9524xe">
                <v:fill on="t" opacity="9763f" focussize="0,0"/>
                <v:stroke on="f"/>
                <v:imagedata o:title=""/>
                <o:lock v:ext="edit" aspectratio="f"/>
                <v:textbox inset="0mm,0mm,0mm,0mm"/>
                <w10:wrap type="topAndBottom"/>
              </v:shape>
            </w:pict>
          </mc:Fallback>
        </mc:AlternateContent>
      </w:r>
    </w:p>
    <w:p w14:paraId="30415CFF">
      <w:pPr>
        <w:pStyle w:val="7"/>
        <w:spacing w:before="129"/>
        <w:rPr>
          <w:rFonts w:ascii="Segoe UI Semibold"/>
          <w:sz w:val="20"/>
        </w:rPr>
      </w:pPr>
    </w:p>
    <w:p w14:paraId="43A4833C">
      <w:pPr>
        <w:pStyle w:val="3"/>
        <w:spacing w:before="421"/>
        <w:rPr>
          <w:b w:val="0"/>
        </w:rPr>
      </w:pPr>
      <w:r>
        <w:rPr>
          <w:b w:val="0"/>
          <w:color w:val="0D0D0D"/>
          <w:spacing w:val="-2"/>
        </w:rPr>
        <w:t>Output</w:t>
      </w:r>
    </w:p>
    <w:p w14:paraId="2CB4F942">
      <w:pPr>
        <w:pStyle w:val="7"/>
        <w:spacing w:before="3"/>
        <w:rPr>
          <w:rFonts w:ascii="Segoe UI Semibold"/>
          <w:sz w:val="16"/>
        </w:rPr>
      </w:pPr>
      <w:r>
        <w:rPr>
          <w:rFonts w:ascii="Segoe UI Semibold"/>
          <w:sz w:val="16"/>
        </w:rPr>
        <mc:AlternateContent>
          <mc:Choice Requires="wpg">
            <w:drawing>
              <wp:anchor distT="0" distB="0" distL="0" distR="0" simplePos="0" relativeHeight="251833344" behindDoc="1" locked="0" layoutInCell="1" allowOverlap="1">
                <wp:simplePos x="0" y="0"/>
                <wp:positionH relativeFrom="page">
                  <wp:posOffset>837565</wp:posOffset>
                </wp:positionH>
                <wp:positionV relativeFrom="paragraph">
                  <wp:posOffset>152400</wp:posOffset>
                </wp:positionV>
                <wp:extent cx="6096000" cy="971550"/>
                <wp:effectExtent l="0" t="0" r="0" b="3810"/>
                <wp:wrapTopAndBottom/>
                <wp:docPr id="1039" name="Group 1039"/>
                <wp:cNvGraphicFramePr/>
                <a:graphic xmlns:a="http://schemas.openxmlformats.org/drawingml/2006/main">
                  <a:graphicData uri="http://schemas.microsoft.com/office/word/2010/wordprocessingGroup">
                    <wpg:wgp>
                      <wpg:cNvGrpSpPr/>
                      <wpg:grpSpPr>
                        <a:xfrm>
                          <a:off x="0" y="0"/>
                          <a:ext cx="6096000" cy="971550"/>
                          <a:chOff x="0" y="0"/>
                          <a:chExt cx="6096000" cy="971550"/>
                        </a:xfrm>
                      </wpg:grpSpPr>
                      <wps:wsp>
                        <wps:cNvPr id="1040" name="Graphic 359"/>
                        <wps:cNvSpPr/>
                        <wps:spPr>
                          <a:xfrm>
                            <a:off x="-12" y="0"/>
                            <a:ext cx="6096000" cy="971550"/>
                          </a:xfrm>
                          <a:custGeom>
                            <a:avLst/>
                            <a:gdLst/>
                            <a:ahLst/>
                            <a:cxnLst/>
                            <a:rect l="l" t="t" r="r" b="b"/>
                            <a:pathLst>
                              <a:path w="6096000" h="9715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742950"/>
                                </a:lnTo>
                                <a:lnTo>
                                  <a:pt x="2197" y="778662"/>
                                </a:lnTo>
                                <a:lnTo>
                                  <a:pt x="11112" y="820788"/>
                                </a:lnTo>
                                <a:lnTo>
                                  <a:pt x="30264" y="865352"/>
                                </a:lnTo>
                                <a:lnTo>
                                  <a:pt x="63169" y="908392"/>
                                </a:lnTo>
                                <a:lnTo>
                                  <a:pt x="70269" y="901280"/>
                                </a:lnTo>
                                <a:lnTo>
                                  <a:pt x="39598" y="861580"/>
                                </a:lnTo>
                                <a:lnTo>
                                  <a:pt x="21247" y="820369"/>
                                </a:lnTo>
                                <a:lnTo>
                                  <a:pt x="12217" y="781037"/>
                                </a:lnTo>
                                <a:lnTo>
                                  <a:pt x="9537" y="746988"/>
                                </a:lnTo>
                                <a:lnTo>
                                  <a:pt x="9525" y="224586"/>
                                </a:lnTo>
                                <a:lnTo>
                                  <a:pt x="12217" y="190525"/>
                                </a:lnTo>
                                <a:lnTo>
                                  <a:pt x="21247" y="151206"/>
                                </a:lnTo>
                                <a:lnTo>
                                  <a:pt x="39598" y="109994"/>
                                </a:lnTo>
                                <a:lnTo>
                                  <a:pt x="70281" y="70269"/>
                                </a:lnTo>
                                <a:lnTo>
                                  <a:pt x="109982" y="39598"/>
                                </a:lnTo>
                                <a:lnTo>
                                  <a:pt x="151193" y="21247"/>
                                </a:lnTo>
                                <a:lnTo>
                                  <a:pt x="190525" y="12217"/>
                                </a:lnTo>
                                <a:lnTo>
                                  <a:pt x="224574" y="9525"/>
                                </a:lnTo>
                                <a:lnTo>
                                  <a:pt x="5871438" y="9525"/>
                                </a:lnTo>
                                <a:lnTo>
                                  <a:pt x="5944819" y="21247"/>
                                </a:lnTo>
                                <a:lnTo>
                                  <a:pt x="5986030" y="39598"/>
                                </a:lnTo>
                                <a:lnTo>
                                  <a:pt x="6025731" y="70269"/>
                                </a:lnTo>
                                <a:lnTo>
                                  <a:pt x="6056414" y="109994"/>
                                </a:lnTo>
                                <a:lnTo>
                                  <a:pt x="6074765" y="151206"/>
                                </a:lnTo>
                                <a:lnTo>
                                  <a:pt x="6083795" y="190525"/>
                                </a:lnTo>
                                <a:lnTo>
                                  <a:pt x="6086475" y="224586"/>
                                </a:lnTo>
                                <a:lnTo>
                                  <a:pt x="6086475" y="746988"/>
                                </a:lnTo>
                                <a:lnTo>
                                  <a:pt x="6074765" y="820369"/>
                                </a:lnTo>
                                <a:lnTo>
                                  <a:pt x="6056414" y="861580"/>
                                </a:lnTo>
                                <a:lnTo>
                                  <a:pt x="6025731" y="901280"/>
                                </a:lnTo>
                                <a:lnTo>
                                  <a:pt x="5986030" y="931964"/>
                                </a:lnTo>
                                <a:lnTo>
                                  <a:pt x="5944819" y="950315"/>
                                </a:lnTo>
                                <a:lnTo>
                                  <a:pt x="5905487" y="959345"/>
                                </a:lnTo>
                                <a:lnTo>
                                  <a:pt x="5871438" y="962025"/>
                                </a:lnTo>
                                <a:lnTo>
                                  <a:pt x="224574" y="962025"/>
                                </a:lnTo>
                                <a:lnTo>
                                  <a:pt x="190525" y="959345"/>
                                </a:lnTo>
                                <a:lnTo>
                                  <a:pt x="151193" y="950315"/>
                                </a:lnTo>
                                <a:lnTo>
                                  <a:pt x="109982" y="931964"/>
                                </a:lnTo>
                                <a:lnTo>
                                  <a:pt x="70281" y="901280"/>
                                </a:lnTo>
                                <a:lnTo>
                                  <a:pt x="63169" y="908392"/>
                                </a:lnTo>
                                <a:lnTo>
                                  <a:pt x="106210" y="941298"/>
                                </a:lnTo>
                                <a:lnTo>
                                  <a:pt x="150774" y="960450"/>
                                </a:lnTo>
                                <a:lnTo>
                                  <a:pt x="192900" y="969365"/>
                                </a:lnTo>
                                <a:lnTo>
                                  <a:pt x="228600" y="971550"/>
                                </a:lnTo>
                                <a:lnTo>
                                  <a:pt x="5867400" y="971550"/>
                                </a:lnTo>
                                <a:lnTo>
                                  <a:pt x="5903112" y="969365"/>
                                </a:lnTo>
                                <a:lnTo>
                                  <a:pt x="5937770" y="962025"/>
                                </a:lnTo>
                                <a:lnTo>
                                  <a:pt x="5945238" y="960450"/>
                                </a:lnTo>
                                <a:lnTo>
                                  <a:pt x="5989802" y="941298"/>
                                </a:lnTo>
                                <a:lnTo>
                                  <a:pt x="6032843" y="908392"/>
                                </a:lnTo>
                                <a:lnTo>
                                  <a:pt x="6065748" y="865352"/>
                                </a:lnTo>
                                <a:lnTo>
                                  <a:pt x="6084900" y="820788"/>
                                </a:lnTo>
                                <a:lnTo>
                                  <a:pt x="6093815" y="778662"/>
                                </a:lnTo>
                                <a:lnTo>
                                  <a:pt x="6096000" y="742950"/>
                                </a:lnTo>
                                <a:lnTo>
                                  <a:pt x="6096000" y="228600"/>
                                </a:lnTo>
                                <a:close/>
                              </a:path>
                            </a:pathLst>
                          </a:custGeom>
                          <a:solidFill>
                            <a:srgbClr val="0D0D0D">
                              <a:alpha val="5099"/>
                            </a:srgbClr>
                          </a:solidFill>
                        </wps:spPr>
                        <wps:bodyPr wrap="square" lIns="0" tIns="0" rIns="0" bIns="0" rtlCol="0">
                          <a:noAutofit/>
                        </wps:bodyPr>
                      </wps:wsp>
                      <wps:wsp>
                        <wps:cNvPr id="1041" name="Graphic 360"/>
                        <wps:cNvSpPr/>
                        <wps:spPr>
                          <a:xfrm>
                            <a:off x="9512" y="9525"/>
                            <a:ext cx="6076950" cy="952500"/>
                          </a:xfrm>
                          <a:custGeom>
                            <a:avLst/>
                            <a:gdLst/>
                            <a:ahLst/>
                            <a:cxnLst/>
                            <a:rect l="l" t="t" r="r" b="b"/>
                            <a:pathLst>
                              <a:path w="6076950" h="9525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619125"/>
                                </a:lnTo>
                                <a:lnTo>
                                  <a:pt x="0" y="723900"/>
                                </a:lnTo>
                                <a:lnTo>
                                  <a:pt x="11112" y="801738"/>
                                </a:lnTo>
                                <a:lnTo>
                                  <a:pt x="30264" y="846302"/>
                                </a:lnTo>
                                <a:lnTo>
                                  <a:pt x="63169" y="889342"/>
                                </a:lnTo>
                                <a:lnTo>
                                  <a:pt x="106210" y="922248"/>
                                </a:lnTo>
                                <a:lnTo>
                                  <a:pt x="150774" y="941400"/>
                                </a:lnTo>
                                <a:lnTo>
                                  <a:pt x="192900" y="950315"/>
                                </a:lnTo>
                                <a:lnTo>
                                  <a:pt x="228600" y="952500"/>
                                </a:lnTo>
                                <a:lnTo>
                                  <a:pt x="5848350" y="952500"/>
                                </a:lnTo>
                                <a:lnTo>
                                  <a:pt x="5926188" y="941400"/>
                                </a:lnTo>
                                <a:lnTo>
                                  <a:pt x="5970752" y="922248"/>
                                </a:lnTo>
                                <a:lnTo>
                                  <a:pt x="6013793" y="889342"/>
                                </a:lnTo>
                                <a:lnTo>
                                  <a:pt x="6046698" y="846302"/>
                                </a:lnTo>
                                <a:lnTo>
                                  <a:pt x="6065850" y="801738"/>
                                </a:lnTo>
                                <a:lnTo>
                                  <a:pt x="6074765" y="759612"/>
                                </a:lnTo>
                                <a:lnTo>
                                  <a:pt x="6076950" y="723900"/>
                                </a:lnTo>
                                <a:lnTo>
                                  <a:pt x="6076950" y="619125"/>
                                </a:lnTo>
                                <a:lnTo>
                                  <a:pt x="6076950" y="228600"/>
                                </a:lnTo>
                                <a:close/>
                              </a:path>
                            </a:pathLst>
                          </a:custGeom>
                          <a:solidFill>
                            <a:srgbClr val="FFFFFF"/>
                          </a:solidFill>
                        </wps:spPr>
                        <wps:bodyPr wrap="square" lIns="0" tIns="0" rIns="0" bIns="0" rtlCol="0">
                          <a:noAutofit/>
                        </wps:bodyPr>
                      </wps:wsp>
                      <pic:pic xmlns:pic="http://schemas.openxmlformats.org/drawingml/2006/picture">
                        <pic:nvPicPr>
                          <pic:cNvPr id="1042" name="Image 361"/>
                          <pic:cNvPicPr/>
                        </pic:nvPicPr>
                        <pic:blipFill>
                          <a:blip r:embed="rId25" cstate="print"/>
                          <a:stretch>
                            <a:fillRect/>
                          </a:stretch>
                        </pic:blipFill>
                        <pic:spPr>
                          <a:xfrm>
                            <a:off x="173975" y="825268"/>
                            <a:ext cx="128299" cy="63915"/>
                          </a:xfrm>
                          <a:prstGeom prst="rect">
                            <a:avLst/>
                          </a:prstGeom>
                        </pic:spPr>
                      </pic:pic>
                      <pic:pic xmlns:pic="http://schemas.openxmlformats.org/drawingml/2006/picture">
                        <pic:nvPicPr>
                          <pic:cNvPr id="1043" name="Image 362"/>
                          <pic:cNvPicPr/>
                        </pic:nvPicPr>
                        <pic:blipFill>
                          <a:blip r:embed="rId21" cstate="print"/>
                          <a:stretch>
                            <a:fillRect/>
                          </a:stretch>
                        </pic:blipFill>
                        <pic:spPr>
                          <a:xfrm>
                            <a:off x="5780171" y="779469"/>
                            <a:ext cx="155406" cy="155552"/>
                          </a:xfrm>
                          <a:prstGeom prst="rect">
                            <a:avLst/>
                          </a:prstGeom>
                        </pic:spPr>
                      </pic:pic>
                      <wps:wsp>
                        <wps:cNvPr id="1044" name="Textbox 363"/>
                        <wps:cNvSpPr txBox="1"/>
                        <wps:spPr>
                          <a:xfrm>
                            <a:off x="0" y="0"/>
                            <a:ext cx="6096000" cy="971550"/>
                          </a:xfrm>
                          <a:prstGeom prst="rect">
                            <a:avLst/>
                          </a:prstGeom>
                        </wps:spPr>
                        <wps:txbx>
                          <w:txbxContent>
                            <w:p w14:paraId="5F349C5C">
                              <w:pPr>
                                <w:spacing w:before="0" w:line="240" w:lineRule="auto"/>
                                <w:rPr>
                                  <w:rFonts w:ascii="Segoe UI Semibold"/>
                                  <w:sz w:val="18"/>
                                </w:rPr>
                              </w:pPr>
                            </w:p>
                            <w:p w14:paraId="0880F1AE">
                              <w:pPr>
                                <w:spacing w:before="0" w:line="240" w:lineRule="auto"/>
                                <w:rPr>
                                  <w:rFonts w:ascii="Segoe UI Semibold"/>
                                  <w:sz w:val="18"/>
                                </w:rPr>
                              </w:pPr>
                            </w:p>
                            <w:p w14:paraId="28A5A64B">
                              <w:pPr>
                                <w:spacing w:before="61" w:line="240" w:lineRule="auto"/>
                                <w:rPr>
                                  <w:rFonts w:ascii="Segoe UI Semibold"/>
                                  <w:sz w:val="18"/>
                                </w:rPr>
                              </w:pPr>
                            </w:p>
                            <w:p w14:paraId="7045A93E">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19766A78">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02"/>
                                  <w:w w:val="98"/>
                                  <w:position w:val="-17"/>
                                  <w:sz w:val="21"/>
                                </w:rPr>
                                <w:t>R</w:t>
                              </w:r>
                              <w:r>
                                <w:rPr>
                                  <w:rFonts w:ascii="Consolas"/>
                                  <w:color w:val="B9480D"/>
                                  <w:spacing w:val="14"/>
                                  <w:sz w:val="18"/>
                                </w:rPr>
                                <w:t>0.9274</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76.5pt;width:480pt;mso-position-horizontal-relative:page;mso-wrap-distance-bottom:0pt;mso-wrap-distance-top:0pt;z-index:-251483136;mso-width-relative:page;mso-height-relative:page;" coordsize="6096000,971550" o:gfxdata="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">
                <o:lock v:ext="edit" aspectratio="f"/>
                <v:shape id="Graphic 359" o:spid="_x0000_s1026" o:spt="100" style="position:absolute;left:-12;top:0;height:971550;width:6096000;" fillcolor="#0D0D0D" filled="t" stroked="f" coordsize="6096000,971550" o:gfxdata="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Wx7+/&#10;AAAA3QAAAA8AAAAAAAAAAQAgAAAAIgAAAGRycy9kb3ducmV2LnhtbFBLAQIUABQAAAAIAIdO4kAz&#10;LwWeOwAAADkAAAAQAAAAAAAAAAEAIAAAAA4BAABkcnMvc2hhcGV4bWwueG1sUEsFBgAAAAAGAAYA&#10;WwEAALgDAAAAAA==&#10;" path="m6096000,228600l6084900,150774,6065748,106210,6032843,63169,5989802,30264,5945238,11112,5903112,2197,5867400,0,228600,0,150774,11112,106210,30264,63169,63169,30264,106210,11112,150774,2197,192900,0,228600,0,742950,2197,778662,11112,820788,30264,865352,63169,908392,70269,901280,39598,861580,21247,820369,12217,781037,9537,746988,9525,224586,12217,190525,21247,151206,39598,109994,70281,70269,109982,39598,151193,21247,190525,12217,224574,9525,5871438,9525,5944819,21247,5986030,39598,6025731,70269,6056414,109994,6074765,151206,6083795,190525,6086475,224586,6086475,746988,6074765,820369,6056414,861580,6025731,901280,5986030,931964,5944819,950315,5905487,959345,5871438,962025,224574,962025,190525,959345,151193,950315,109982,931964,70281,901280,63169,908392,106210,941298,150774,960450,192900,969365,228600,971550,5867400,971550,5903112,969365,5937770,962025,5945238,960450,5989802,941298,6032843,908392,6065748,865352,6084900,820788,6093815,778662,6096000,742950,6096000,228600xe">
                  <v:fill on="t" opacity="3341f" focussize="0,0"/>
                  <v:stroke on="f"/>
                  <v:imagedata o:title=""/>
                  <o:lock v:ext="edit" aspectratio="f"/>
                  <v:textbox inset="0mm,0mm,0mm,0mm"/>
                </v:shape>
                <v:shape id="Graphic 360" o:spid="_x0000_s1026" o:spt="100" style="position:absolute;left:9512;top:9525;height:952500;width:6076950;" fillcolor="#FFFFFF" filled="t" stroked="f" coordsize="6076950,952500" o:gfxdata="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hHnbsAAADd&#10;AAAADwAAAAAAAAABACAAAAAiAAAAZHJzL2Rvd25yZXYueG1sUEsBAhQAFAAAAAgAh07iQDMvBZ47&#10;AAAAOQAAABAAAAAAAAAAAQAgAAAACgEAAGRycy9zaGFwZXhtbC54bWxQSwUGAAAAAAYABgBbAQAA&#10;tAMAAAAA&#10;" path="m6076950,228600l6065850,150774,6046698,106210,6013793,63169,5970752,30264,5926188,11112,5884062,2197,5848350,0,228600,0,150774,11112,106210,30264,63169,63169,30264,106210,11112,150774,2197,192900,0,228600,0,619125,0,723900,11112,801738,30264,846302,63169,889342,106210,922248,150774,941400,192900,950315,228600,952500,5848350,952500,5926188,941400,5970752,922248,6013793,889342,6046698,846302,6065850,801738,6074765,759612,6076950,723900,6076950,619125,6076950,228600xe">
                  <v:fill on="t" focussize="0,0"/>
                  <v:stroke on="f"/>
                  <v:imagedata o:title=""/>
                  <o:lock v:ext="edit" aspectratio="f"/>
                  <v:textbox inset="0mm,0mm,0mm,0mm"/>
                </v:shape>
                <v:shape id="Image 361" o:spid="_x0000_s1026" o:spt="75" type="#_x0000_t75" style="position:absolute;left:173975;top:825268;height:63915;width:128299;" filled="f" o:preferrelative="t" stroked="f" coordsize="21600,21600" o:gfxdata="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xwM1C2AAAA3QAAAA8A&#10;AAAAAAAAAQAgAAAAIgAAAGRycy9kb3ducmV2LnhtbFBLAQIUABQAAAAIAIdO4kAzLwWeOwAAADkA&#10;AAAQAAAAAAAAAAEAIAAAAAUBAABkcnMvc2hhcGV4bWwueG1sUEsFBgAAAAAGAAYAWwEAAK8DAAAA&#10;AA==&#10;">
                  <v:fill on="f" focussize="0,0"/>
                  <v:stroke on="f"/>
                  <v:imagedata r:id="rId25" o:title=""/>
                  <o:lock v:ext="edit" aspectratio="f"/>
                </v:shape>
                <v:shape id="Image 362" o:spid="_x0000_s1026" o:spt="75" type="#_x0000_t75" style="position:absolute;left:5780171;top:779469;height:155552;width:155406;" filled="f" o:preferrelative="t" stroked="f" coordsize="21600,21600" o:gfxdata="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cMML4A&#10;AADdAAAADwAAAAAAAAABACAAAAAiAAAAZHJzL2Rvd25yZXYueG1sUEsBAhQAFAAAAAgAh07iQDMv&#10;BZ47AAAAOQAAABAAAAAAAAAAAQAgAAAADQEAAGRycy9zaGFwZXhtbC54bWxQSwUGAAAAAAYABgBb&#10;AQAAtwMAAAAA&#10;">
                  <v:fill on="f" focussize="0,0"/>
                  <v:stroke on="f"/>
                  <v:imagedata r:id="rId21" o:title=""/>
                  <o:lock v:ext="edit" aspectratio="f"/>
                </v:shape>
                <v:shape id="Textbox 363" o:spid="_x0000_s1026" o:spt="202" type="#_x0000_t202" style="position:absolute;left:0;top:0;height:971550;width:6096000;" filled="f" stroked="f" coordsize="21600,21600" o:gfxdata="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pVA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F349C5C">
                        <w:pPr>
                          <w:spacing w:before="0" w:line="240" w:lineRule="auto"/>
                          <w:rPr>
                            <w:rFonts w:ascii="Segoe UI Semibold"/>
                            <w:sz w:val="18"/>
                          </w:rPr>
                        </w:pPr>
                      </w:p>
                      <w:p w14:paraId="0880F1AE">
                        <w:pPr>
                          <w:spacing w:before="0" w:line="240" w:lineRule="auto"/>
                          <w:rPr>
                            <w:rFonts w:ascii="Segoe UI Semibold"/>
                            <w:sz w:val="18"/>
                          </w:rPr>
                        </w:pPr>
                      </w:p>
                      <w:p w14:paraId="28A5A64B">
                        <w:pPr>
                          <w:spacing w:before="61" w:line="240" w:lineRule="auto"/>
                          <w:rPr>
                            <w:rFonts w:ascii="Segoe UI Semibold"/>
                            <w:sz w:val="18"/>
                          </w:rPr>
                        </w:pPr>
                      </w:p>
                      <w:p w14:paraId="7045A93E">
                        <w:pPr>
                          <w:spacing w:before="0"/>
                          <w:ind w:left="255"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4"/>
                            <w:sz w:val="18"/>
                          </w:rPr>
                          <w:t>prob</w:t>
                        </w:r>
                      </w:p>
                      <w:p w14:paraId="19766A78">
                        <w:pPr>
                          <w:spacing w:before="89"/>
                          <w:ind w:left="255"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8"/>
                            <w:sz w:val="18"/>
                          </w:rPr>
                          <w:t xml:space="preserve"> </w:t>
                        </w:r>
                        <w:r>
                          <w:rPr>
                            <w:rFonts w:ascii="Segoe UI Semibold"/>
                            <w:color w:val="0D0D0D"/>
                            <w:spacing w:val="-102"/>
                            <w:w w:val="98"/>
                            <w:position w:val="-17"/>
                            <w:sz w:val="21"/>
                          </w:rPr>
                          <w:t>R</w:t>
                        </w:r>
                        <w:r>
                          <w:rPr>
                            <w:rFonts w:ascii="Consolas"/>
                            <w:color w:val="B9480D"/>
                            <w:spacing w:val="14"/>
                            <w:sz w:val="18"/>
                          </w:rPr>
                          <w:t>0.9274</w:t>
                        </w:r>
                      </w:p>
                    </w:txbxContent>
                  </v:textbox>
                </v:shape>
                <w10:wrap type="topAndBottom"/>
              </v:group>
            </w:pict>
          </mc:Fallback>
        </mc:AlternateContent>
      </w:r>
      <w:r>
        <w:rPr>
          <w:rFonts w:ascii="Segoe UI Semibold"/>
          <w:sz w:val="16"/>
        </w:rPr>
        <mc:AlternateContent>
          <mc:Choice Requires="wps">
            <w:drawing>
              <wp:anchor distT="0" distB="0" distL="0" distR="0" simplePos="0" relativeHeight="251834368" behindDoc="1" locked="0" layoutInCell="1" allowOverlap="1">
                <wp:simplePos x="0" y="0"/>
                <wp:positionH relativeFrom="page">
                  <wp:posOffset>837565</wp:posOffset>
                </wp:positionH>
                <wp:positionV relativeFrom="paragraph">
                  <wp:posOffset>1390650</wp:posOffset>
                </wp:positionV>
                <wp:extent cx="6096000" cy="9525"/>
                <wp:effectExtent l="0" t="0" r="0" b="0"/>
                <wp:wrapTopAndBottom/>
                <wp:docPr id="1045" name="Graphic 364"/>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64" o:spid="_x0000_s1026" o:spt="100" style="position:absolute;left:0pt;margin-left:65.95pt;margin-top:109.5pt;height:0.75pt;width:480pt;mso-position-horizontal-relative:page;mso-wrap-distance-bottom:0pt;mso-wrap-distance-top:0pt;z-index:-251482112;mso-width-relative:page;mso-height-relative:page;" fillcolor="#000000" filled="t" stroked="f" coordsize="6096000,9525" o:gfxdata="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8MVfLYAAAADAEAAA8AAAAAAAAAAQAgAAAAIgAAAGRycy9kb3ducmV2&#10;LnhtbFBLAQIUABQAAAAIAIdO4kDjNNzoNQIAAAUFAAAOAAAAAAAAAAEAIAAAACcBAABkcnMvZTJv&#10;RG9jLnhtbFBLBQYAAAAABgAGAFkBAADOBQAAAAA=&#10;" path="m6095999,9524l0,9524,0,0,6095999,0,6095999,9524xe">
                <v:fill on="t" opacity="9763f" focussize="0,0"/>
                <v:stroke on="f"/>
                <v:imagedata o:title=""/>
                <o:lock v:ext="edit" aspectratio="f"/>
                <v:textbox inset="0mm,0mm,0mm,0mm"/>
                <w10:wrap type="topAndBottom"/>
              </v:shape>
            </w:pict>
          </mc:Fallback>
        </mc:AlternateContent>
      </w:r>
    </w:p>
    <w:p w14:paraId="34B52F80">
      <w:pPr>
        <w:pStyle w:val="7"/>
        <w:spacing w:before="129"/>
        <w:rPr>
          <w:rFonts w:ascii="Segoe UI Semibold"/>
          <w:sz w:val="20"/>
        </w:rPr>
      </w:pPr>
    </w:p>
    <w:p w14:paraId="5610F741">
      <w:pPr>
        <w:pStyle w:val="2"/>
        <w:bidi w:val="0"/>
        <w:rPr>
          <w:rFonts w:hint="default" w:ascii="Bahnschrift" w:hAnsi="Bahnschrift" w:cs="Bahnschrift"/>
          <w:i/>
          <w:iCs/>
          <w:sz w:val="44"/>
          <w:szCs w:val="44"/>
          <w:u w:val="single"/>
          <w14:glow w14:rad="139700">
            <w14:schemeClr w14:val="accent3">
              <w14:satMod w14:val="175000"/>
              <w14:alpha w14:val="60000"/>
            </w14:schemeClr>
          </w14:glow>
        </w:rPr>
      </w:pPr>
      <w:bookmarkStart w:id="289" w:name="_Toc16074"/>
      <w:r>
        <w:rPr>
          <w:rFonts w:hint="default" w:ascii="Bahnschrift" w:hAnsi="Bahnschrift" w:cs="Bahnschrift"/>
          <w:i/>
          <w:iCs/>
          <w:sz w:val="44"/>
          <w:szCs w:val="44"/>
          <w:u w:val="single"/>
          <w:lang w:val="en-US"/>
          <w14:glow w14:rad="139700">
            <w14:schemeClr w14:val="accent3">
              <w14:satMod w14:val="175000"/>
              <w14:alpha w14:val="60000"/>
            </w14:schemeClr>
          </w14:glow>
        </w:rPr>
        <w:t>21.</w:t>
      </w:r>
      <w:r>
        <w:rPr>
          <w:rFonts w:hint="default" w:ascii="Bahnschrift" w:hAnsi="Bahnschrift" w:cs="Bahnschrift"/>
          <w:i/>
          <w:iCs/>
          <w:sz w:val="44"/>
          <w:szCs w:val="44"/>
          <w:u w:val="single"/>
          <w14:glow w14:rad="139700">
            <w14:schemeClr w14:val="accent3">
              <w14:satMod w14:val="175000"/>
              <w14:alpha w14:val="60000"/>
            </w14:schemeClr>
          </w14:glow>
        </w:rPr>
        <w:t>HITAVADA Press Hypothesis Test</w:t>
      </w:r>
      <w:bookmarkEnd w:id="289"/>
    </w:p>
    <w:p w14:paraId="52AC3B8F">
      <w:pPr>
        <w:pStyle w:val="4"/>
        <w:rPr>
          <w:b w:val="0"/>
        </w:rPr>
      </w:pPr>
      <w:r>
        <w:rPr>
          <w:b w:val="0"/>
          <w:color w:val="0D0D0D"/>
          <w:spacing w:val="-2"/>
        </w:rPr>
        <w:t>Question</w:t>
      </w:r>
    </w:p>
    <w:p w14:paraId="141583C1">
      <w:pPr>
        <w:pStyle w:val="7"/>
        <w:spacing w:before="161" w:line="292" w:lineRule="auto"/>
        <w:ind w:left="239" w:right="972"/>
      </w:pPr>
      <w:r>
        <w:rPr>
          <w:color w:val="0D0D0D"/>
        </w:rPr>
        <w:t>HITAVADA press hypothesizes that average life of its largest web press is 14500 hours. They</w:t>
      </w:r>
      <w:r>
        <w:rPr>
          <w:color w:val="0D0D0D"/>
          <w:spacing w:val="-3"/>
        </w:rPr>
        <w:t xml:space="preserve"> </w:t>
      </w:r>
      <w:r>
        <w:rPr>
          <w:color w:val="0D0D0D"/>
        </w:rPr>
        <w:t>know</w:t>
      </w:r>
      <w:r>
        <w:rPr>
          <w:color w:val="0D0D0D"/>
          <w:spacing w:val="-3"/>
        </w:rPr>
        <w:t xml:space="preserve"> </w:t>
      </w:r>
      <w:r>
        <w:rPr>
          <w:color w:val="0D0D0D"/>
        </w:rPr>
        <w:t>standard</w:t>
      </w:r>
      <w:r>
        <w:rPr>
          <w:color w:val="0D0D0D"/>
          <w:spacing w:val="-3"/>
        </w:rPr>
        <w:t xml:space="preserve"> </w:t>
      </w:r>
      <w:r>
        <w:rPr>
          <w:color w:val="0D0D0D"/>
        </w:rPr>
        <w:t>deviation</w:t>
      </w:r>
      <w:r>
        <w:rPr>
          <w:color w:val="0D0D0D"/>
          <w:spacing w:val="-3"/>
        </w:rPr>
        <w:t xml:space="preserve"> </w:t>
      </w:r>
      <w:r>
        <w:rPr>
          <w:color w:val="0D0D0D"/>
        </w:rPr>
        <w:t>of</w:t>
      </w:r>
      <w:r>
        <w:rPr>
          <w:color w:val="0D0D0D"/>
          <w:spacing w:val="-3"/>
        </w:rPr>
        <w:t xml:space="preserve"> </w:t>
      </w:r>
      <w:r>
        <w:rPr>
          <w:color w:val="0D0D0D"/>
        </w:rPr>
        <w:t>press</w:t>
      </w:r>
      <w:r>
        <w:rPr>
          <w:color w:val="0D0D0D"/>
          <w:spacing w:val="-3"/>
        </w:rPr>
        <w:t xml:space="preserve"> </w:t>
      </w:r>
      <w:r>
        <w:rPr>
          <w:color w:val="0D0D0D"/>
        </w:rPr>
        <w:t>life</w:t>
      </w:r>
      <w:r>
        <w:rPr>
          <w:color w:val="0D0D0D"/>
          <w:spacing w:val="-3"/>
        </w:rPr>
        <w:t xml:space="preserve"> </w:t>
      </w:r>
      <w:r>
        <w:rPr>
          <w:color w:val="0D0D0D"/>
        </w:rPr>
        <w:t>is</w:t>
      </w:r>
      <w:r>
        <w:rPr>
          <w:color w:val="0D0D0D"/>
          <w:spacing w:val="-3"/>
        </w:rPr>
        <w:t xml:space="preserve"> </w:t>
      </w:r>
      <w:r>
        <w:rPr>
          <w:color w:val="0D0D0D"/>
        </w:rPr>
        <w:t>2100</w:t>
      </w:r>
      <w:r>
        <w:rPr>
          <w:color w:val="0D0D0D"/>
          <w:spacing w:val="-3"/>
        </w:rPr>
        <w:t xml:space="preserve"> </w:t>
      </w:r>
      <w:r>
        <w:rPr>
          <w:color w:val="0D0D0D"/>
        </w:rPr>
        <w:t>hours.</w:t>
      </w:r>
      <w:r>
        <w:rPr>
          <w:color w:val="0D0D0D"/>
          <w:spacing w:val="-3"/>
        </w:rPr>
        <w:t xml:space="preserve"> </w:t>
      </w:r>
      <w:r>
        <w:rPr>
          <w:color w:val="0D0D0D"/>
        </w:rPr>
        <w:t>From</w:t>
      </w:r>
      <w:r>
        <w:rPr>
          <w:color w:val="0D0D0D"/>
          <w:spacing w:val="-3"/>
        </w:rPr>
        <w:t xml:space="preserve"> </w:t>
      </w:r>
      <w:r>
        <w:rPr>
          <w:color w:val="0D0D0D"/>
        </w:rPr>
        <w:t>a</w:t>
      </w:r>
      <w:r>
        <w:rPr>
          <w:color w:val="0D0D0D"/>
          <w:spacing w:val="-3"/>
        </w:rPr>
        <w:t xml:space="preserve"> </w:t>
      </w:r>
      <w:r>
        <w:rPr>
          <w:color w:val="0D0D0D"/>
        </w:rPr>
        <w:t>sample</w:t>
      </w:r>
      <w:r>
        <w:rPr>
          <w:color w:val="0D0D0D"/>
          <w:spacing w:val="-3"/>
        </w:rPr>
        <w:t xml:space="preserve"> </w:t>
      </w:r>
      <w:r>
        <w:rPr>
          <w:color w:val="0D0D0D"/>
        </w:rPr>
        <w:t>of</w:t>
      </w:r>
      <w:r>
        <w:rPr>
          <w:color w:val="0D0D0D"/>
          <w:spacing w:val="-3"/>
        </w:rPr>
        <w:t xml:space="preserve"> </w:t>
      </w:r>
      <w:r>
        <w:rPr>
          <w:color w:val="0D0D0D"/>
        </w:rPr>
        <w:t>25</w:t>
      </w:r>
      <w:r>
        <w:rPr>
          <w:color w:val="0D0D0D"/>
          <w:spacing w:val="-3"/>
        </w:rPr>
        <w:t xml:space="preserve"> </w:t>
      </w:r>
      <w:r>
        <w:rPr>
          <w:color w:val="0D0D0D"/>
        </w:rPr>
        <w:t>presses,</w:t>
      </w:r>
      <w:r>
        <w:rPr>
          <w:color w:val="0D0D0D"/>
          <w:spacing w:val="-3"/>
        </w:rPr>
        <w:t xml:space="preserve"> </w:t>
      </w:r>
      <w:r>
        <w:rPr>
          <w:color w:val="0D0D0D"/>
        </w:rPr>
        <w:t>the company finds a sample mean of 13000 hours. At 0.01 significance level should the company conclude that average life of presses is less than hypothesized 14500 hours?</w:t>
      </w:r>
    </w:p>
    <w:p w14:paraId="345FF138">
      <w:pPr>
        <w:pStyle w:val="7"/>
        <w:spacing w:after="0" w:line="292" w:lineRule="auto"/>
        <w:sectPr>
          <w:pgSz w:w="12240" w:h="15840"/>
          <w:pgMar w:top="480" w:right="360" w:bottom="280" w:left="1080" w:header="720" w:footer="720" w:gutter="0"/>
          <w:cols w:space="720" w:num="1"/>
        </w:sectPr>
      </w:pPr>
    </w:p>
    <w:p w14:paraId="6E708C21">
      <w:pPr>
        <w:spacing w:line="20" w:lineRule="exact"/>
        <w:ind w:left="240" w:right="0" w:firstLine="0"/>
        <w:rPr>
          <w:sz w:val="2"/>
        </w:rPr>
      </w:pPr>
      <w:r>
        <w:rPr>
          <w:sz w:val="2"/>
        </w:rPr>
        <mc:AlternateContent>
          <mc:Choice Requires="wpg">
            <w:drawing>
              <wp:inline distT="0" distB="0" distL="0" distR="0">
                <wp:extent cx="6096000" cy="9525"/>
                <wp:effectExtent l="0" t="0" r="0" b="0"/>
                <wp:docPr id="1046" name="Group 1046"/>
                <wp:cNvGraphicFramePr/>
                <a:graphic xmlns:a="http://schemas.openxmlformats.org/drawingml/2006/main">
                  <a:graphicData uri="http://schemas.microsoft.com/office/word/2010/wordprocessingGroup">
                    <wpg:wgp>
                      <wpg:cNvGrpSpPr/>
                      <wpg:grpSpPr>
                        <a:xfrm>
                          <a:off x="0" y="0"/>
                          <a:ext cx="6096000" cy="9525"/>
                          <a:chOff x="0" y="0"/>
                          <a:chExt cx="6096000" cy="9525"/>
                        </a:xfrm>
                      </wpg:grpSpPr>
                      <wps:wsp>
                        <wps:cNvPr id="1047" name="Graphic 366"/>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wpg:wgp>
                  </a:graphicData>
                </a:graphic>
              </wp:inline>
            </w:drawing>
          </mc:Choice>
          <mc:Fallback>
            <w:pict>
              <v:group id="_x0000_s1026" o:spid="_x0000_s1026" o:spt="203" style="height:0.75pt;width:480pt;" coordsize="6096000,9525" o:gfxdata="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Ae7OXXTAAAAAwEAAA8AAAAAAAAAAQAgAAAAIgAA&#10;AGRycy9kb3ducmV2LnhtbFBLAQIUABQAAAAIAIdO4kAQX4PUfwIAADUGAAAOAAAAAAAAAAEAIAAA&#10;ACIBAABkcnMvZTJvRG9jLnhtbFBLBQYAAAAABgAGAFkBAAATBgAAAAA=&#10;">
                <o:lock v:ext="edit" aspectratio="f"/>
                <v:shape id="Graphic 366" o:spid="_x0000_s1026" o:spt="100" style="position:absolute;left:0;top:0;height:9525;width:6096000;" fillcolor="#000000" filled="t" stroked="f" coordsize="6096000,9525" o:gfxdata="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LMwLrsAAADd&#10;AAAADwAAAAAAAAABACAAAAAiAAAAZHJzL2Rvd25yZXYueG1sUEsBAhQAFAAAAAgAh07iQDMvBZ47&#10;AAAAOQAAABAAAAAAAAAAAQAgAAAACgEAAGRycy9zaGFwZXhtbC54bWxQSwUGAAAAAAYABgBbAQAA&#10;tAMAAAAA&#10;" path="m6095999,9524l0,9524,0,0,6095999,0,6095999,9524xe">
                  <v:fill on="t" opacity="9763f" focussize="0,0"/>
                  <v:stroke on="f"/>
                  <v:imagedata o:title=""/>
                  <o:lock v:ext="edit" aspectratio="f"/>
                  <v:textbox inset="0mm,0mm,0mm,0mm"/>
                </v:shape>
                <w10:wrap type="none"/>
                <w10:anchorlock/>
              </v:group>
            </w:pict>
          </mc:Fallback>
        </mc:AlternateContent>
      </w:r>
    </w:p>
    <w:p w14:paraId="612C7965">
      <w:pPr>
        <w:pStyle w:val="7"/>
        <w:spacing w:before="60"/>
        <w:rPr>
          <w:sz w:val="20"/>
        </w:rPr>
      </w:pPr>
    </w:p>
    <w:p w14:paraId="095437AC">
      <w:pPr>
        <w:pStyle w:val="7"/>
        <w:spacing w:after="0"/>
        <w:rPr>
          <w:sz w:val="20"/>
        </w:rPr>
        <w:sectPr>
          <w:pgSz w:w="12240" w:h="15840"/>
          <w:pgMar w:top="560" w:right="360" w:bottom="280" w:left="1080" w:header="720" w:footer="720" w:gutter="0"/>
          <w:cols w:space="720" w:num="1"/>
        </w:sectPr>
      </w:pPr>
    </w:p>
    <w:p w14:paraId="371B22A1">
      <w:pPr>
        <w:pStyle w:val="3"/>
        <w:spacing w:before="100"/>
        <w:rPr>
          <w:b w:val="0"/>
        </w:rPr>
      </w:pPr>
      <w:r>
        <w:rPr>
          <w:b w:val="0"/>
          <w:color w:val="0D0D0D"/>
          <w:spacing w:val="-2"/>
        </w:rPr>
        <w:t>Solution</w:t>
      </w:r>
    </w:p>
    <w:p w14:paraId="388DAD9F">
      <w:pPr>
        <w:pStyle w:val="7"/>
        <w:spacing w:before="146"/>
        <w:ind w:left="239"/>
      </w:pPr>
      <w:r>
        <w:rPr>
          <w:color w:val="0D0D0D"/>
          <w:spacing w:val="-2"/>
        </w:rPr>
        <w:t>Given:</w:t>
      </w:r>
    </w:p>
    <w:p w14:paraId="33493A34">
      <w:pPr>
        <w:pStyle w:val="10"/>
        <w:numPr>
          <w:ilvl w:val="0"/>
          <w:numId w:val="8"/>
        </w:numPr>
        <w:tabs>
          <w:tab w:val="left" w:pos="719"/>
        </w:tabs>
        <w:spacing w:before="131" w:after="0" w:line="240" w:lineRule="auto"/>
        <w:ind w:left="719" w:right="0" w:hanging="360"/>
        <w:jc w:val="left"/>
        <w:rPr>
          <w:sz w:val="24"/>
        </w:rPr>
      </w:pPr>
      <w:r>
        <w:rPr>
          <w:color w:val="0D0D0D"/>
          <w:sz w:val="24"/>
        </w:rPr>
        <w:t xml:space="preserve">Hypothesized </w:t>
      </w:r>
      <w:r>
        <w:rPr>
          <w:color w:val="0D0D0D"/>
          <w:spacing w:val="-4"/>
          <w:sz w:val="24"/>
        </w:rPr>
        <w:t>mean</w:t>
      </w:r>
    </w:p>
    <w:p w14:paraId="5D1FBBC4">
      <w:pPr>
        <w:pStyle w:val="7"/>
      </w:pPr>
    </w:p>
    <w:p w14:paraId="799E56C6">
      <w:pPr>
        <w:pStyle w:val="7"/>
        <w:spacing w:before="272"/>
      </w:pPr>
    </w:p>
    <w:p w14:paraId="79C89CB2">
      <w:pPr>
        <w:pStyle w:val="10"/>
        <w:numPr>
          <w:ilvl w:val="0"/>
          <w:numId w:val="8"/>
        </w:numPr>
        <w:tabs>
          <w:tab w:val="left" w:pos="719"/>
        </w:tabs>
        <w:spacing w:before="0" w:after="0" w:line="240" w:lineRule="auto"/>
        <w:ind w:left="719" w:right="0" w:hanging="360"/>
        <w:jc w:val="left"/>
        <w:rPr>
          <w:sz w:val="24"/>
        </w:rPr>
      </w:pPr>
      <w:r>
        <w:rPr>
          <w:color w:val="0D0D0D"/>
          <w:sz w:val="24"/>
        </w:rPr>
        <w:t xml:space="preserve">Sample </w:t>
      </w:r>
      <w:r>
        <w:rPr>
          <w:color w:val="0D0D0D"/>
          <w:spacing w:val="-4"/>
          <w:sz w:val="24"/>
        </w:rPr>
        <w:t>mean</w:t>
      </w:r>
    </w:p>
    <w:p w14:paraId="14C8BEC0">
      <w:pPr>
        <w:pStyle w:val="7"/>
      </w:pPr>
    </w:p>
    <w:p w14:paraId="422A5D98">
      <w:pPr>
        <w:pStyle w:val="7"/>
        <w:spacing w:before="257"/>
      </w:pPr>
    </w:p>
    <w:p w14:paraId="2ABCDB0D">
      <w:pPr>
        <w:pStyle w:val="10"/>
        <w:numPr>
          <w:ilvl w:val="0"/>
          <w:numId w:val="8"/>
        </w:numPr>
        <w:tabs>
          <w:tab w:val="left" w:pos="719"/>
        </w:tabs>
        <w:spacing w:before="0" w:after="0" w:line="240" w:lineRule="auto"/>
        <w:ind w:left="719" w:right="0" w:hanging="360"/>
        <w:jc w:val="left"/>
        <w:rPr>
          <w:sz w:val="24"/>
        </w:rPr>
      </w:pPr>
      <w:r>
        <w:rPr>
          <w:color w:val="0D0D0D"/>
          <w:sz w:val="24"/>
        </w:rPr>
        <w:t>Population</w:t>
      </w:r>
      <w:r>
        <w:rPr>
          <w:color w:val="0D0D0D"/>
          <w:spacing w:val="-5"/>
          <w:sz w:val="24"/>
        </w:rPr>
        <w:t xml:space="preserve"> </w:t>
      </w:r>
      <w:r>
        <w:rPr>
          <w:color w:val="0D0D0D"/>
          <w:sz w:val="24"/>
        </w:rPr>
        <w:t>standard</w:t>
      </w:r>
      <w:r>
        <w:rPr>
          <w:color w:val="0D0D0D"/>
          <w:spacing w:val="-4"/>
          <w:sz w:val="24"/>
        </w:rPr>
        <w:t xml:space="preserve"> </w:t>
      </w:r>
      <w:r>
        <w:rPr>
          <w:color w:val="0D0D0D"/>
          <w:spacing w:val="-2"/>
          <w:sz w:val="24"/>
        </w:rPr>
        <w:t>deviation</w:t>
      </w:r>
    </w:p>
    <w:p w14:paraId="57E24D7F">
      <w:pPr>
        <w:pStyle w:val="7"/>
      </w:pPr>
    </w:p>
    <w:p w14:paraId="32D66853">
      <w:pPr>
        <w:pStyle w:val="7"/>
        <w:spacing w:before="287"/>
      </w:pPr>
    </w:p>
    <w:p w14:paraId="510A5678">
      <w:pPr>
        <w:pStyle w:val="10"/>
        <w:numPr>
          <w:ilvl w:val="0"/>
          <w:numId w:val="8"/>
        </w:numPr>
        <w:tabs>
          <w:tab w:val="left" w:pos="719"/>
        </w:tabs>
        <w:spacing w:before="1" w:after="0" w:line="240" w:lineRule="auto"/>
        <w:ind w:left="719" w:right="0" w:hanging="360"/>
        <w:jc w:val="left"/>
        <w:rPr>
          <w:sz w:val="24"/>
        </w:rPr>
      </w:pPr>
      <w:r>
        <w:rPr>
          <w:color w:val="0D0D0D"/>
          <w:sz w:val="24"/>
        </w:rPr>
        <w:t xml:space="preserve">Sample </w:t>
      </w:r>
      <w:r>
        <w:rPr>
          <w:color w:val="0D0D0D"/>
          <w:spacing w:val="-4"/>
          <w:sz w:val="24"/>
        </w:rPr>
        <w:t>size</w:t>
      </w:r>
    </w:p>
    <w:p w14:paraId="205633B2">
      <w:pPr>
        <w:pStyle w:val="7"/>
      </w:pPr>
    </w:p>
    <w:p w14:paraId="4A039FC0">
      <w:pPr>
        <w:pStyle w:val="7"/>
        <w:spacing w:before="272"/>
      </w:pPr>
    </w:p>
    <w:p w14:paraId="209CDD39">
      <w:pPr>
        <w:pStyle w:val="10"/>
        <w:numPr>
          <w:ilvl w:val="0"/>
          <w:numId w:val="8"/>
        </w:numPr>
        <w:tabs>
          <w:tab w:val="left" w:pos="719"/>
        </w:tabs>
        <w:spacing w:before="0" w:after="0" w:line="240" w:lineRule="auto"/>
        <w:ind w:left="719" w:right="0" w:hanging="360"/>
        <w:jc w:val="left"/>
        <w:rPr>
          <w:sz w:val="24"/>
        </w:rPr>
      </w:pPr>
      <w:r>
        <w:rPr>
          <w:color w:val="0D0D0D"/>
          <w:sz w:val="24"/>
        </w:rPr>
        <w:t xml:space="preserve">Significance </w:t>
      </w:r>
      <w:r>
        <w:rPr>
          <w:color w:val="0D0D0D"/>
          <w:spacing w:val="-2"/>
          <w:sz w:val="24"/>
        </w:rPr>
        <w:t>level</w:t>
      </w:r>
    </w:p>
    <w:p w14:paraId="32DA396E">
      <w:pPr>
        <w:pStyle w:val="7"/>
      </w:pPr>
    </w:p>
    <w:p w14:paraId="35CBB81E">
      <w:pPr>
        <w:pStyle w:val="7"/>
      </w:pPr>
    </w:p>
    <w:p w14:paraId="6BA2C929">
      <w:pPr>
        <w:pStyle w:val="7"/>
      </w:pPr>
    </w:p>
    <w:p w14:paraId="48337FEA">
      <w:pPr>
        <w:pStyle w:val="7"/>
        <w:spacing w:before="224"/>
      </w:pPr>
    </w:p>
    <w:p w14:paraId="211BE067">
      <w:pPr>
        <w:pStyle w:val="3"/>
        <w:rPr>
          <w:b w:val="0"/>
        </w:rPr>
      </w:pPr>
      <w:r>
        <w:rPr>
          <w:b w:val="0"/>
        </w:rPr>
        <mc:AlternateContent>
          <mc:Choice Requires="wps">
            <w:drawing>
              <wp:anchor distT="0" distB="0" distL="0" distR="0" simplePos="0" relativeHeight="251708416" behindDoc="0" locked="0" layoutInCell="1" allowOverlap="1">
                <wp:simplePos x="0" y="0"/>
                <wp:positionH relativeFrom="page">
                  <wp:posOffset>837565</wp:posOffset>
                </wp:positionH>
                <wp:positionV relativeFrom="paragraph">
                  <wp:posOffset>-276225</wp:posOffset>
                </wp:positionV>
                <wp:extent cx="6096000" cy="9525"/>
                <wp:effectExtent l="0" t="0" r="0" b="0"/>
                <wp:wrapNone/>
                <wp:docPr id="1048" name="Graphic 367"/>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367" o:spid="_x0000_s1026" o:spt="100" style="position:absolute;left:0pt;margin-left:65.95pt;margin-top:-21.75pt;height:0.75pt;width:480pt;mso-position-horizontal-relative:page;z-index:251708416;mso-width-relative:page;mso-height-relative:page;" fillcolor="#000000" filled="t" stroked="f" coordsize="6096000,9525" o:gfxdata="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mwJKtgAAAAMAQAADwAAAAAAAAABACAAAAAiAAAAZHJzL2Rvd25yZXYu&#10;eG1sUEsBAhQAFAAAAAgAh07iQNeV1840AgAABQUAAA4AAAAAAAAAAQAgAAAAJwEAAGRycy9lMm9E&#10;b2MueG1sUEsFBgAAAAAGAAYAWQEAAM0FAAAAAA==&#10;" path="m6095999,9524l0,9524,0,0,6095999,0,6095999,9524xe">
                <v:fill on="t" opacity="9763f" focussize="0,0"/>
                <v:stroke on="f"/>
                <v:imagedata o:title=""/>
                <o:lock v:ext="edit" aspectratio="f"/>
                <v:textbox inset="0mm,0mm,0mm,0mm"/>
              </v:shape>
            </w:pict>
          </mc:Fallback>
        </mc:AlternateContent>
      </w:r>
      <w:r>
        <w:rPr>
          <w:b w:val="0"/>
          <w:color w:val="0D0D0D"/>
          <w:spacing w:val="-2"/>
        </w:rPr>
        <w:t>Hypotheses</w:t>
      </w:r>
    </w:p>
    <w:p w14:paraId="11360C20">
      <w:pPr>
        <w:pStyle w:val="7"/>
        <w:rPr>
          <w:rFonts w:ascii="Segoe UI Semibold"/>
          <w:sz w:val="29"/>
        </w:rPr>
      </w:pPr>
      <w:r>
        <w:br w:type="column"/>
      </w:r>
    </w:p>
    <w:p w14:paraId="48DD887A">
      <w:pPr>
        <w:pStyle w:val="7"/>
        <w:rPr>
          <w:rFonts w:ascii="Segoe UI Semibold"/>
          <w:sz w:val="29"/>
        </w:rPr>
      </w:pPr>
    </w:p>
    <w:p w14:paraId="05B22488">
      <w:pPr>
        <w:pStyle w:val="7"/>
        <w:rPr>
          <w:rFonts w:ascii="Segoe UI Semibold"/>
          <w:sz w:val="29"/>
        </w:rPr>
      </w:pPr>
    </w:p>
    <w:p w14:paraId="00142C41">
      <w:pPr>
        <w:pStyle w:val="7"/>
        <w:spacing w:before="219"/>
        <w:rPr>
          <w:rFonts w:ascii="Segoe UI Semibold"/>
          <w:sz w:val="29"/>
        </w:rPr>
      </w:pPr>
    </w:p>
    <w:p w14:paraId="57ABCE34">
      <w:pPr>
        <w:spacing w:before="0"/>
        <w:ind w:left="1" w:right="4656" w:firstLine="0"/>
        <w:jc w:val="center"/>
        <w:rPr>
          <w:rFonts w:ascii="Times New Roman" w:hAnsi="Times New Roman"/>
          <w:sz w:val="29"/>
        </w:rPr>
      </w:pPr>
      <w:r>
        <w:rPr>
          <w:rFonts w:ascii="Arial" w:hAnsi="Arial"/>
          <w:i/>
          <w:color w:val="0D0D0D"/>
          <w:w w:val="110"/>
          <w:sz w:val="29"/>
        </w:rPr>
        <w:t>μ</w:t>
      </w:r>
      <w:r>
        <w:rPr>
          <w:rFonts w:ascii="Arial" w:hAnsi="Arial"/>
          <w:i/>
          <w:color w:val="0D0D0D"/>
          <w:spacing w:val="14"/>
          <w:w w:val="110"/>
          <w:sz w:val="29"/>
        </w:rPr>
        <w:t xml:space="preserve"> </w:t>
      </w:r>
      <w:r>
        <w:rPr>
          <w:rFonts w:ascii="Times New Roman" w:hAnsi="Times New Roman"/>
          <w:color w:val="0D0D0D"/>
          <w:w w:val="110"/>
          <w:sz w:val="29"/>
        </w:rPr>
        <w:t>=</w:t>
      </w:r>
      <w:r>
        <w:rPr>
          <w:rFonts w:ascii="Times New Roman" w:hAnsi="Times New Roman"/>
          <w:color w:val="0D0D0D"/>
          <w:spacing w:val="24"/>
          <w:w w:val="110"/>
          <w:sz w:val="29"/>
        </w:rPr>
        <w:t xml:space="preserve"> </w:t>
      </w:r>
      <w:r>
        <w:rPr>
          <w:rFonts w:ascii="Times New Roman" w:hAnsi="Times New Roman"/>
          <w:color w:val="0D0D0D"/>
          <w:spacing w:val="-4"/>
          <w:w w:val="110"/>
          <w:sz w:val="29"/>
        </w:rPr>
        <w:t>14500</w:t>
      </w:r>
    </w:p>
    <w:p w14:paraId="02C6F3C0">
      <w:pPr>
        <w:pStyle w:val="7"/>
        <w:rPr>
          <w:rFonts w:ascii="Times New Roman"/>
          <w:sz w:val="29"/>
        </w:rPr>
      </w:pPr>
    </w:p>
    <w:p w14:paraId="68143D31">
      <w:pPr>
        <w:pStyle w:val="7"/>
        <w:spacing w:before="228"/>
        <w:rPr>
          <w:rFonts w:ascii="Times New Roman"/>
          <w:sz w:val="29"/>
        </w:rPr>
      </w:pPr>
    </w:p>
    <w:p w14:paraId="5560029A">
      <w:pPr>
        <w:spacing w:before="0"/>
        <w:ind w:left="0" w:right="4656" w:firstLine="0"/>
        <w:jc w:val="center"/>
        <w:rPr>
          <w:rFonts w:ascii="Times New Roman" w:hAnsi="Times New Roman"/>
          <w:sz w:val="29"/>
        </w:rPr>
      </w:pPr>
      <w:r>
        <w:rPr>
          <w:rFonts w:ascii="Arial" w:hAnsi="Arial"/>
          <w:i/>
          <w:color w:val="0D0D0D"/>
          <w:spacing w:val="-148"/>
          <w:w w:val="102"/>
          <w:sz w:val="29"/>
        </w:rPr>
        <w:t>x</w:t>
      </w:r>
      <w:r>
        <w:rPr>
          <w:rFonts w:ascii="Times New Roman" w:hAnsi="Times New Roman"/>
          <w:color w:val="0D0D0D"/>
          <w:w w:val="138"/>
          <w:sz w:val="29"/>
        </w:rPr>
        <w:t>ˉ</w:t>
      </w:r>
      <w:r>
        <w:rPr>
          <w:rFonts w:ascii="Times New Roman" w:hAnsi="Times New Roman"/>
          <w:color w:val="0D0D0D"/>
          <w:spacing w:val="25"/>
          <w:w w:val="120"/>
          <w:sz w:val="29"/>
        </w:rPr>
        <w:t xml:space="preserve"> </w:t>
      </w:r>
      <w:r>
        <w:rPr>
          <w:rFonts w:ascii="Times New Roman" w:hAnsi="Times New Roman"/>
          <w:color w:val="0D0D0D"/>
          <w:w w:val="120"/>
          <w:sz w:val="29"/>
        </w:rPr>
        <w:t>=</w:t>
      </w:r>
      <w:r>
        <w:rPr>
          <w:rFonts w:ascii="Times New Roman" w:hAnsi="Times New Roman"/>
          <w:color w:val="0D0D0D"/>
          <w:spacing w:val="22"/>
          <w:w w:val="120"/>
          <w:sz w:val="29"/>
        </w:rPr>
        <w:t xml:space="preserve"> </w:t>
      </w:r>
      <w:r>
        <w:rPr>
          <w:rFonts w:ascii="Times New Roman" w:hAnsi="Times New Roman"/>
          <w:color w:val="0D0D0D"/>
          <w:spacing w:val="-2"/>
          <w:w w:val="120"/>
          <w:sz w:val="29"/>
        </w:rPr>
        <w:t>13000</w:t>
      </w:r>
    </w:p>
    <w:p w14:paraId="54586188">
      <w:pPr>
        <w:pStyle w:val="7"/>
        <w:rPr>
          <w:rFonts w:ascii="Times New Roman"/>
          <w:sz w:val="29"/>
        </w:rPr>
      </w:pPr>
    </w:p>
    <w:p w14:paraId="59333179">
      <w:pPr>
        <w:pStyle w:val="7"/>
        <w:spacing w:before="213"/>
        <w:rPr>
          <w:rFonts w:ascii="Times New Roman"/>
          <w:sz w:val="29"/>
        </w:rPr>
      </w:pPr>
    </w:p>
    <w:p w14:paraId="683E65FD">
      <w:pPr>
        <w:spacing w:before="0"/>
        <w:ind w:left="0" w:right="4656" w:firstLine="0"/>
        <w:jc w:val="center"/>
        <w:rPr>
          <w:rFonts w:ascii="Times New Roman" w:hAnsi="Times New Roman"/>
          <w:sz w:val="29"/>
        </w:rPr>
      </w:pPr>
      <w:r>
        <w:rPr>
          <w:rFonts w:ascii="Times New Roman" w:hAnsi="Times New Roman"/>
          <w:sz w:val="29"/>
        </w:rPr>
        <mc:AlternateContent>
          <mc:Choice Requires="wpg">
            <w:drawing>
              <wp:anchor distT="0" distB="0" distL="0" distR="0" simplePos="0" relativeHeight="251709440" behindDoc="0" locked="0" layoutInCell="1" allowOverlap="1">
                <wp:simplePos x="0" y="0"/>
                <wp:positionH relativeFrom="page">
                  <wp:posOffset>6931025</wp:posOffset>
                </wp:positionH>
                <wp:positionV relativeFrom="paragraph">
                  <wp:posOffset>-30480</wp:posOffset>
                </wp:positionV>
                <wp:extent cx="484505" cy="768350"/>
                <wp:effectExtent l="0" t="0" r="3175" b="8890"/>
                <wp:wrapNone/>
                <wp:docPr id="1049" name="Group 1049"/>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1050" name="Graphic 369"/>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051" name="Graphic 370"/>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052" name="Image 371"/>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1053" name="Image 372"/>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1054" name="Image 373"/>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1055" name="Image 374"/>
                          <pic:cNvPicPr/>
                        </pic:nvPicPr>
                        <pic:blipFill>
                          <a:blip r:embed="rId11" cstate="print"/>
                          <a:stretch>
                            <a:fillRect/>
                          </a:stretch>
                        </pic:blipFill>
                        <pic:spPr>
                          <a:xfrm>
                            <a:off x="469772" y="213359"/>
                            <a:ext cx="9524" cy="9524"/>
                          </a:xfrm>
                          <a:prstGeom prst="rect">
                            <a:avLst/>
                          </a:prstGeom>
                        </pic:spPr>
                      </pic:pic>
                      <wps:wsp>
                        <wps:cNvPr id="1056" name="Graphic 375"/>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1057" name="Image 376"/>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2.4pt;height:60.5pt;width:38.15pt;mso-position-horizontal-relative:page;z-index:251709440;mso-width-relative:page;mso-height-relative:page;" coordsize="484505,768350" o:gfxdata="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">
                <o:lock v:ext="edit" aspectratio="f"/>
                <v:shape id="Graphic 369" o:spid="_x0000_s1026" o:spt="100" style="position:absolute;left:0;top:0;height:768350;width:484505;" fillcolor="#000000" filled="t" stroked="f" coordsize="484505,768350" o:gfxdata="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hsar4A&#10;AADdAAAADwAAAAAAAAABACAAAAAiAAAAZHJzL2Rvd25yZXYueG1sUEsBAhQAFAAAAAgAh07iQDMv&#10;BZ47AAAAOQAAABAAAAAAAAAAAQAgAAAADQEAAGRycy9zaGFwZXhtbC54bWxQSwUGAAAAAAYABgBb&#10;AQAAtw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370" o:spid="_x0000_s1026" o:spt="100" style="position:absolute;left:117347;top:213359;height:342900;width:361950;" fillcolor="#FFFFFF" filled="t" stroked="f" coordsize="361950,342900" o:gfxdata="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PL5q/&#10;AAAA3QAAAA8AAAAAAAAAAQAgAAAAIgAAAGRycy9kb3ducmV2LnhtbFBLAQIUABQAAAAIAIdO4kAz&#10;LwWeOwAAADkAAAAQAAAAAAAAAAEAIAAAAA4BAABkcnMvc2hhcGV4bWwueG1sUEsFBgAAAAAGAAYA&#10;WwEAALg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371" o:spid="_x0000_s1026" o:spt="75" type="#_x0000_t75" style="position:absolute;left:117347;top:546734;height:9524;width:9524;" filled="f" o:preferrelative="t" stroked="f" coordsize="21600,21600" o:gfxdata="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4C7sAAADd&#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372" o:spid="_x0000_s1026" o:spt="75" type="#_x0000_t75" style="position:absolute;left:469772;top:546734;height:9524;width:9524;" filled="f" o:preferrelative="t" stroked="f" coordsize="21600,21600" o:gfxdata="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qd2Q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373" o:spid="_x0000_s1026" o:spt="75" type="#_x0000_t75" style="position:absolute;left:117347;top:213359;height:9524;width:9524;" filled="f" o:preferrelative="t" stroked="f" coordsize="21600,21600" o:gfxdata="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QEXk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374" o:spid="_x0000_s1026" o:spt="75" type="#_x0000_t75" style="position:absolute;left:469772;top:213359;height:9524;width:9524;" filled="f" o:preferrelative="t" stroked="f" coordsize="21600,21600" o:gfxdata="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zgf7sAAADd&#10;AAAADwAAAAAAAAABACAAAAAiAAAAZHJzL2Rvd25yZXYueG1sUEsBAhQAFAAAAAgAh07iQDMvBZ47&#10;AAAAOQAAABAAAAAAAAAAAQAgAAAACgEAAGRycy9zaGFwZXhtbC54bWxQSwUGAAAAAAYABgBbAQAA&#10;tAMAAAAA&#10;">
                  <v:fill on="f" focussize="0,0"/>
                  <v:stroke on="f"/>
                  <v:imagedata r:id="rId11" o:title=""/>
                  <o:lock v:ext="edit" aspectratio="f"/>
                </v:shape>
                <v:shape id="Graphic 375" o:spid="_x0000_s1026" o:spt="100" style="position:absolute;left:164972;top:251459;height:266700;width:266700;" fillcolor="#FFFFFF" filled="t" stroked="f" coordsize="266700,266700" o:gfxdata="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o6qC8AAAA&#10;3QAAAA8AAAAAAAAAAQAgAAAAIgAAAGRycy9kb3ducmV2LnhtbFBLAQIUABQAAAAIAIdO4kAzLwWe&#10;OwAAADkAAAAQAAAAAAAAAAEAIAAAAAsBAABkcnMvc2hhcGV4bWwueG1sUEsFBgAAAAAGAAYAWwEA&#10;ALU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376" o:spid="_x0000_s1026" o:spt="75" type="#_x0000_t75" style="position:absolute;left:228076;top:308133;height:146923;width:143676;" filled="f" o:preferrelative="t" stroked="f" coordsize="21600,21600" o:gfxdata="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dFGhvQAA&#10;AN0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rFonts w:ascii="Arial" w:hAnsi="Arial"/>
          <w:i/>
          <w:color w:val="0D0D0D"/>
          <w:w w:val="110"/>
          <w:sz w:val="29"/>
        </w:rPr>
        <w:t>σ</w:t>
      </w:r>
      <w:r>
        <w:rPr>
          <w:rFonts w:ascii="Arial" w:hAnsi="Arial"/>
          <w:i/>
          <w:color w:val="0D0D0D"/>
          <w:spacing w:val="11"/>
          <w:w w:val="110"/>
          <w:sz w:val="29"/>
        </w:rPr>
        <w:t xml:space="preserve"> </w:t>
      </w:r>
      <w:r>
        <w:rPr>
          <w:rFonts w:ascii="Times New Roman" w:hAnsi="Times New Roman"/>
          <w:color w:val="0D0D0D"/>
          <w:w w:val="110"/>
          <w:sz w:val="29"/>
        </w:rPr>
        <w:t>=</w:t>
      </w:r>
      <w:r>
        <w:rPr>
          <w:rFonts w:ascii="Times New Roman" w:hAnsi="Times New Roman"/>
          <w:color w:val="0D0D0D"/>
          <w:spacing w:val="9"/>
          <w:w w:val="110"/>
          <w:sz w:val="29"/>
        </w:rPr>
        <w:t xml:space="preserve"> </w:t>
      </w:r>
      <w:r>
        <w:rPr>
          <w:rFonts w:ascii="Times New Roman" w:hAnsi="Times New Roman"/>
          <w:color w:val="0D0D0D"/>
          <w:spacing w:val="-4"/>
          <w:w w:val="110"/>
          <w:sz w:val="29"/>
        </w:rPr>
        <w:t>2100</w:t>
      </w:r>
    </w:p>
    <w:p w14:paraId="106EE627">
      <w:pPr>
        <w:pStyle w:val="7"/>
        <w:rPr>
          <w:rFonts w:ascii="Times New Roman"/>
          <w:sz w:val="29"/>
        </w:rPr>
      </w:pPr>
    </w:p>
    <w:p w14:paraId="1184A8E6">
      <w:pPr>
        <w:pStyle w:val="7"/>
        <w:spacing w:before="244"/>
        <w:rPr>
          <w:rFonts w:ascii="Times New Roman"/>
          <w:sz w:val="29"/>
        </w:rPr>
      </w:pPr>
    </w:p>
    <w:p w14:paraId="6D757F8E">
      <w:pPr>
        <w:spacing w:before="0"/>
        <w:ind w:left="0" w:right="4656" w:firstLine="0"/>
        <w:jc w:val="center"/>
        <w:rPr>
          <w:rFonts w:ascii="Times New Roman"/>
          <w:sz w:val="29"/>
        </w:rPr>
      </w:pPr>
      <w:r>
        <w:rPr>
          <w:rFonts w:ascii="Arial"/>
          <w:i/>
          <w:color w:val="0D0D0D"/>
          <w:w w:val="110"/>
          <w:sz w:val="29"/>
        </w:rPr>
        <w:t>n</w:t>
      </w:r>
      <w:r>
        <w:rPr>
          <w:rFonts w:ascii="Arial"/>
          <w:i/>
          <w:color w:val="0D0D0D"/>
          <w:spacing w:val="5"/>
          <w:w w:val="115"/>
          <w:sz w:val="29"/>
        </w:rPr>
        <w:t xml:space="preserve"> </w:t>
      </w:r>
      <w:r>
        <w:rPr>
          <w:rFonts w:ascii="Times New Roman"/>
          <w:color w:val="0D0D0D"/>
          <w:w w:val="115"/>
          <w:sz w:val="29"/>
        </w:rPr>
        <w:t>=</w:t>
      </w:r>
      <w:r>
        <w:rPr>
          <w:rFonts w:ascii="Times New Roman"/>
          <w:color w:val="0D0D0D"/>
          <w:spacing w:val="14"/>
          <w:w w:val="115"/>
          <w:sz w:val="29"/>
        </w:rPr>
        <w:t xml:space="preserve"> </w:t>
      </w:r>
      <w:r>
        <w:rPr>
          <w:rFonts w:ascii="Times New Roman"/>
          <w:color w:val="0D0D0D"/>
          <w:spacing w:val="-5"/>
          <w:w w:val="110"/>
          <w:sz w:val="29"/>
        </w:rPr>
        <w:t>25</w:t>
      </w:r>
    </w:p>
    <w:p w14:paraId="1F3539E0">
      <w:pPr>
        <w:pStyle w:val="7"/>
        <w:rPr>
          <w:rFonts w:ascii="Times New Roman"/>
          <w:sz w:val="29"/>
        </w:rPr>
      </w:pPr>
    </w:p>
    <w:p w14:paraId="56BAB47A">
      <w:pPr>
        <w:pStyle w:val="7"/>
        <w:spacing w:before="228"/>
        <w:rPr>
          <w:rFonts w:ascii="Times New Roman"/>
          <w:sz w:val="29"/>
        </w:rPr>
      </w:pPr>
    </w:p>
    <w:p w14:paraId="410F12C6">
      <w:pPr>
        <w:spacing w:before="0"/>
        <w:ind w:left="0" w:right="4656" w:firstLine="0"/>
        <w:jc w:val="center"/>
        <w:rPr>
          <w:rFonts w:ascii="Times New Roman" w:hAnsi="Times New Roman"/>
          <w:sz w:val="29"/>
        </w:rPr>
      </w:pPr>
      <w:r>
        <w:rPr>
          <w:rFonts w:ascii="Arial" w:hAnsi="Arial"/>
          <w:i/>
          <w:color w:val="0D0D0D"/>
          <w:w w:val="115"/>
          <w:sz w:val="29"/>
        </w:rPr>
        <w:t>α</w:t>
      </w:r>
      <w:r>
        <w:rPr>
          <w:rFonts w:ascii="Arial" w:hAnsi="Arial"/>
          <w:i/>
          <w:color w:val="0D0D0D"/>
          <w:spacing w:val="5"/>
          <w:w w:val="115"/>
          <w:sz w:val="29"/>
        </w:rPr>
        <w:t xml:space="preserve"> </w:t>
      </w:r>
      <w:r>
        <w:rPr>
          <w:rFonts w:ascii="Times New Roman" w:hAnsi="Times New Roman"/>
          <w:color w:val="0D0D0D"/>
          <w:w w:val="115"/>
          <w:sz w:val="29"/>
        </w:rPr>
        <w:t>=</w:t>
      </w:r>
      <w:r>
        <w:rPr>
          <w:rFonts w:ascii="Times New Roman" w:hAnsi="Times New Roman"/>
          <w:color w:val="0D0D0D"/>
          <w:spacing w:val="13"/>
          <w:w w:val="115"/>
          <w:sz w:val="29"/>
        </w:rPr>
        <w:t xml:space="preserve"> </w:t>
      </w:r>
      <w:r>
        <w:rPr>
          <w:rFonts w:ascii="Times New Roman" w:hAnsi="Times New Roman"/>
          <w:color w:val="0D0D0D"/>
          <w:spacing w:val="-4"/>
          <w:w w:val="115"/>
          <w:sz w:val="29"/>
        </w:rPr>
        <w:t>0.01</w:t>
      </w:r>
    </w:p>
    <w:p w14:paraId="38F06548">
      <w:pPr>
        <w:pStyle w:val="7"/>
        <w:rPr>
          <w:rFonts w:ascii="Times New Roman"/>
          <w:sz w:val="29"/>
        </w:rPr>
      </w:pPr>
    </w:p>
    <w:p w14:paraId="4F836DB1">
      <w:pPr>
        <w:pStyle w:val="7"/>
        <w:rPr>
          <w:rFonts w:ascii="Times New Roman"/>
          <w:sz w:val="29"/>
        </w:rPr>
      </w:pPr>
    </w:p>
    <w:p w14:paraId="6656E657">
      <w:pPr>
        <w:pStyle w:val="7"/>
        <w:rPr>
          <w:rFonts w:ascii="Times New Roman"/>
          <w:sz w:val="29"/>
        </w:rPr>
      </w:pPr>
    </w:p>
    <w:p w14:paraId="526EB213">
      <w:pPr>
        <w:pStyle w:val="7"/>
        <w:spacing w:before="266"/>
        <w:rPr>
          <w:rFonts w:ascii="Times New Roman"/>
          <w:sz w:val="29"/>
        </w:rPr>
      </w:pPr>
    </w:p>
    <w:p w14:paraId="0FDF0111">
      <w:pPr>
        <w:spacing w:before="0"/>
        <w:ind w:left="1" w:right="4656" w:firstLine="0"/>
        <w:jc w:val="center"/>
        <w:rPr>
          <w:rFonts w:ascii="Times New Roman" w:hAnsi="Times New Roman"/>
          <w:sz w:val="29"/>
        </w:rPr>
      </w:pPr>
      <w:r>
        <w:rPr>
          <w:rFonts w:ascii="Arial" w:hAnsi="Arial"/>
          <w:i/>
          <w:color w:val="0D0D0D"/>
          <w:w w:val="110"/>
          <w:sz w:val="29"/>
        </w:rPr>
        <w:t>H</w:t>
      </w:r>
      <w:r>
        <w:rPr>
          <w:rFonts w:ascii="Times New Roman" w:hAnsi="Times New Roman"/>
          <w:color w:val="0D0D0D"/>
          <w:w w:val="110"/>
          <w:sz w:val="29"/>
          <w:vertAlign w:val="subscript"/>
        </w:rPr>
        <w:t>0</w:t>
      </w:r>
      <w:r>
        <w:rPr>
          <w:rFonts w:ascii="Times New Roman" w:hAnsi="Times New Roman"/>
          <w:color w:val="0D0D0D"/>
          <w:spacing w:val="27"/>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2"/>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2"/>
          <w:w w:val="110"/>
          <w:sz w:val="29"/>
          <w:vertAlign w:val="baseline"/>
        </w:rPr>
        <w:t xml:space="preserve"> </w:t>
      </w:r>
      <w:r>
        <w:rPr>
          <w:rFonts w:ascii="Times New Roman" w:hAnsi="Times New Roman"/>
          <w:color w:val="0D0D0D"/>
          <w:spacing w:val="-4"/>
          <w:w w:val="110"/>
          <w:sz w:val="29"/>
          <w:vertAlign w:val="baseline"/>
        </w:rPr>
        <w:t>14500</w:t>
      </w:r>
    </w:p>
    <w:p w14:paraId="2CA44EEB">
      <w:pPr>
        <w:spacing w:before="266"/>
        <w:ind w:left="1" w:right="4656" w:firstLine="0"/>
        <w:jc w:val="center"/>
        <w:rPr>
          <w:rFonts w:ascii="Times New Roman" w:hAnsi="Times New Roman"/>
          <w:sz w:val="29"/>
        </w:rPr>
      </w:pPr>
      <w:r>
        <w:rPr>
          <w:rFonts w:ascii="Arial" w:hAnsi="Arial"/>
          <w:i/>
          <w:color w:val="0D0D0D"/>
          <w:w w:val="110"/>
          <w:sz w:val="29"/>
        </w:rPr>
        <w:t>H</w:t>
      </w:r>
      <w:r>
        <w:rPr>
          <w:rFonts w:ascii="Times New Roman" w:hAnsi="Times New Roman"/>
          <w:color w:val="0D0D0D"/>
          <w:w w:val="110"/>
          <w:sz w:val="29"/>
          <w:vertAlign w:val="subscript"/>
        </w:rPr>
        <w:t>1</w:t>
      </w:r>
      <w:r>
        <w:rPr>
          <w:rFonts w:ascii="Times New Roman" w:hAnsi="Times New Roman"/>
          <w:color w:val="0D0D0D"/>
          <w:spacing w:val="27"/>
          <w:w w:val="110"/>
          <w:sz w:val="29"/>
          <w:vertAlign w:val="baseline"/>
        </w:rPr>
        <w:t xml:space="preserve"> </w:t>
      </w:r>
      <w:r>
        <w:rPr>
          <w:rFonts w:ascii="Times New Roman" w:hAnsi="Times New Roman"/>
          <w:color w:val="0D0D0D"/>
          <w:w w:val="110"/>
          <w:sz w:val="29"/>
          <w:vertAlign w:val="baseline"/>
        </w:rPr>
        <w:t>:</w:t>
      </w:r>
      <w:r>
        <w:rPr>
          <w:rFonts w:ascii="Times New Roman" w:hAnsi="Times New Roman"/>
          <w:color w:val="0D0D0D"/>
          <w:spacing w:val="12"/>
          <w:w w:val="110"/>
          <w:sz w:val="29"/>
          <w:vertAlign w:val="baseline"/>
        </w:rPr>
        <w:t xml:space="preserve"> </w:t>
      </w:r>
      <w:r>
        <w:rPr>
          <w:rFonts w:ascii="Arial" w:hAnsi="Arial"/>
          <w:i/>
          <w:color w:val="0D0D0D"/>
          <w:w w:val="110"/>
          <w:sz w:val="29"/>
          <w:vertAlign w:val="baseline"/>
        </w:rPr>
        <w:t>μ</w:t>
      </w:r>
      <w:r>
        <w:rPr>
          <w:rFonts w:ascii="Arial" w:hAnsi="Arial"/>
          <w:i/>
          <w:color w:val="0D0D0D"/>
          <w:spacing w:val="3"/>
          <w:w w:val="110"/>
          <w:sz w:val="29"/>
          <w:vertAlign w:val="baseline"/>
        </w:rPr>
        <w:t xml:space="preserve"> </w:t>
      </w:r>
      <w:r>
        <w:rPr>
          <w:rFonts w:ascii="Times New Roman" w:hAnsi="Times New Roman"/>
          <w:color w:val="0D0D0D"/>
          <w:w w:val="110"/>
          <w:sz w:val="29"/>
          <w:vertAlign w:val="baseline"/>
        </w:rPr>
        <w:t>&lt;</w:t>
      </w:r>
      <w:r>
        <w:rPr>
          <w:rFonts w:ascii="Times New Roman" w:hAnsi="Times New Roman"/>
          <w:color w:val="0D0D0D"/>
          <w:spacing w:val="12"/>
          <w:w w:val="110"/>
          <w:sz w:val="29"/>
          <w:vertAlign w:val="baseline"/>
        </w:rPr>
        <w:t xml:space="preserve"> </w:t>
      </w:r>
      <w:r>
        <w:rPr>
          <w:rFonts w:ascii="Times New Roman" w:hAnsi="Times New Roman"/>
          <w:color w:val="0D0D0D"/>
          <w:spacing w:val="-4"/>
          <w:w w:val="110"/>
          <w:sz w:val="29"/>
          <w:vertAlign w:val="baseline"/>
        </w:rPr>
        <w:t>14500</w:t>
      </w:r>
    </w:p>
    <w:p w14:paraId="0384DA4A">
      <w:pPr>
        <w:spacing w:after="0"/>
        <w:jc w:val="center"/>
        <w:rPr>
          <w:rFonts w:ascii="Times New Roman" w:hAnsi="Times New Roman"/>
          <w:sz w:val="29"/>
        </w:rPr>
        <w:sectPr>
          <w:type w:val="continuous"/>
          <w:pgSz w:w="12240" w:h="15840"/>
          <w:pgMar w:top="400" w:right="360" w:bottom="280" w:left="1080" w:header="720" w:footer="720" w:gutter="0"/>
          <w:cols w:equalWidth="0" w:num="2">
            <w:col w:w="3898" w:space="40"/>
            <w:col w:w="6862"/>
          </w:cols>
        </w:sectPr>
      </w:pPr>
    </w:p>
    <w:p w14:paraId="46A4C2E9">
      <w:pPr>
        <w:pStyle w:val="7"/>
        <w:spacing w:before="47"/>
        <w:rPr>
          <w:rFonts w:ascii="Times New Roman"/>
        </w:rPr>
      </w:pPr>
      <w:r>
        <w:rPr>
          <w:rFonts w:ascii="Times New Roman"/>
        </w:rPr>
        <mc:AlternateContent>
          <mc:Choice Requires="wpg">
            <w:drawing>
              <wp:anchor distT="0" distB="0" distL="0" distR="0" simplePos="0" relativeHeight="251709440" behindDoc="0" locked="0" layoutInCell="1" allowOverlap="1">
                <wp:simplePos x="0" y="0"/>
                <wp:positionH relativeFrom="page">
                  <wp:posOffset>361950</wp:posOffset>
                </wp:positionH>
                <wp:positionV relativeFrom="page">
                  <wp:posOffset>8671560</wp:posOffset>
                </wp:positionV>
                <wp:extent cx="7053580" cy="1029970"/>
                <wp:effectExtent l="0" t="0" r="2540" b="6350"/>
                <wp:wrapNone/>
                <wp:docPr id="1058" name="Group 1058"/>
                <wp:cNvGraphicFramePr/>
                <a:graphic xmlns:a="http://schemas.openxmlformats.org/drawingml/2006/main">
                  <a:graphicData uri="http://schemas.microsoft.com/office/word/2010/wordprocessingGroup">
                    <wpg:wgp>
                      <wpg:cNvGrpSpPr/>
                      <wpg:grpSpPr>
                        <a:xfrm>
                          <a:off x="0" y="0"/>
                          <a:ext cx="7053580" cy="1029969"/>
                          <a:chOff x="0" y="0"/>
                          <a:chExt cx="7053580" cy="1029969"/>
                        </a:xfrm>
                      </wpg:grpSpPr>
                      <wps:wsp>
                        <wps:cNvPr id="1059" name="Graphic 378"/>
                        <wps:cNvSpPr/>
                        <wps:spPr>
                          <a:xfrm>
                            <a:off x="0" y="0"/>
                            <a:ext cx="7053580" cy="1029969"/>
                          </a:xfrm>
                          <a:custGeom>
                            <a:avLst/>
                            <a:gdLst/>
                            <a:ahLst/>
                            <a:cxnLst/>
                            <a:rect l="l" t="t" r="r" b="b"/>
                            <a:pathLst>
                              <a:path w="7053580" h="1029969">
                                <a:moveTo>
                                  <a:pt x="0" y="0"/>
                                </a:moveTo>
                                <a:lnTo>
                                  <a:pt x="7053262" y="0"/>
                                </a:lnTo>
                                <a:lnTo>
                                  <a:pt x="7053262" y="1029652"/>
                                </a:lnTo>
                                <a:lnTo>
                                  <a:pt x="0" y="1029652"/>
                                </a:lnTo>
                                <a:lnTo>
                                  <a:pt x="0" y="0"/>
                                </a:lnTo>
                                <a:close/>
                              </a:path>
                            </a:pathLst>
                          </a:custGeom>
                          <a:solidFill>
                            <a:srgbClr val="000000">
                              <a:alpha val="1959"/>
                            </a:srgbClr>
                          </a:solidFill>
                        </wps:spPr>
                        <wps:bodyPr wrap="square" lIns="0" tIns="0" rIns="0" bIns="0" rtlCol="0">
                          <a:noAutofit/>
                        </wps:bodyPr>
                      </wps:wsp>
                      <wps:wsp>
                        <wps:cNvPr id="1060" name="Graphic 379"/>
                        <wps:cNvSpPr/>
                        <wps:spPr>
                          <a:xfrm>
                            <a:off x="589295" y="1024889"/>
                            <a:ext cx="5869940" cy="5080"/>
                          </a:xfrm>
                          <a:custGeom>
                            <a:avLst/>
                            <a:gdLst/>
                            <a:ahLst/>
                            <a:cxnLst/>
                            <a:rect l="l" t="t" r="r" b="b"/>
                            <a:pathLst>
                              <a:path w="5869940" h="5080">
                                <a:moveTo>
                                  <a:pt x="5869906" y="4762"/>
                                </a:moveTo>
                                <a:lnTo>
                                  <a:pt x="0" y="4762"/>
                                </a:lnTo>
                                <a:lnTo>
                                  <a:pt x="7764" y="3111"/>
                                </a:lnTo>
                                <a:lnTo>
                                  <a:pt x="15604" y="1750"/>
                                </a:lnTo>
                                <a:lnTo>
                                  <a:pt x="23482" y="777"/>
                                </a:lnTo>
                                <a:lnTo>
                                  <a:pt x="31399" y="194"/>
                                </a:lnTo>
                                <a:lnTo>
                                  <a:pt x="39354" y="0"/>
                                </a:lnTo>
                                <a:lnTo>
                                  <a:pt x="5830553" y="0"/>
                                </a:lnTo>
                                <a:lnTo>
                                  <a:pt x="5869906" y="4762"/>
                                </a:lnTo>
                                <a:close/>
                              </a:path>
                            </a:pathLst>
                          </a:custGeom>
                          <a:solidFill>
                            <a:srgbClr val="000000">
                              <a:alpha val="7058"/>
                            </a:srgbClr>
                          </a:solidFill>
                        </wps:spPr>
                        <wps:bodyPr wrap="square" lIns="0" tIns="0" rIns="0" bIns="0" rtlCol="0">
                          <a:noAutofit/>
                        </wps:bodyPr>
                      </wps:wsp>
                    </wpg:wgp>
                  </a:graphicData>
                </a:graphic>
              </wp:anchor>
            </w:drawing>
          </mc:Choice>
          <mc:Fallback>
            <w:pict>
              <v:group id="_x0000_s1026" o:spid="_x0000_s1026" o:spt="203" style="position:absolute;left:0pt;margin-left:28.5pt;margin-top:682.8pt;height:81.1pt;width:555.4pt;mso-position-horizontal-relative:page;mso-position-vertical-relative:page;z-index:251709440;mso-width-relative:page;mso-height-relative:page;" coordsize="7053580,1029969" o:gfxdata="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KhBT53bAAAADQEAAA8AAAAAAAAAAQAg&#10;AAAAIgAAAGRycy9kb3ducmV2LnhtbFBLAQIUABQAAAAIAIdO4kAhmNiDKAMAABsKAAAOAAAAAAAA&#10;AAEAIAAAACoBAABkcnMvZTJvRG9jLnhtbFBLBQYAAAAABgAGAFkBAADEBgAAAAA=&#10;">
                <o:lock v:ext="edit" aspectratio="f"/>
                <v:shape id="Graphic 378" o:spid="_x0000_s1026" o:spt="100" style="position:absolute;left:0;top:0;height:1029969;width:7053580;" fillcolor="#000000" filled="t" stroked="f" coordsize="7053580,1029969" o:gfxdata="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hrT474A&#10;AADdAAAADwAAAAAAAAABACAAAAAiAAAAZHJzL2Rvd25yZXYueG1sUEsBAhQAFAAAAAgAh07iQDMv&#10;BZ47AAAAOQAAABAAAAAAAAAAAQAgAAAADQEAAGRycy9zaGFwZXhtbC54bWxQSwUGAAAAAAYABgBb&#10;AQAAtwMAAAAA&#10;" path="m0,0l7053262,0,7053262,1029652,0,1029652,0,0xe">
                  <v:fill on="t" opacity="1283f" focussize="0,0"/>
                  <v:stroke on="f"/>
                  <v:imagedata o:title=""/>
                  <o:lock v:ext="edit" aspectratio="f"/>
                  <v:textbox inset="0mm,0mm,0mm,0mm"/>
                </v:shape>
                <v:shape id="Graphic 379" o:spid="_x0000_s1026" o:spt="100" style="position:absolute;left:589295;top:1024889;height:5080;width:5869940;" fillcolor="#000000" filled="t" stroked="f" coordsize="5869940,5080" o:gfxdata="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g065&#10;wAAAAN0AAAAPAAAAAAAAAAEAIAAAACIAAABkcnMvZG93bnJldi54bWxQSwECFAAUAAAACACHTuJA&#10;My8FnjsAAAA5AAAAEAAAAAAAAAABACAAAAAPAQAAZHJzL3NoYXBleG1sLnhtbFBLBQYAAAAABgAG&#10;AFsBAAC5AwAAAAA=&#10;" path="m5869906,4762l0,4762,7764,3111,15604,1750,23482,777,31399,194,39354,0,5830553,0,5869906,4762xe">
                  <v:fill on="t" opacity="4625f" focussize="0,0"/>
                  <v:stroke on="f"/>
                  <v:imagedata o:title=""/>
                  <o:lock v:ext="edit" aspectratio="f"/>
                  <v:textbox inset="0mm,0mm,0mm,0mm"/>
                </v:shape>
              </v:group>
            </w:pict>
          </mc:Fallback>
        </mc:AlternateContent>
      </w:r>
    </w:p>
    <w:p w14:paraId="052B4FC9">
      <w:pPr>
        <w:pStyle w:val="7"/>
        <w:spacing w:line="472" w:lineRule="auto"/>
        <w:ind w:left="239" w:right="4153"/>
      </w:pPr>
      <w:r>
        <w:rPr>
          <w:color w:val="0D0D0D"/>
        </w:rPr>
        <w:t>Since</w:t>
      </w:r>
      <w:r>
        <w:rPr>
          <w:color w:val="0D0D0D"/>
          <w:spacing w:val="-6"/>
        </w:rPr>
        <w:t xml:space="preserve"> </w:t>
      </w:r>
      <w:r>
        <w:rPr>
          <w:color w:val="0D0D0D"/>
        </w:rPr>
        <w:t>population</w:t>
      </w:r>
      <w:r>
        <w:rPr>
          <w:color w:val="0D0D0D"/>
          <w:spacing w:val="-6"/>
        </w:rPr>
        <w:t xml:space="preserve"> </w:t>
      </w:r>
      <w:r>
        <w:rPr>
          <w:color w:val="0D0D0D"/>
        </w:rPr>
        <w:t>standard</w:t>
      </w:r>
      <w:r>
        <w:rPr>
          <w:color w:val="0D0D0D"/>
          <w:spacing w:val="-6"/>
        </w:rPr>
        <w:t xml:space="preserve"> </w:t>
      </w:r>
      <w:r>
        <w:rPr>
          <w:color w:val="0D0D0D"/>
        </w:rPr>
        <w:t>deviation</w:t>
      </w:r>
      <w:r>
        <w:rPr>
          <w:color w:val="0D0D0D"/>
          <w:spacing w:val="-6"/>
        </w:rPr>
        <w:t xml:space="preserve"> </w:t>
      </w:r>
      <w:r>
        <w:rPr>
          <w:color w:val="0D0D0D"/>
        </w:rPr>
        <w:t>is</w:t>
      </w:r>
      <w:r>
        <w:rPr>
          <w:color w:val="0D0D0D"/>
          <w:spacing w:val="-6"/>
        </w:rPr>
        <w:t xml:space="preserve"> </w:t>
      </w:r>
      <w:r>
        <w:rPr>
          <w:color w:val="0D0D0D"/>
        </w:rPr>
        <w:t>known,</w:t>
      </w:r>
      <w:r>
        <w:rPr>
          <w:color w:val="0D0D0D"/>
          <w:spacing w:val="-6"/>
        </w:rPr>
        <w:t xml:space="preserve"> </w:t>
      </w:r>
      <w:r>
        <w:rPr>
          <w:color w:val="0D0D0D"/>
        </w:rPr>
        <w:t>use</w:t>
      </w:r>
      <w:r>
        <w:rPr>
          <w:color w:val="0D0D0D"/>
          <w:spacing w:val="-6"/>
        </w:rPr>
        <w:t xml:space="preserve"> </w:t>
      </w:r>
      <w:r>
        <w:rPr>
          <w:color w:val="0D0D0D"/>
        </w:rPr>
        <w:t>Z-test. Test statistic:</w:t>
      </w:r>
    </w:p>
    <w:p w14:paraId="3D84B521">
      <w:pPr>
        <w:pStyle w:val="7"/>
        <w:spacing w:after="0" w:line="472" w:lineRule="auto"/>
        <w:sectPr>
          <w:type w:val="continuous"/>
          <w:pgSz w:w="12240" w:h="15840"/>
          <w:pgMar w:top="400" w:right="360" w:bottom="280" w:left="1080" w:header="720" w:footer="720" w:gutter="0"/>
          <w:cols w:space="720" w:num="1"/>
        </w:sectPr>
      </w:pPr>
    </w:p>
    <w:p w14:paraId="5A91903F">
      <w:pPr>
        <w:pStyle w:val="7"/>
        <w:rPr>
          <w:sz w:val="20"/>
        </w:rPr>
      </w:pPr>
    </w:p>
    <w:p w14:paraId="35E1A65A">
      <w:pPr>
        <w:pStyle w:val="7"/>
        <w:rPr>
          <w:sz w:val="20"/>
        </w:rPr>
      </w:pPr>
    </w:p>
    <w:p w14:paraId="19721BF7">
      <w:pPr>
        <w:pStyle w:val="7"/>
        <w:rPr>
          <w:sz w:val="20"/>
        </w:rPr>
      </w:pPr>
    </w:p>
    <w:p w14:paraId="69008AC0">
      <w:pPr>
        <w:pStyle w:val="7"/>
        <w:spacing w:before="249"/>
        <w:rPr>
          <w:sz w:val="20"/>
        </w:rPr>
      </w:pPr>
    </w:p>
    <w:tbl>
      <w:tblPr>
        <w:tblStyle w:val="6"/>
        <w:tblW w:w="0" w:type="auto"/>
        <w:tblInd w:w="3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78"/>
        <w:gridCol w:w="473"/>
      </w:tblGrid>
      <w:tr w14:paraId="60F2B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3F64029C">
            <w:pPr>
              <w:pStyle w:val="11"/>
              <w:spacing w:before="0" w:line="192" w:lineRule="exact"/>
              <w:ind w:left="50"/>
              <w:rPr>
                <w:rFonts w:ascii="Arial"/>
                <w:i/>
                <w:sz w:val="19"/>
              </w:rPr>
            </w:pPr>
            <w:r>
              <w:rPr>
                <w:rFonts w:ascii="Arial"/>
                <w:i/>
                <w:color w:val="5C5C5C"/>
                <w:spacing w:val="-10"/>
                <w:w w:val="120"/>
                <w:sz w:val="19"/>
              </w:rPr>
              <w:t>x</w:t>
            </w:r>
          </w:p>
        </w:tc>
        <w:tc>
          <w:tcPr>
            <w:tcW w:w="473" w:type="dxa"/>
          </w:tcPr>
          <w:p w14:paraId="0D958CD6">
            <w:pPr>
              <w:pStyle w:val="11"/>
              <w:spacing w:before="9"/>
              <w:ind w:left="157"/>
              <w:jc w:val="center"/>
              <w:rPr>
                <w:sz w:val="16"/>
              </w:rPr>
            </w:pPr>
            <w:r>
              <w:rPr>
                <w:color w:val="0D0D0D"/>
                <w:spacing w:val="-5"/>
                <w:w w:val="105"/>
                <w:sz w:val="16"/>
              </w:rPr>
              <w:t>1.2</w:t>
            </w:r>
          </w:p>
        </w:tc>
      </w:tr>
      <w:tr w14:paraId="57001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9" w:hRule="atLeast"/>
        </w:trPr>
        <w:tc>
          <w:tcPr>
            <w:tcW w:w="378" w:type="dxa"/>
          </w:tcPr>
          <w:p w14:paraId="4EBEBBFD">
            <w:pPr>
              <w:pStyle w:val="11"/>
              <w:spacing w:before="102"/>
              <w:ind w:left="50"/>
              <w:rPr>
                <w:rFonts w:ascii="Arial" w:hAnsi="Arial"/>
                <w:i/>
                <w:sz w:val="19"/>
              </w:rPr>
            </w:pPr>
            <w:r>
              <w:rPr>
                <w:rFonts w:ascii="Arial" w:hAnsi="Arial"/>
                <w:i/>
                <w:color w:val="5C5C5C"/>
                <w:spacing w:val="-10"/>
                <w:w w:val="115"/>
                <w:sz w:val="19"/>
              </w:rPr>
              <w:t>μ</w:t>
            </w:r>
          </w:p>
        </w:tc>
        <w:tc>
          <w:tcPr>
            <w:tcW w:w="473" w:type="dxa"/>
          </w:tcPr>
          <w:p w14:paraId="5C94E05A">
            <w:pPr>
              <w:pStyle w:val="11"/>
              <w:spacing w:before="137"/>
              <w:ind w:left="157"/>
              <w:jc w:val="center"/>
              <w:rPr>
                <w:sz w:val="16"/>
              </w:rPr>
            </w:pPr>
            <w:r>
              <w:rPr>
                <w:color w:val="0D0D0D"/>
                <w:spacing w:val="-5"/>
                <w:w w:val="105"/>
                <w:sz w:val="16"/>
              </w:rPr>
              <w:t>0.0</w:t>
            </w:r>
          </w:p>
        </w:tc>
      </w:tr>
      <w:tr w14:paraId="40EB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1" w:hRule="atLeast"/>
        </w:trPr>
        <w:tc>
          <w:tcPr>
            <w:tcW w:w="378" w:type="dxa"/>
          </w:tcPr>
          <w:p w14:paraId="6B0DA3CB">
            <w:pPr>
              <w:pStyle w:val="11"/>
              <w:spacing w:before="102"/>
              <w:ind w:left="50"/>
              <w:rPr>
                <w:rFonts w:ascii="Arial" w:hAnsi="Arial"/>
                <w:i/>
                <w:sz w:val="19"/>
              </w:rPr>
            </w:pPr>
            <w:r>
              <w:rPr>
                <w:rFonts w:ascii="Arial" w:hAnsi="Arial"/>
                <w:i/>
                <w:color w:val="5C5C5C"/>
                <w:spacing w:val="-10"/>
                <w:sz w:val="19"/>
              </w:rPr>
              <w:t>σ</w:t>
            </w:r>
          </w:p>
        </w:tc>
        <w:tc>
          <w:tcPr>
            <w:tcW w:w="473" w:type="dxa"/>
          </w:tcPr>
          <w:p w14:paraId="1F2177B2">
            <w:pPr>
              <w:pStyle w:val="11"/>
              <w:spacing w:before="137" w:line="194" w:lineRule="exact"/>
              <w:ind w:left="157"/>
              <w:jc w:val="center"/>
              <w:rPr>
                <w:sz w:val="16"/>
              </w:rPr>
            </w:pPr>
            <w:r>
              <w:rPr>
                <w:color w:val="0D0D0D"/>
                <w:spacing w:val="-5"/>
                <w:w w:val="105"/>
                <w:sz w:val="16"/>
              </w:rPr>
              <w:t>1.0</w:t>
            </w:r>
          </w:p>
        </w:tc>
      </w:tr>
    </w:tbl>
    <w:p w14:paraId="12C839D7">
      <w:pPr>
        <w:pStyle w:val="7"/>
        <w:rPr>
          <w:sz w:val="20"/>
        </w:rPr>
      </w:pPr>
    </w:p>
    <w:p w14:paraId="5D900504">
      <w:pPr>
        <w:pStyle w:val="7"/>
        <w:rPr>
          <w:sz w:val="20"/>
        </w:rPr>
      </w:pPr>
    </w:p>
    <w:p w14:paraId="2717D722">
      <w:pPr>
        <w:pStyle w:val="7"/>
        <w:rPr>
          <w:sz w:val="20"/>
        </w:rPr>
      </w:pPr>
    </w:p>
    <w:p w14:paraId="1BAD848A">
      <w:pPr>
        <w:pStyle w:val="7"/>
        <w:rPr>
          <w:sz w:val="20"/>
        </w:rPr>
      </w:pPr>
    </w:p>
    <w:p w14:paraId="78E37498">
      <w:pPr>
        <w:pStyle w:val="7"/>
        <w:rPr>
          <w:sz w:val="20"/>
        </w:rPr>
      </w:pPr>
    </w:p>
    <w:p w14:paraId="7697FF53">
      <w:pPr>
        <w:pStyle w:val="7"/>
        <w:rPr>
          <w:sz w:val="20"/>
        </w:rPr>
      </w:pPr>
    </w:p>
    <w:p w14:paraId="30A595E8">
      <w:pPr>
        <w:pStyle w:val="7"/>
        <w:rPr>
          <w:sz w:val="20"/>
        </w:rPr>
      </w:pPr>
    </w:p>
    <w:p w14:paraId="28DF3F53">
      <w:pPr>
        <w:pStyle w:val="7"/>
        <w:rPr>
          <w:sz w:val="20"/>
        </w:rPr>
      </w:pPr>
    </w:p>
    <w:p w14:paraId="6C8FA909">
      <w:pPr>
        <w:pStyle w:val="7"/>
        <w:rPr>
          <w:sz w:val="20"/>
        </w:rPr>
      </w:pPr>
    </w:p>
    <w:p w14:paraId="1E9F590C">
      <w:pPr>
        <w:pStyle w:val="7"/>
        <w:rPr>
          <w:sz w:val="20"/>
        </w:rPr>
      </w:pPr>
    </w:p>
    <w:p w14:paraId="4DE8B770">
      <w:pPr>
        <w:pStyle w:val="7"/>
        <w:rPr>
          <w:sz w:val="20"/>
        </w:rPr>
      </w:pPr>
    </w:p>
    <w:p w14:paraId="3BCFF2C7">
      <w:pPr>
        <w:pStyle w:val="7"/>
        <w:rPr>
          <w:sz w:val="20"/>
        </w:rPr>
      </w:pPr>
    </w:p>
    <w:p w14:paraId="12E3AF78">
      <w:pPr>
        <w:pStyle w:val="7"/>
        <w:spacing w:before="148"/>
        <w:rPr>
          <w:sz w:val="20"/>
        </w:rPr>
      </w:pPr>
    </w:p>
    <w:p w14:paraId="0AF52AAA">
      <w:pPr>
        <w:pStyle w:val="7"/>
        <w:spacing w:after="0"/>
        <w:rPr>
          <w:sz w:val="20"/>
        </w:rPr>
        <w:sectPr>
          <w:pgSz w:w="12240" w:h="15840"/>
          <w:pgMar w:top="560" w:right="360" w:bottom="280" w:left="1080" w:header="720" w:footer="720" w:gutter="0"/>
          <w:cols w:space="720" w:num="1"/>
        </w:sectPr>
      </w:pPr>
    </w:p>
    <w:p w14:paraId="1BE91BC5">
      <w:pPr>
        <w:pStyle w:val="7"/>
        <w:spacing w:before="100"/>
        <w:ind w:left="239"/>
      </w:pPr>
      <w:r>
        <w:rPr>
          <w:color w:val="0D0D0D"/>
        </w:rPr>
        <w:t xml:space="preserve">Critical value at 1% significance </w:t>
      </w:r>
      <w:r>
        <w:rPr>
          <w:color w:val="0D0D0D"/>
          <w:spacing w:val="-2"/>
        </w:rPr>
        <w:t>level:</w:t>
      </w:r>
    </w:p>
    <w:p w14:paraId="76B12986">
      <w:pPr>
        <w:pStyle w:val="7"/>
      </w:pPr>
    </w:p>
    <w:p w14:paraId="5CDFC1F8">
      <w:pPr>
        <w:pStyle w:val="7"/>
        <w:spacing w:before="287"/>
      </w:pPr>
    </w:p>
    <w:p w14:paraId="0949230E">
      <w:pPr>
        <w:pStyle w:val="7"/>
        <w:ind w:left="239"/>
      </w:pPr>
      <w:r>
        <w:rPr>
          <w:color w:val="0D0D0D"/>
          <w:spacing w:val="-2"/>
        </w:rPr>
        <w:t>Since:</w:t>
      </w:r>
    </w:p>
    <w:p w14:paraId="31306E73">
      <w:pPr>
        <w:pStyle w:val="7"/>
        <w:spacing w:before="301"/>
        <w:rPr>
          <w:sz w:val="29"/>
        </w:rPr>
      </w:pPr>
      <w:r>
        <w:br w:type="column"/>
      </w:r>
    </w:p>
    <w:p w14:paraId="701D7484">
      <w:pPr>
        <w:spacing w:before="0"/>
        <w:ind w:left="36" w:right="0" w:firstLine="0"/>
        <w:jc w:val="left"/>
        <w:rPr>
          <w:rFonts w:ascii="Times New Roman" w:hAnsi="Times New Roman"/>
          <w:sz w:val="29"/>
        </w:rPr>
      </w:pPr>
      <w:r>
        <w:rPr>
          <w:rFonts w:ascii="Arial" w:hAnsi="Arial"/>
          <w:i/>
          <w:color w:val="0D0D0D"/>
          <w:w w:val="115"/>
          <w:sz w:val="29"/>
        </w:rPr>
        <w:t>z</w:t>
      </w:r>
      <w:r>
        <w:rPr>
          <w:rFonts w:ascii="Times New Roman" w:hAnsi="Times New Roman"/>
          <w:color w:val="0D0D0D"/>
          <w:w w:val="115"/>
          <w:sz w:val="29"/>
          <w:vertAlign w:val="subscript"/>
        </w:rPr>
        <w:t>0.01</w:t>
      </w:r>
      <w:r>
        <w:rPr>
          <w:rFonts w:ascii="Times New Roman" w:hAnsi="Times New Roman"/>
          <w:color w:val="0D0D0D"/>
          <w:spacing w:val="4"/>
          <w:w w:val="115"/>
          <w:sz w:val="29"/>
          <w:vertAlign w:val="baseline"/>
        </w:rPr>
        <w:t xml:space="preserve"> </w:t>
      </w:r>
      <w:r>
        <w:rPr>
          <w:rFonts w:ascii="Times New Roman" w:hAnsi="Times New Roman"/>
          <w:color w:val="0D0D0D"/>
          <w:w w:val="115"/>
          <w:sz w:val="29"/>
          <w:vertAlign w:val="baseline"/>
        </w:rPr>
        <w:t>=</w:t>
      </w:r>
      <w:r>
        <w:rPr>
          <w:rFonts w:ascii="Times New Roman" w:hAnsi="Times New Roman"/>
          <w:color w:val="0D0D0D"/>
          <w:spacing w:val="-8"/>
          <w:w w:val="115"/>
          <w:sz w:val="29"/>
          <w:vertAlign w:val="baseline"/>
        </w:rPr>
        <w:t xml:space="preserve"> </w:t>
      </w:r>
      <w:r>
        <w:rPr>
          <w:rFonts w:ascii="Times New Roman" w:hAnsi="Times New Roman"/>
          <w:color w:val="0D0D0D"/>
          <w:spacing w:val="-2"/>
          <w:w w:val="115"/>
          <w:sz w:val="29"/>
          <w:vertAlign w:val="baseline"/>
        </w:rPr>
        <w:t>−2.33</w:t>
      </w:r>
    </w:p>
    <w:p w14:paraId="029AF0D5">
      <w:pPr>
        <w:spacing w:after="0"/>
        <w:jc w:val="left"/>
        <w:rPr>
          <w:rFonts w:ascii="Times New Roman" w:hAnsi="Times New Roman"/>
          <w:sz w:val="29"/>
        </w:rPr>
        <w:sectPr>
          <w:type w:val="continuous"/>
          <w:pgSz w:w="12240" w:h="15840"/>
          <w:pgMar w:top="400" w:right="360" w:bottom="280" w:left="1080" w:header="720" w:footer="720" w:gutter="0"/>
          <w:cols w:equalWidth="0" w:num="2">
            <w:col w:w="4144" w:space="40"/>
            <w:col w:w="6616"/>
          </w:cols>
        </w:sectPr>
      </w:pPr>
    </w:p>
    <w:p w14:paraId="43690B54">
      <w:pPr>
        <w:spacing w:before="269"/>
        <w:ind w:left="0" w:right="718" w:firstLine="0"/>
        <w:jc w:val="center"/>
        <w:rPr>
          <w:rFonts w:ascii="Times New Roman" w:hAnsi="Times New Roman"/>
          <w:sz w:val="29"/>
        </w:rPr>
      </w:pPr>
      <w:r>
        <w:rPr>
          <w:rFonts w:ascii="Times New Roman" w:hAnsi="Times New Roman"/>
          <w:sz w:val="29"/>
        </w:rPr>
        <mc:AlternateContent>
          <mc:Choice Requires="wpg">
            <w:drawing>
              <wp:anchor distT="0" distB="0" distL="0" distR="0" simplePos="0" relativeHeight="251801600" behindDoc="1" locked="0" layoutInCell="1" allowOverlap="1">
                <wp:simplePos x="0" y="0"/>
                <wp:positionH relativeFrom="page">
                  <wp:posOffset>361950</wp:posOffset>
                </wp:positionH>
                <wp:positionV relativeFrom="page">
                  <wp:posOffset>361315</wp:posOffset>
                </wp:positionV>
                <wp:extent cx="7053580" cy="3758565"/>
                <wp:effectExtent l="0" t="0" r="2540" b="0"/>
                <wp:wrapNone/>
                <wp:docPr id="1061" name="Group 1061"/>
                <wp:cNvGraphicFramePr/>
                <a:graphic xmlns:a="http://schemas.openxmlformats.org/drawingml/2006/main">
                  <a:graphicData uri="http://schemas.microsoft.com/office/word/2010/wordprocessingGroup">
                    <wpg:wgp>
                      <wpg:cNvGrpSpPr/>
                      <wpg:grpSpPr>
                        <a:xfrm>
                          <a:off x="0" y="0"/>
                          <a:ext cx="7053580" cy="3758565"/>
                          <a:chOff x="0" y="0"/>
                          <a:chExt cx="7053580" cy="3758565"/>
                        </a:xfrm>
                      </wpg:grpSpPr>
                      <wps:wsp>
                        <wps:cNvPr id="1062" name="Graphic 381"/>
                        <wps:cNvSpPr/>
                        <wps:spPr>
                          <a:xfrm>
                            <a:off x="0" y="0"/>
                            <a:ext cx="7053580" cy="3378200"/>
                          </a:xfrm>
                          <a:custGeom>
                            <a:avLst/>
                            <a:gdLst/>
                            <a:ahLst/>
                            <a:cxnLst/>
                            <a:rect l="l" t="t" r="r" b="b"/>
                            <a:pathLst>
                              <a:path w="7053580" h="3378200">
                                <a:moveTo>
                                  <a:pt x="7053262" y="3377945"/>
                                </a:moveTo>
                                <a:lnTo>
                                  <a:pt x="0" y="3377945"/>
                                </a:lnTo>
                                <a:lnTo>
                                  <a:pt x="0" y="0"/>
                                </a:lnTo>
                                <a:lnTo>
                                  <a:pt x="7053262" y="0"/>
                                </a:lnTo>
                                <a:lnTo>
                                  <a:pt x="7053262" y="9524"/>
                                </a:lnTo>
                                <a:lnTo>
                                  <a:pt x="628649" y="9524"/>
                                </a:lnTo>
                                <a:lnTo>
                                  <a:pt x="614575" y="10204"/>
                                </a:lnTo>
                                <a:lnTo>
                                  <a:pt x="573973" y="20400"/>
                                </a:lnTo>
                                <a:lnTo>
                                  <a:pt x="538054" y="41900"/>
                                </a:lnTo>
                                <a:lnTo>
                                  <a:pt x="509831" y="73007"/>
                                </a:lnTo>
                                <a:lnTo>
                                  <a:pt x="491892" y="110987"/>
                                </a:lnTo>
                                <a:lnTo>
                                  <a:pt x="485774" y="152399"/>
                                </a:lnTo>
                                <a:lnTo>
                                  <a:pt x="485774" y="2114549"/>
                                </a:lnTo>
                                <a:lnTo>
                                  <a:pt x="491892" y="2155962"/>
                                </a:lnTo>
                                <a:lnTo>
                                  <a:pt x="509831" y="2193941"/>
                                </a:lnTo>
                                <a:lnTo>
                                  <a:pt x="538054" y="2225049"/>
                                </a:lnTo>
                                <a:lnTo>
                                  <a:pt x="573973" y="2246548"/>
                                </a:lnTo>
                                <a:lnTo>
                                  <a:pt x="614575" y="2256745"/>
                                </a:lnTo>
                                <a:lnTo>
                                  <a:pt x="628649" y="2257424"/>
                                </a:lnTo>
                                <a:lnTo>
                                  <a:pt x="7053262" y="2257424"/>
                                </a:lnTo>
                                <a:lnTo>
                                  <a:pt x="7053262" y="3377945"/>
                                </a:lnTo>
                                <a:close/>
                              </a:path>
                              <a:path w="7053580" h="3378200">
                                <a:moveTo>
                                  <a:pt x="7053262" y="2257424"/>
                                </a:moveTo>
                                <a:lnTo>
                                  <a:pt x="6419849" y="2257424"/>
                                </a:lnTo>
                                <a:lnTo>
                                  <a:pt x="6433924" y="2256745"/>
                                </a:lnTo>
                                <a:lnTo>
                                  <a:pt x="6447728" y="2254705"/>
                                </a:lnTo>
                                <a:lnTo>
                                  <a:pt x="6487268" y="2240534"/>
                                </a:lnTo>
                                <a:lnTo>
                                  <a:pt x="6520877" y="2215577"/>
                                </a:lnTo>
                                <a:lnTo>
                                  <a:pt x="6545834" y="2181968"/>
                                </a:lnTo>
                                <a:lnTo>
                                  <a:pt x="6560005" y="2142428"/>
                                </a:lnTo>
                                <a:lnTo>
                                  <a:pt x="6562724" y="2114549"/>
                                </a:lnTo>
                                <a:lnTo>
                                  <a:pt x="6562724" y="152399"/>
                                </a:lnTo>
                                <a:lnTo>
                                  <a:pt x="6556606" y="110987"/>
                                </a:lnTo>
                                <a:lnTo>
                                  <a:pt x="6538667" y="73007"/>
                                </a:lnTo>
                                <a:lnTo>
                                  <a:pt x="6510444" y="41900"/>
                                </a:lnTo>
                                <a:lnTo>
                                  <a:pt x="6474524" y="20400"/>
                                </a:lnTo>
                                <a:lnTo>
                                  <a:pt x="6433924" y="10204"/>
                                </a:lnTo>
                                <a:lnTo>
                                  <a:pt x="6419849" y="9524"/>
                                </a:lnTo>
                                <a:lnTo>
                                  <a:pt x="7053262" y="9524"/>
                                </a:lnTo>
                                <a:lnTo>
                                  <a:pt x="7053262" y="2257424"/>
                                </a:lnTo>
                                <a:close/>
                              </a:path>
                            </a:pathLst>
                          </a:custGeom>
                          <a:solidFill>
                            <a:srgbClr val="000000">
                              <a:alpha val="1959"/>
                            </a:srgbClr>
                          </a:solidFill>
                        </wps:spPr>
                        <wps:bodyPr wrap="square" lIns="0" tIns="0" rIns="0" bIns="0" rtlCol="0">
                          <a:noAutofit/>
                        </wps:bodyPr>
                      </wps:wsp>
                      <wps:wsp>
                        <wps:cNvPr id="1063" name="Graphic 382"/>
                        <wps:cNvSpPr/>
                        <wps:spPr>
                          <a:xfrm>
                            <a:off x="466724" y="0"/>
                            <a:ext cx="6115050" cy="2276475"/>
                          </a:xfrm>
                          <a:custGeom>
                            <a:avLst/>
                            <a:gdLst/>
                            <a:ahLst/>
                            <a:cxnLst/>
                            <a:rect l="l" t="t" r="r" b="b"/>
                            <a:pathLst>
                              <a:path w="6115050" h="2276475">
                                <a:moveTo>
                                  <a:pt x="5953124" y="2276474"/>
                                </a:moveTo>
                                <a:lnTo>
                                  <a:pt x="161924" y="2276474"/>
                                </a:lnTo>
                                <a:lnTo>
                                  <a:pt x="153970" y="2276280"/>
                                </a:lnTo>
                                <a:lnTo>
                                  <a:pt x="114920" y="2269503"/>
                                </a:lnTo>
                                <a:lnTo>
                                  <a:pt x="78686" y="2253443"/>
                                </a:lnTo>
                                <a:lnTo>
                                  <a:pt x="47426" y="2229048"/>
                                </a:lnTo>
                                <a:lnTo>
                                  <a:pt x="23031" y="2197787"/>
                                </a:lnTo>
                                <a:lnTo>
                                  <a:pt x="6970" y="2161554"/>
                                </a:lnTo>
                                <a:lnTo>
                                  <a:pt x="194" y="2122504"/>
                                </a:lnTo>
                                <a:lnTo>
                                  <a:pt x="0" y="2114549"/>
                                </a:lnTo>
                                <a:lnTo>
                                  <a:pt x="0" y="152399"/>
                                </a:lnTo>
                                <a:lnTo>
                                  <a:pt x="4853" y="113045"/>
                                </a:lnTo>
                                <a:lnTo>
                                  <a:pt x="19118" y="76068"/>
                                </a:lnTo>
                                <a:lnTo>
                                  <a:pt x="41939" y="43664"/>
                                </a:lnTo>
                                <a:lnTo>
                                  <a:pt x="71964" y="17764"/>
                                </a:lnTo>
                                <a:lnTo>
                                  <a:pt x="107382" y="0"/>
                                </a:lnTo>
                                <a:lnTo>
                                  <a:pt x="6007666" y="0"/>
                                </a:lnTo>
                                <a:lnTo>
                                  <a:pt x="6015089" y="2800"/>
                                </a:lnTo>
                                <a:lnTo>
                                  <a:pt x="6022365" y="6024"/>
                                </a:lnTo>
                                <a:lnTo>
                                  <a:pt x="6029455" y="9524"/>
                                </a:lnTo>
                                <a:lnTo>
                                  <a:pt x="161925" y="9524"/>
                                </a:lnTo>
                                <a:lnTo>
                                  <a:pt x="147850" y="10204"/>
                                </a:lnTo>
                                <a:lnTo>
                                  <a:pt x="107248" y="20400"/>
                                </a:lnTo>
                                <a:lnTo>
                                  <a:pt x="71329" y="41900"/>
                                </a:lnTo>
                                <a:lnTo>
                                  <a:pt x="43106" y="73007"/>
                                </a:lnTo>
                                <a:lnTo>
                                  <a:pt x="25167" y="110987"/>
                                </a:lnTo>
                                <a:lnTo>
                                  <a:pt x="19050" y="152399"/>
                                </a:lnTo>
                                <a:lnTo>
                                  <a:pt x="19050" y="2114549"/>
                                </a:lnTo>
                                <a:lnTo>
                                  <a:pt x="19729" y="2128624"/>
                                </a:lnTo>
                                <a:lnTo>
                                  <a:pt x="29877" y="2169091"/>
                                </a:lnTo>
                                <a:lnTo>
                                  <a:pt x="51425" y="2205144"/>
                                </a:lnTo>
                                <a:lnTo>
                                  <a:pt x="82532" y="2233368"/>
                                </a:lnTo>
                                <a:lnTo>
                                  <a:pt x="120512" y="2251307"/>
                                </a:lnTo>
                                <a:lnTo>
                                  <a:pt x="160508" y="2257356"/>
                                </a:lnTo>
                                <a:lnTo>
                                  <a:pt x="6029594" y="2257356"/>
                                </a:lnTo>
                                <a:lnTo>
                                  <a:pt x="6022365" y="2260924"/>
                                </a:lnTo>
                                <a:lnTo>
                                  <a:pt x="5984713" y="2273363"/>
                                </a:lnTo>
                                <a:lnTo>
                                  <a:pt x="5961079" y="2276280"/>
                                </a:lnTo>
                                <a:lnTo>
                                  <a:pt x="5953124" y="2276474"/>
                                </a:lnTo>
                                <a:close/>
                              </a:path>
                              <a:path w="6115050" h="2276475">
                                <a:moveTo>
                                  <a:pt x="6029574" y="2257356"/>
                                </a:moveTo>
                                <a:lnTo>
                                  <a:pt x="5954541" y="2257356"/>
                                </a:lnTo>
                                <a:lnTo>
                                  <a:pt x="5967199" y="2256745"/>
                                </a:lnTo>
                                <a:lnTo>
                                  <a:pt x="5981003" y="2254705"/>
                                </a:lnTo>
                                <a:lnTo>
                                  <a:pt x="6020543" y="2240534"/>
                                </a:lnTo>
                                <a:lnTo>
                                  <a:pt x="6054152" y="2215577"/>
                                </a:lnTo>
                                <a:lnTo>
                                  <a:pt x="6079109" y="2181968"/>
                                </a:lnTo>
                                <a:lnTo>
                                  <a:pt x="6093280" y="2142428"/>
                                </a:lnTo>
                                <a:lnTo>
                                  <a:pt x="6095999" y="2114549"/>
                                </a:lnTo>
                                <a:lnTo>
                                  <a:pt x="6095999" y="152399"/>
                                </a:lnTo>
                                <a:lnTo>
                                  <a:pt x="6095320" y="138325"/>
                                </a:lnTo>
                                <a:lnTo>
                                  <a:pt x="6093280" y="124521"/>
                                </a:lnTo>
                                <a:lnTo>
                                  <a:pt x="6089881" y="110987"/>
                                </a:lnTo>
                                <a:lnTo>
                                  <a:pt x="6085171" y="97857"/>
                                </a:lnTo>
                                <a:lnTo>
                                  <a:pt x="6085123" y="97724"/>
                                </a:lnTo>
                                <a:lnTo>
                                  <a:pt x="6063623" y="61804"/>
                                </a:lnTo>
                                <a:lnTo>
                                  <a:pt x="6032516" y="33581"/>
                                </a:lnTo>
                                <a:lnTo>
                                  <a:pt x="5994536" y="15642"/>
                                </a:lnTo>
                                <a:lnTo>
                                  <a:pt x="5953124" y="9524"/>
                                </a:lnTo>
                                <a:lnTo>
                                  <a:pt x="6029455" y="9524"/>
                                </a:lnTo>
                                <a:lnTo>
                                  <a:pt x="6061859" y="32414"/>
                                </a:lnTo>
                                <a:lnTo>
                                  <a:pt x="6087759" y="62439"/>
                                </a:lnTo>
                                <a:lnTo>
                                  <a:pt x="6105535" y="97724"/>
                                </a:lnTo>
                                <a:lnTo>
                                  <a:pt x="6114271" y="136528"/>
                                </a:lnTo>
                                <a:lnTo>
                                  <a:pt x="6115049" y="152399"/>
                                </a:lnTo>
                                <a:lnTo>
                                  <a:pt x="6115049" y="2114549"/>
                                </a:lnTo>
                                <a:lnTo>
                                  <a:pt x="6110195" y="2153903"/>
                                </a:lnTo>
                                <a:lnTo>
                                  <a:pt x="6095930" y="2190881"/>
                                </a:lnTo>
                                <a:lnTo>
                                  <a:pt x="6073110" y="2223285"/>
                                </a:lnTo>
                                <a:lnTo>
                                  <a:pt x="6043084" y="2249185"/>
                                </a:lnTo>
                                <a:lnTo>
                                  <a:pt x="6036362" y="2253443"/>
                                </a:lnTo>
                                <a:lnTo>
                                  <a:pt x="6029574" y="2257356"/>
                                </a:lnTo>
                                <a:close/>
                              </a:path>
                            </a:pathLst>
                          </a:custGeom>
                          <a:solidFill>
                            <a:srgbClr val="000000">
                              <a:alpha val="7058"/>
                            </a:srgbClr>
                          </a:solidFill>
                        </wps:spPr>
                        <wps:bodyPr wrap="square" lIns="0" tIns="0" rIns="0" bIns="0" rtlCol="0">
                          <a:noAutofit/>
                        </wps:bodyPr>
                      </wps:wsp>
                      <wps:wsp>
                        <wps:cNvPr id="1064" name="Graphic 383"/>
                        <wps:cNvSpPr/>
                        <wps:spPr>
                          <a:xfrm>
                            <a:off x="476237" y="0"/>
                            <a:ext cx="6096000" cy="2266950"/>
                          </a:xfrm>
                          <a:custGeom>
                            <a:avLst/>
                            <a:gdLst/>
                            <a:ahLst/>
                            <a:cxnLst/>
                            <a:rect l="l" t="t" r="r" b="b"/>
                            <a:pathLst>
                              <a:path w="6096000" h="2266950">
                                <a:moveTo>
                                  <a:pt x="6096000" y="152400"/>
                                </a:moveTo>
                                <a:lnTo>
                                  <a:pt x="6095822" y="144919"/>
                                </a:lnTo>
                                <a:lnTo>
                                  <a:pt x="6095276" y="137617"/>
                                </a:lnTo>
                                <a:lnTo>
                                  <a:pt x="6095276" y="137464"/>
                                </a:lnTo>
                                <a:lnTo>
                                  <a:pt x="6095212" y="137007"/>
                                </a:lnTo>
                                <a:lnTo>
                                  <a:pt x="6094361" y="130048"/>
                                </a:lnTo>
                                <a:lnTo>
                                  <a:pt x="6093244" y="123647"/>
                                </a:lnTo>
                                <a:lnTo>
                                  <a:pt x="6093104" y="122669"/>
                                </a:lnTo>
                                <a:lnTo>
                                  <a:pt x="6092850" y="121704"/>
                                </a:lnTo>
                                <a:lnTo>
                                  <a:pt x="6091440" y="115366"/>
                                </a:lnTo>
                                <a:lnTo>
                                  <a:pt x="6089675" y="109016"/>
                                </a:lnTo>
                                <a:lnTo>
                                  <a:pt x="6089485" y="108229"/>
                                </a:lnTo>
                                <a:lnTo>
                                  <a:pt x="6089256" y="107632"/>
                                </a:lnTo>
                                <a:lnTo>
                                  <a:pt x="6087097" y="101066"/>
                                </a:lnTo>
                                <a:lnTo>
                                  <a:pt x="6084405" y="94081"/>
                                </a:lnTo>
                                <a:lnTo>
                                  <a:pt x="6081369" y="87236"/>
                                </a:lnTo>
                                <a:lnTo>
                                  <a:pt x="6078182" y="80911"/>
                                </a:lnTo>
                                <a:lnTo>
                                  <a:pt x="6078017" y="80568"/>
                                </a:lnTo>
                                <a:lnTo>
                                  <a:pt x="6077648" y="79946"/>
                                </a:lnTo>
                                <a:lnTo>
                                  <a:pt x="6074334" y="74066"/>
                                </a:lnTo>
                                <a:lnTo>
                                  <a:pt x="6071032" y="68872"/>
                                </a:lnTo>
                                <a:lnTo>
                                  <a:pt x="6070346" y="67716"/>
                                </a:lnTo>
                                <a:lnTo>
                                  <a:pt x="6069558" y="66662"/>
                                </a:lnTo>
                                <a:lnTo>
                                  <a:pt x="6066015" y="61607"/>
                                </a:lnTo>
                                <a:lnTo>
                                  <a:pt x="6061862" y="56311"/>
                                </a:lnTo>
                                <a:lnTo>
                                  <a:pt x="6061468" y="55765"/>
                                </a:lnTo>
                                <a:lnTo>
                                  <a:pt x="6061100" y="55372"/>
                                </a:lnTo>
                                <a:lnTo>
                                  <a:pt x="6056528" y="50063"/>
                                </a:lnTo>
                                <a:lnTo>
                                  <a:pt x="6051372" y="44640"/>
                                </a:lnTo>
                                <a:lnTo>
                                  <a:pt x="6045949" y="39484"/>
                                </a:lnTo>
                                <a:lnTo>
                                  <a:pt x="6040386" y="34696"/>
                                </a:lnTo>
                                <a:lnTo>
                                  <a:pt x="6040234" y="34544"/>
                                </a:lnTo>
                                <a:lnTo>
                                  <a:pt x="6039929" y="34328"/>
                                </a:lnTo>
                                <a:lnTo>
                                  <a:pt x="6034392" y="29997"/>
                                </a:lnTo>
                                <a:lnTo>
                                  <a:pt x="6029147" y="26314"/>
                                </a:lnTo>
                                <a:lnTo>
                                  <a:pt x="6028283" y="25666"/>
                                </a:lnTo>
                                <a:lnTo>
                                  <a:pt x="6027331" y="25107"/>
                                </a:lnTo>
                                <a:lnTo>
                                  <a:pt x="6021946" y="21678"/>
                                </a:lnTo>
                                <a:lnTo>
                                  <a:pt x="6016053" y="18351"/>
                                </a:lnTo>
                                <a:lnTo>
                                  <a:pt x="6015520" y="18021"/>
                                </a:lnTo>
                                <a:lnTo>
                                  <a:pt x="6015101" y="17830"/>
                                </a:lnTo>
                                <a:lnTo>
                                  <a:pt x="6008776" y="14643"/>
                                </a:lnTo>
                                <a:lnTo>
                                  <a:pt x="6001931" y="11607"/>
                                </a:lnTo>
                                <a:lnTo>
                                  <a:pt x="5994933" y="8915"/>
                                </a:lnTo>
                                <a:lnTo>
                                  <a:pt x="5988393" y="6756"/>
                                </a:lnTo>
                                <a:lnTo>
                                  <a:pt x="5987847" y="6565"/>
                                </a:lnTo>
                                <a:lnTo>
                                  <a:pt x="5986996" y="6337"/>
                                </a:lnTo>
                                <a:lnTo>
                                  <a:pt x="5980646" y="4572"/>
                                </a:lnTo>
                                <a:lnTo>
                                  <a:pt x="5974308" y="3162"/>
                                </a:lnTo>
                                <a:lnTo>
                                  <a:pt x="5973343" y="2908"/>
                                </a:lnTo>
                                <a:lnTo>
                                  <a:pt x="5972365" y="2768"/>
                                </a:lnTo>
                                <a:lnTo>
                                  <a:pt x="5965952" y="1651"/>
                                </a:lnTo>
                                <a:lnTo>
                                  <a:pt x="5959005" y="800"/>
                                </a:lnTo>
                                <a:lnTo>
                                  <a:pt x="5958624" y="736"/>
                                </a:lnTo>
                                <a:lnTo>
                                  <a:pt x="5958383" y="736"/>
                                </a:lnTo>
                                <a:lnTo>
                                  <a:pt x="5951093" y="190"/>
                                </a:lnTo>
                                <a:lnTo>
                                  <a:pt x="5943600" y="0"/>
                                </a:lnTo>
                                <a:lnTo>
                                  <a:pt x="3105150" y="0"/>
                                </a:lnTo>
                                <a:lnTo>
                                  <a:pt x="152400" y="0"/>
                                </a:lnTo>
                                <a:lnTo>
                                  <a:pt x="108165" y="6565"/>
                                </a:lnTo>
                                <a:lnTo>
                                  <a:pt x="67741" y="25692"/>
                                </a:lnTo>
                                <a:lnTo>
                                  <a:pt x="34594" y="55727"/>
                                </a:lnTo>
                                <a:lnTo>
                                  <a:pt x="11607" y="94081"/>
                                </a:lnTo>
                                <a:lnTo>
                                  <a:pt x="736" y="137464"/>
                                </a:lnTo>
                                <a:lnTo>
                                  <a:pt x="0" y="152400"/>
                                </a:lnTo>
                                <a:lnTo>
                                  <a:pt x="0" y="2114550"/>
                                </a:lnTo>
                                <a:lnTo>
                                  <a:pt x="6565" y="2158796"/>
                                </a:lnTo>
                                <a:lnTo>
                                  <a:pt x="25692" y="2199221"/>
                                </a:lnTo>
                                <a:lnTo>
                                  <a:pt x="55727" y="2232368"/>
                                </a:lnTo>
                                <a:lnTo>
                                  <a:pt x="94081" y="2255355"/>
                                </a:lnTo>
                                <a:lnTo>
                                  <a:pt x="137464" y="2266226"/>
                                </a:lnTo>
                                <a:lnTo>
                                  <a:pt x="152400" y="2266950"/>
                                </a:lnTo>
                                <a:lnTo>
                                  <a:pt x="3105150" y="2266950"/>
                                </a:lnTo>
                                <a:lnTo>
                                  <a:pt x="5943600" y="2266950"/>
                                </a:lnTo>
                                <a:lnTo>
                                  <a:pt x="5951093" y="2266772"/>
                                </a:lnTo>
                                <a:lnTo>
                                  <a:pt x="5958395" y="2266238"/>
                                </a:lnTo>
                                <a:lnTo>
                                  <a:pt x="5958624" y="2266226"/>
                                </a:lnTo>
                                <a:lnTo>
                                  <a:pt x="5959005" y="2266175"/>
                                </a:lnTo>
                                <a:lnTo>
                                  <a:pt x="5965952" y="2265311"/>
                                </a:lnTo>
                                <a:lnTo>
                                  <a:pt x="5972365" y="2264206"/>
                                </a:lnTo>
                                <a:lnTo>
                                  <a:pt x="5973343" y="2264054"/>
                                </a:lnTo>
                                <a:lnTo>
                                  <a:pt x="5974308" y="2263813"/>
                                </a:lnTo>
                                <a:lnTo>
                                  <a:pt x="5980646" y="2262390"/>
                                </a:lnTo>
                                <a:lnTo>
                                  <a:pt x="5986996" y="2260638"/>
                                </a:lnTo>
                                <a:lnTo>
                                  <a:pt x="5987783" y="2260435"/>
                                </a:lnTo>
                                <a:lnTo>
                                  <a:pt x="5988393" y="2260219"/>
                                </a:lnTo>
                                <a:lnTo>
                                  <a:pt x="5994933" y="2258047"/>
                                </a:lnTo>
                                <a:lnTo>
                                  <a:pt x="6001931" y="2255355"/>
                                </a:lnTo>
                                <a:lnTo>
                                  <a:pt x="6008776" y="2252319"/>
                                </a:lnTo>
                                <a:lnTo>
                                  <a:pt x="6015101" y="2249144"/>
                                </a:lnTo>
                                <a:lnTo>
                                  <a:pt x="6015520" y="2248941"/>
                                </a:lnTo>
                                <a:lnTo>
                                  <a:pt x="6016053" y="2248624"/>
                                </a:lnTo>
                                <a:lnTo>
                                  <a:pt x="6021946" y="2245283"/>
                                </a:lnTo>
                                <a:lnTo>
                                  <a:pt x="6027331" y="2241867"/>
                                </a:lnTo>
                                <a:lnTo>
                                  <a:pt x="6028283" y="2241296"/>
                                </a:lnTo>
                                <a:lnTo>
                                  <a:pt x="6029147" y="2240661"/>
                                </a:lnTo>
                                <a:lnTo>
                                  <a:pt x="6034392" y="2236965"/>
                                </a:lnTo>
                                <a:lnTo>
                                  <a:pt x="6039929" y="2232647"/>
                                </a:lnTo>
                                <a:lnTo>
                                  <a:pt x="6040234" y="2232418"/>
                                </a:lnTo>
                                <a:lnTo>
                                  <a:pt x="6040386" y="2232279"/>
                                </a:lnTo>
                                <a:lnTo>
                                  <a:pt x="6045949" y="2227478"/>
                                </a:lnTo>
                                <a:lnTo>
                                  <a:pt x="6051372" y="2222322"/>
                                </a:lnTo>
                                <a:lnTo>
                                  <a:pt x="6056528" y="2216899"/>
                                </a:lnTo>
                                <a:lnTo>
                                  <a:pt x="6061316" y="2211349"/>
                                </a:lnTo>
                                <a:lnTo>
                                  <a:pt x="6061468" y="2211184"/>
                                </a:lnTo>
                                <a:lnTo>
                                  <a:pt x="6061684" y="2210879"/>
                                </a:lnTo>
                                <a:lnTo>
                                  <a:pt x="6066015" y="2205342"/>
                                </a:lnTo>
                                <a:lnTo>
                                  <a:pt x="6069546" y="2200325"/>
                                </a:lnTo>
                                <a:lnTo>
                                  <a:pt x="6070346" y="2199246"/>
                                </a:lnTo>
                                <a:lnTo>
                                  <a:pt x="6071032" y="2198103"/>
                                </a:lnTo>
                                <a:lnTo>
                                  <a:pt x="6074334" y="2192896"/>
                                </a:lnTo>
                                <a:lnTo>
                                  <a:pt x="6077648" y="2187029"/>
                                </a:lnTo>
                                <a:lnTo>
                                  <a:pt x="6077991" y="2186470"/>
                                </a:lnTo>
                                <a:lnTo>
                                  <a:pt x="6078182" y="2186063"/>
                                </a:lnTo>
                                <a:lnTo>
                                  <a:pt x="6081369" y="2179726"/>
                                </a:lnTo>
                                <a:lnTo>
                                  <a:pt x="6084405" y="2172881"/>
                                </a:lnTo>
                                <a:lnTo>
                                  <a:pt x="6087097" y="2165896"/>
                                </a:lnTo>
                                <a:lnTo>
                                  <a:pt x="6089256" y="2159343"/>
                                </a:lnTo>
                                <a:lnTo>
                                  <a:pt x="6089485" y="2158733"/>
                                </a:lnTo>
                                <a:lnTo>
                                  <a:pt x="6089675" y="2157958"/>
                                </a:lnTo>
                                <a:lnTo>
                                  <a:pt x="6091440" y="2151596"/>
                                </a:lnTo>
                                <a:lnTo>
                                  <a:pt x="6092850" y="2145271"/>
                                </a:lnTo>
                                <a:lnTo>
                                  <a:pt x="6093104" y="2144293"/>
                                </a:lnTo>
                                <a:lnTo>
                                  <a:pt x="6093244" y="2143328"/>
                                </a:lnTo>
                                <a:lnTo>
                                  <a:pt x="6094361" y="2136914"/>
                                </a:lnTo>
                                <a:lnTo>
                                  <a:pt x="6095212" y="2129967"/>
                                </a:lnTo>
                                <a:lnTo>
                                  <a:pt x="6095276" y="2129574"/>
                                </a:lnTo>
                                <a:lnTo>
                                  <a:pt x="6095276" y="2129358"/>
                                </a:lnTo>
                                <a:lnTo>
                                  <a:pt x="6095822" y="2122043"/>
                                </a:lnTo>
                                <a:lnTo>
                                  <a:pt x="6096000" y="2114550"/>
                                </a:lnTo>
                                <a:lnTo>
                                  <a:pt x="6096000" y="152400"/>
                                </a:lnTo>
                                <a:close/>
                              </a:path>
                            </a:pathLst>
                          </a:custGeom>
                          <a:solidFill>
                            <a:srgbClr val="FFFFFF"/>
                          </a:solidFill>
                        </wps:spPr>
                        <wps:bodyPr wrap="square" lIns="0" tIns="0" rIns="0" bIns="0" rtlCol="0">
                          <a:noAutofit/>
                        </wps:bodyPr>
                      </wps:wsp>
                      <wps:wsp>
                        <wps:cNvPr id="1065" name="Graphic 384"/>
                        <wps:cNvSpPr/>
                        <wps:spPr>
                          <a:xfrm>
                            <a:off x="3581399" y="0"/>
                            <a:ext cx="9525" cy="2266950"/>
                          </a:xfrm>
                          <a:custGeom>
                            <a:avLst/>
                            <a:gdLst/>
                            <a:ahLst/>
                            <a:cxnLst/>
                            <a:rect l="l" t="t" r="r" b="b"/>
                            <a:pathLst>
                              <a:path w="9525" h="2266950">
                                <a:moveTo>
                                  <a:pt x="9524" y="2266949"/>
                                </a:moveTo>
                                <a:lnTo>
                                  <a:pt x="0" y="2266949"/>
                                </a:lnTo>
                                <a:lnTo>
                                  <a:pt x="0" y="0"/>
                                </a:lnTo>
                                <a:lnTo>
                                  <a:pt x="9524" y="0"/>
                                </a:lnTo>
                                <a:lnTo>
                                  <a:pt x="9524" y="2266949"/>
                                </a:lnTo>
                                <a:close/>
                              </a:path>
                            </a:pathLst>
                          </a:custGeom>
                          <a:solidFill>
                            <a:srgbClr val="0D0D0D">
                              <a:alpha val="5099"/>
                            </a:srgbClr>
                          </a:solidFill>
                        </wps:spPr>
                        <wps:bodyPr wrap="square" lIns="0" tIns="0" rIns="0" bIns="0" rtlCol="0">
                          <a:noAutofit/>
                        </wps:bodyPr>
                      </wps:wsp>
                      <wps:wsp>
                        <wps:cNvPr id="1066" name="Graphic 385"/>
                        <wps:cNvSpPr/>
                        <wps:spPr>
                          <a:xfrm>
                            <a:off x="3940016" y="635809"/>
                            <a:ext cx="1372870" cy="1143635"/>
                          </a:xfrm>
                          <a:custGeom>
                            <a:avLst/>
                            <a:gdLst/>
                            <a:ahLst/>
                            <a:cxnLst/>
                            <a:rect l="l" t="t" r="r" b="b"/>
                            <a:pathLst>
                              <a:path w="1372870" h="1143635">
                                <a:moveTo>
                                  <a:pt x="1372743" y="1143148"/>
                                </a:moveTo>
                                <a:lnTo>
                                  <a:pt x="0" y="1143148"/>
                                </a:lnTo>
                                <a:lnTo>
                                  <a:pt x="364634" y="1142880"/>
                                </a:lnTo>
                                <a:lnTo>
                                  <a:pt x="407533" y="1142522"/>
                                </a:lnTo>
                                <a:lnTo>
                                  <a:pt x="450431" y="1141628"/>
                                </a:lnTo>
                                <a:lnTo>
                                  <a:pt x="493329" y="1139752"/>
                                </a:lnTo>
                                <a:lnTo>
                                  <a:pt x="536227" y="1135998"/>
                                </a:lnTo>
                                <a:lnTo>
                                  <a:pt x="579125" y="1128938"/>
                                </a:lnTo>
                                <a:lnTo>
                                  <a:pt x="622024" y="1116157"/>
                                </a:lnTo>
                                <a:lnTo>
                                  <a:pt x="664922" y="1094440"/>
                                </a:lnTo>
                                <a:lnTo>
                                  <a:pt x="707820" y="1059585"/>
                                </a:lnTo>
                                <a:lnTo>
                                  <a:pt x="750718" y="1006767"/>
                                </a:lnTo>
                                <a:lnTo>
                                  <a:pt x="772167" y="972270"/>
                                </a:lnTo>
                                <a:lnTo>
                                  <a:pt x="793617" y="931695"/>
                                </a:lnTo>
                                <a:lnTo>
                                  <a:pt x="815066" y="884775"/>
                                </a:lnTo>
                                <a:lnTo>
                                  <a:pt x="836515" y="831421"/>
                                </a:lnTo>
                                <a:lnTo>
                                  <a:pt x="857964" y="771721"/>
                                </a:lnTo>
                                <a:lnTo>
                                  <a:pt x="879413" y="706301"/>
                                </a:lnTo>
                                <a:lnTo>
                                  <a:pt x="900862" y="635697"/>
                                </a:lnTo>
                                <a:lnTo>
                                  <a:pt x="922311" y="561072"/>
                                </a:lnTo>
                                <a:lnTo>
                                  <a:pt x="943760" y="483945"/>
                                </a:lnTo>
                                <a:lnTo>
                                  <a:pt x="965209" y="406013"/>
                                </a:lnTo>
                                <a:lnTo>
                                  <a:pt x="986658" y="329154"/>
                                </a:lnTo>
                                <a:lnTo>
                                  <a:pt x="1008108" y="255601"/>
                                </a:lnTo>
                                <a:lnTo>
                                  <a:pt x="1029557" y="187679"/>
                                </a:lnTo>
                                <a:lnTo>
                                  <a:pt x="1051006" y="127354"/>
                                </a:lnTo>
                                <a:lnTo>
                                  <a:pt x="1072455" y="76859"/>
                                </a:lnTo>
                                <a:lnTo>
                                  <a:pt x="1093904" y="37893"/>
                                </a:lnTo>
                                <a:lnTo>
                                  <a:pt x="1136802" y="0"/>
                                </a:lnTo>
                                <a:lnTo>
                                  <a:pt x="1158251" y="2413"/>
                                </a:lnTo>
                                <a:lnTo>
                                  <a:pt x="1201150" y="49511"/>
                                </a:lnTo>
                                <a:lnTo>
                                  <a:pt x="1222599" y="92499"/>
                                </a:lnTo>
                                <a:lnTo>
                                  <a:pt x="1244048" y="146479"/>
                                </a:lnTo>
                                <a:lnTo>
                                  <a:pt x="1265497" y="209575"/>
                                </a:lnTo>
                                <a:lnTo>
                                  <a:pt x="1286946" y="279642"/>
                                </a:lnTo>
                                <a:lnTo>
                                  <a:pt x="1308395" y="354535"/>
                                </a:lnTo>
                                <a:lnTo>
                                  <a:pt x="1351293" y="509863"/>
                                </a:lnTo>
                                <a:lnTo>
                                  <a:pt x="1372743" y="586364"/>
                                </a:lnTo>
                                <a:lnTo>
                                  <a:pt x="1372743" y="1143148"/>
                                </a:lnTo>
                                <a:close/>
                              </a:path>
                            </a:pathLst>
                          </a:custGeom>
                          <a:solidFill>
                            <a:srgbClr val="3B81F5">
                              <a:alpha val="25999"/>
                            </a:srgbClr>
                          </a:solidFill>
                        </wps:spPr>
                        <wps:bodyPr wrap="square" lIns="0" tIns="0" rIns="0" bIns="0" rtlCol="0">
                          <a:noAutofit/>
                        </wps:bodyPr>
                      </wps:wsp>
                      <wps:wsp>
                        <wps:cNvPr id="1067" name="Graphic 386"/>
                        <wps:cNvSpPr/>
                        <wps:spPr>
                          <a:xfrm>
                            <a:off x="3940016" y="635005"/>
                            <a:ext cx="2287905" cy="1144270"/>
                          </a:xfrm>
                          <a:custGeom>
                            <a:avLst/>
                            <a:gdLst/>
                            <a:ahLst/>
                            <a:cxnLst/>
                            <a:rect l="l" t="t" r="r" b="b"/>
                            <a:pathLst>
                              <a:path w="2287905" h="1144270">
                                <a:moveTo>
                                  <a:pt x="0" y="1143952"/>
                                </a:moveTo>
                                <a:lnTo>
                                  <a:pt x="0" y="1143952"/>
                                </a:lnTo>
                                <a:lnTo>
                                  <a:pt x="266952" y="1143952"/>
                                </a:lnTo>
                                <a:lnTo>
                                  <a:pt x="285988" y="1143863"/>
                                </a:lnTo>
                                <a:lnTo>
                                  <a:pt x="305024" y="1143863"/>
                                </a:lnTo>
                                <a:lnTo>
                                  <a:pt x="324149" y="1143863"/>
                                </a:lnTo>
                                <a:lnTo>
                                  <a:pt x="343185" y="1143773"/>
                                </a:lnTo>
                                <a:lnTo>
                                  <a:pt x="362221" y="1143684"/>
                                </a:lnTo>
                                <a:lnTo>
                                  <a:pt x="381347" y="1143595"/>
                                </a:lnTo>
                                <a:lnTo>
                                  <a:pt x="400383" y="1143416"/>
                                </a:lnTo>
                                <a:lnTo>
                                  <a:pt x="438544" y="1142701"/>
                                </a:lnTo>
                                <a:lnTo>
                                  <a:pt x="495742" y="1140377"/>
                                </a:lnTo>
                                <a:lnTo>
                                  <a:pt x="533814" y="1137160"/>
                                </a:lnTo>
                                <a:lnTo>
                                  <a:pt x="571976" y="1131261"/>
                                </a:lnTo>
                                <a:lnTo>
                                  <a:pt x="610137" y="1121252"/>
                                </a:lnTo>
                                <a:lnTo>
                                  <a:pt x="648209" y="1104986"/>
                                </a:lnTo>
                                <a:lnTo>
                                  <a:pt x="686371" y="1079694"/>
                                </a:lnTo>
                                <a:lnTo>
                                  <a:pt x="724533" y="1042247"/>
                                </a:lnTo>
                                <a:lnTo>
                                  <a:pt x="762605" y="989161"/>
                                </a:lnTo>
                                <a:lnTo>
                                  <a:pt x="781730" y="955825"/>
                                </a:lnTo>
                                <a:lnTo>
                                  <a:pt x="800766" y="917574"/>
                                </a:lnTo>
                                <a:lnTo>
                                  <a:pt x="819802" y="874229"/>
                                </a:lnTo>
                                <a:lnTo>
                                  <a:pt x="838928" y="825880"/>
                                </a:lnTo>
                                <a:lnTo>
                                  <a:pt x="857964" y="772525"/>
                                </a:lnTo>
                                <a:lnTo>
                                  <a:pt x="877000" y="714612"/>
                                </a:lnTo>
                                <a:lnTo>
                                  <a:pt x="896125" y="652589"/>
                                </a:lnTo>
                                <a:lnTo>
                                  <a:pt x="915161" y="587169"/>
                                </a:lnTo>
                                <a:lnTo>
                                  <a:pt x="934198" y="519247"/>
                                </a:lnTo>
                                <a:lnTo>
                                  <a:pt x="953323" y="450073"/>
                                </a:lnTo>
                                <a:lnTo>
                                  <a:pt x="972359" y="380989"/>
                                </a:lnTo>
                                <a:lnTo>
                                  <a:pt x="991395" y="313246"/>
                                </a:lnTo>
                                <a:lnTo>
                                  <a:pt x="1010521" y="248541"/>
                                </a:lnTo>
                                <a:lnTo>
                                  <a:pt x="1029557" y="188484"/>
                                </a:lnTo>
                                <a:lnTo>
                                  <a:pt x="1048593" y="134414"/>
                                </a:lnTo>
                                <a:lnTo>
                                  <a:pt x="1067718" y="87941"/>
                                </a:lnTo>
                                <a:lnTo>
                                  <a:pt x="1086754" y="50316"/>
                                </a:lnTo>
                                <a:lnTo>
                                  <a:pt x="1124916" y="5719"/>
                                </a:lnTo>
                                <a:lnTo>
                                  <a:pt x="1143952" y="0"/>
                                </a:lnTo>
                                <a:lnTo>
                                  <a:pt x="1162988" y="5719"/>
                                </a:lnTo>
                                <a:lnTo>
                                  <a:pt x="1201150" y="50316"/>
                                </a:lnTo>
                                <a:lnTo>
                                  <a:pt x="1220186" y="87941"/>
                                </a:lnTo>
                                <a:lnTo>
                                  <a:pt x="1239311" y="134414"/>
                                </a:lnTo>
                                <a:lnTo>
                                  <a:pt x="1258347" y="188484"/>
                                </a:lnTo>
                                <a:lnTo>
                                  <a:pt x="1277383" y="248541"/>
                                </a:lnTo>
                                <a:lnTo>
                                  <a:pt x="1296509" y="313246"/>
                                </a:lnTo>
                                <a:lnTo>
                                  <a:pt x="1315545" y="380989"/>
                                </a:lnTo>
                                <a:lnTo>
                                  <a:pt x="1334581" y="450073"/>
                                </a:lnTo>
                                <a:lnTo>
                                  <a:pt x="1353706" y="519247"/>
                                </a:lnTo>
                                <a:lnTo>
                                  <a:pt x="1372743" y="587169"/>
                                </a:lnTo>
                                <a:lnTo>
                                  <a:pt x="1391779" y="652589"/>
                                </a:lnTo>
                                <a:lnTo>
                                  <a:pt x="1410904" y="714612"/>
                                </a:lnTo>
                                <a:lnTo>
                                  <a:pt x="1429940" y="772525"/>
                                </a:lnTo>
                                <a:lnTo>
                                  <a:pt x="1448976" y="825880"/>
                                </a:lnTo>
                                <a:lnTo>
                                  <a:pt x="1468102" y="874229"/>
                                </a:lnTo>
                                <a:lnTo>
                                  <a:pt x="1487138" y="917574"/>
                                </a:lnTo>
                                <a:lnTo>
                                  <a:pt x="1506174" y="955825"/>
                                </a:lnTo>
                                <a:lnTo>
                                  <a:pt x="1525299" y="989161"/>
                                </a:lnTo>
                                <a:lnTo>
                                  <a:pt x="1563371" y="1042247"/>
                                </a:lnTo>
                                <a:lnTo>
                                  <a:pt x="1601533" y="1079694"/>
                                </a:lnTo>
                                <a:lnTo>
                                  <a:pt x="1639694" y="1104986"/>
                                </a:lnTo>
                                <a:lnTo>
                                  <a:pt x="1677767" y="1121252"/>
                                </a:lnTo>
                                <a:lnTo>
                                  <a:pt x="1715928" y="1131261"/>
                                </a:lnTo>
                                <a:lnTo>
                                  <a:pt x="1754090" y="1137160"/>
                                </a:lnTo>
                                <a:lnTo>
                                  <a:pt x="1792162" y="1140377"/>
                                </a:lnTo>
                                <a:lnTo>
                                  <a:pt x="1830323" y="1142165"/>
                                </a:lnTo>
                                <a:lnTo>
                                  <a:pt x="1868485" y="1143148"/>
                                </a:lnTo>
                                <a:lnTo>
                                  <a:pt x="1925683" y="1143684"/>
                                </a:lnTo>
                                <a:lnTo>
                                  <a:pt x="1944719" y="1143773"/>
                                </a:lnTo>
                                <a:lnTo>
                                  <a:pt x="1963755" y="1143863"/>
                                </a:lnTo>
                                <a:lnTo>
                                  <a:pt x="1982880" y="1143863"/>
                                </a:lnTo>
                                <a:lnTo>
                                  <a:pt x="2001916" y="1143863"/>
                                </a:lnTo>
                                <a:lnTo>
                                  <a:pt x="2020952" y="1143952"/>
                                </a:lnTo>
                                <a:lnTo>
                                  <a:pt x="2040078" y="1143952"/>
                                </a:lnTo>
                                <a:lnTo>
                                  <a:pt x="2059114" y="1143952"/>
                                </a:lnTo>
                                <a:lnTo>
                                  <a:pt x="2268868" y="1143952"/>
                                </a:lnTo>
                                <a:lnTo>
                                  <a:pt x="2287904" y="1143952"/>
                                </a:lnTo>
                              </a:path>
                            </a:pathLst>
                          </a:custGeom>
                          <a:ln w="17874">
                            <a:solidFill>
                              <a:srgbClr val="1D40AF"/>
                            </a:solidFill>
                            <a:prstDash val="solid"/>
                          </a:ln>
                        </wps:spPr>
                        <wps:bodyPr wrap="square" lIns="0" tIns="0" rIns="0" bIns="0" rtlCol="0">
                          <a:noAutofit/>
                        </wps:bodyPr>
                      </wps:wsp>
                      <wps:wsp>
                        <wps:cNvPr id="1068" name="Graphic 387"/>
                        <wps:cNvSpPr/>
                        <wps:spPr>
                          <a:xfrm>
                            <a:off x="3940016" y="1778957"/>
                            <a:ext cx="2287905" cy="1270"/>
                          </a:xfrm>
                          <a:custGeom>
                            <a:avLst/>
                            <a:gdLst/>
                            <a:ahLst/>
                            <a:cxnLst/>
                            <a:rect l="l" t="t" r="r" b="b"/>
                            <a:pathLst>
                              <a:path w="2287905">
                                <a:moveTo>
                                  <a:pt x="0" y="0"/>
                                </a:moveTo>
                                <a:lnTo>
                                  <a:pt x="2287904" y="0"/>
                                </a:lnTo>
                              </a:path>
                            </a:pathLst>
                          </a:custGeom>
                          <a:ln w="8937">
                            <a:solidFill>
                              <a:srgbClr val="64738B"/>
                            </a:solidFill>
                            <a:prstDash val="solid"/>
                          </a:ln>
                        </wps:spPr>
                        <wps:bodyPr wrap="square" lIns="0" tIns="0" rIns="0" bIns="0" rtlCol="0">
                          <a:noAutofit/>
                        </wps:bodyPr>
                      </wps:wsp>
                      <wps:wsp>
                        <wps:cNvPr id="1069" name="Graphic 388"/>
                        <wps:cNvSpPr/>
                        <wps:spPr>
                          <a:xfrm>
                            <a:off x="5083968" y="635005"/>
                            <a:ext cx="1270" cy="1144270"/>
                          </a:xfrm>
                          <a:custGeom>
                            <a:avLst/>
                            <a:gdLst/>
                            <a:ahLst/>
                            <a:cxnLst/>
                            <a:rect l="l" t="t" r="r" b="b"/>
                            <a:pathLst>
                              <a:path h="1144270">
                                <a:moveTo>
                                  <a:pt x="0" y="0"/>
                                </a:moveTo>
                                <a:lnTo>
                                  <a:pt x="0" y="1143952"/>
                                </a:lnTo>
                              </a:path>
                            </a:pathLst>
                          </a:custGeom>
                          <a:ln w="8937">
                            <a:solidFill>
                              <a:srgbClr val="334054"/>
                            </a:solidFill>
                            <a:prstDash val="dash"/>
                          </a:ln>
                        </wps:spPr>
                        <wps:bodyPr wrap="square" lIns="0" tIns="0" rIns="0" bIns="0" rtlCol="0">
                          <a:noAutofit/>
                        </wps:bodyPr>
                      </wps:wsp>
                      <wps:wsp>
                        <wps:cNvPr id="1070" name="Graphic 389"/>
                        <wps:cNvSpPr/>
                        <wps:spPr>
                          <a:xfrm>
                            <a:off x="5312759" y="1222136"/>
                            <a:ext cx="1270" cy="556895"/>
                          </a:xfrm>
                          <a:custGeom>
                            <a:avLst/>
                            <a:gdLst/>
                            <a:ahLst/>
                            <a:cxnLst/>
                            <a:rect l="l" t="t" r="r" b="b"/>
                            <a:pathLst>
                              <a:path h="556895">
                                <a:moveTo>
                                  <a:pt x="0" y="556821"/>
                                </a:moveTo>
                                <a:lnTo>
                                  <a:pt x="0" y="0"/>
                                </a:lnTo>
                              </a:path>
                            </a:pathLst>
                          </a:custGeom>
                          <a:ln w="14299">
                            <a:solidFill>
                              <a:srgbClr val="0A83FF"/>
                            </a:solidFill>
                            <a:prstDash val="solid"/>
                          </a:ln>
                        </wps:spPr>
                        <wps:bodyPr wrap="square" lIns="0" tIns="0" rIns="0" bIns="0" rtlCol="0">
                          <a:noAutofit/>
                        </wps:bodyPr>
                      </wps:wsp>
                      <pic:pic xmlns:pic="http://schemas.openxmlformats.org/drawingml/2006/picture">
                        <pic:nvPicPr>
                          <pic:cNvPr id="1071" name="Image 390"/>
                          <pic:cNvPicPr/>
                        </pic:nvPicPr>
                        <pic:blipFill>
                          <a:blip r:embed="rId24" cstate="print"/>
                          <a:stretch>
                            <a:fillRect/>
                          </a:stretch>
                        </pic:blipFill>
                        <pic:spPr>
                          <a:xfrm>
                            <a:off x="2278191" y="460166"/>
                            <a:ext cx="207833" cy="156131"/>
                          </a:xfrm>
                          <a:prstGeom prst="rect">
                            <a:avLst/>
                          </a:prstGeom>
                        </pic:spPr>
                      </pic:pic>
                      <wps:wsp>
                        <wps:cNvPr id="1072" name="Graphic 391"/>
                        <wps:cNvSpPr/>
                        <wps:spPr>
                          <a:xfrm>
                            <a:off x="1200149" y="8381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2"/>
                                </a:lnTo>
                                <a:lnTo>
                                  <a:pt x="45204" y="3399"/>
                                </a:lnTo>
                                <a:lnTo>
                                  <a:pt x="62296" y="0"/>
                                </a:lnTo>
                                <a:lnTo>
                                  <a:pt x="2204652" y="0"/>
                                </a:lnTo>
                                <a:lnTo>
                                  <a:pt x="2240957" y="13668"/>
                                </a:lnTo>
                                <a:lnTo>
                                  <a:pt x="2263549" y="45204"/>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1073" name="Image 392"/>
                          <pic:cNvPicPr/>
                        </pic:nvPicPr>
                        <pic:blipFill>
                          <a:blip r:embed="rId6" cstate="print"/>
                          <a:stretch>
                            <a:fillRect/>
                          </a:stretch>
                        </pic:blipFill>
                        <pic:spPr>
                          <a:xfrm>
                            <a:off x="2571749" y="828674"/>
                            <a:ext cx="152400" cy="152400"/>
                          </a:xfrm>
                          <a:prstGeom prst="rect">
                            <a:avLst/>
                          </a:prstGeom>
                        </pic:spPr>
                      </pic:pic>
                      <wps:wsp>
                        <wps:cNvPr id="1074" name="Graphic 393"/>
                        <wps:cNvSpPr/>
                        <wps:spPr>
                          <a:xfrm>
                            <a:off x="1200149" y="11429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6"/>
                                </a:lnTo>
                                <a:lnTo>
                                  <a:pt x="13669" y="25992"/>
                                </a:lnTo>
                                <a:lnTo>
                                  <a:pt x="45204" y="3399"/>
                                </a:lnTo>
                                <a:lnTo>
                                  <a:pt x="62296" y="0"/>
                                </a:lnTo>
                                <a:lnTo>
                                  <a:pt x="2204652" y="0"/>
                                </a:lnTo>
                                <a:lnTo>
                                  <a:pt x="2240957" y="13668"/>
                                </a:lnTo>
                                <a:lnTo>
                                  <a:pt x="2263549" y="45204"/>
                                </a:lnTo>
                                <a:lnTo>
                                  <a:pt x="2266949" y="62296"/>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1075" name="Image 394"/>
                          <pic:cNvPicPr/>
                        </pic:nvPicPr>
                        <pic:blipFill>
                          <a:blip r:embed="rId7" cstate="print"/>
                          <a:stretch>
                            <a:fillRect/>
                          </a:stretch>
                        </pic:blipFill>
                        <pic:spPr>
                          <a:xfrm>
                            <a:off x="2257424" y="1133474"/>
                            <a:ext cx="152400" cy="152400"/>
                          </a:xfrm>
                          <a:prstGeom prst="rect">
                            <a:avLst/>
                          </a:prstGeom>
                        </pic:spPr>
                      </pic:pic>
                      <wps:wsp>
                        <wps:cNvPr id="1076" name="Graphic 395"/>
                        <wps:cNvSpPr/>
                        <wps:spPr>
                          <a:xfrm>
                            <a:off x="1200149" y="1447799"/>
                            <a:ext cx="2266950" cy="133350"/>
                          </a:xfrm>
                          <a:custGeom>
                            <a:avLst/>
                            <a:gdLst/>
                            <a:ahLst/>
                            <a:cxnLst/>
                            <a:rect l="l" t="t" r="r" b="b"/>
                            <a:pathLst>
                              <a:path w="2266950" h="133350">
                                <a:moveTo>
                                  <a:pt x="2204652" y="133349"/>
                                </a:moveTo>
                                <a:lnTo>
                                  <a:pt x="62296" y="133349"/>
                                </a:lnTo>
                                <a:lnTo>
                                  <a:pt x="57961" y="132922"/>
                                </a:lnTo>
                                <a:lnTo>
                                  <a:pt x="22624" y="116916"/>
                                </a:lnTo>
                                <a:lnTo>
                                  <a:pt x="2135" y="83976"/>
                                </a:lnTo>
                                <a:lnTo>
                                  <a:pt x="0" y="71052"/>
                                </a:lnTo>
                                <a:lnTo>
                                  <a:pt x="0" y="66674"/>
                                </a:lnTo>
                                <a:lnTo>
                                  <a:pt x="0" y="62297"/>
                                </a:lnTo>
                                <a:lnTo>
                                  <a:pt x="13669" y="25992"/>
                                </a:lnTo>
                                <a:lnTo>
                                  <a:pt x="45204" y="3399"/>
                                </a:lnTo>
                                <a:lnTo>
                                  <a:pt x="62296" y="0"/>
                                </a:lnTo>
                                <a:lnTo>
                                  <a:pt x="2204652" y="0"/>
                                </a:lnTo>
                                <a:lnTo>
                                  <a:pt x="2240957" y="13668"/>
                                </a:lnTo>
                                <a:lnTo>
                                  <a:pt x="2263549" y="45204"/>
                                </a:lnTo>
                                <a:lnTo>
                                  <a:pt x="2266949" y="62297"/>
                                </a:lnTo>
                                <a:lnTo>
                                  <a:pt x="2266949" y="71052"/>
                                </a:lnTo>
                                <a:lnTo>
                                  <a:pt x="2253280" y="107357"/>
                                </a:lnTo>
                                <a:lnTo>
                                  <a:pt x="2221744" y="129949"/>
                                </a:lnTo>
                                <a:lnTo>
                                  <a:pt x="2208988" y="132922"/>
                                </a:lnTo>
                                <a:lnTo>
                                  <a:pt x="2204652" y="133349"/>
                                </a:lnTo>
                                <a:close/>
                              </a:path>
                            </a:pathLst>
                          </a:custGeom>
                          <a:solidFill>
                            <a:srgbClr val="FFFFFF"/>
                          </a:solidFill>
                        </wps:spPr>
                        <wps:bodyPr wrap="square" lIns="0" tIns="0" rIns="0" bIns="0" rtlCol="0">
                          <a:noAutofit/>
                        </wps:bodyPr>
                      </wps:wsp>
                      <pic:pic xmlns:pic="http://schemas.openxmlformats.org/drawingml/2006/picture">
                        <pic:nvPicPr>
                          <pic:cNvPr id="1077" name="Image 396"/>
                          <pic:cNvPicPr/>
                        </pic:nvPicPr>
                        <pic:blipFill>
                          <a:blip r:embed="rId6" cstate="print"/>
                          <a:stretch>
                            <a:fillRect/>
                          </a:stretch>
                        </pic:blipFill>
                        <pic:spPr>
                          <a:xfrm>
                            <a:off x="1685924" y="1438274"/>
                            <a:ext cx="152400" cy="152401"/>
                          </a:xfrm>
                          <a:prstGeom prst="rect">
                            <a:avLst/>
                          </a:prstGeom>
                        </pic:spPr>
                      </pic:pic>
                      <wps:wsp>
                        <wps:cNvPr id="1078" name="Graphic 397"/>
                        <wps:cNvSpPr/>
                        <wps:spPr>
                          <a:xfrm>
                            <a:off x="3124187" y="2619375"/>
                            <a:ext cx="1143000" cy="590550"/>
                          </a:xfrm>
                          <a:custGeom>
                            <a:avLst/>
                            <a:gdLst/>
                            <a:ahLst/>
                            <a:cxnLst/>
                            <a:rect l="l" t="t" r="r" b="b"/>
                            <a:pathLst>
                              <a:path w="1143000" h="590550">
                                <a:moveTo>
                                  <a:pt x="828675" y="581025"/>
                                </a:moveTo>
                                <a:lnTo>
                                  <a:pt x="314325" y="581025"/>
                                </a:lnTo>
                                <a:lnTo>
                                  <a:pt x="314325" y="590550"/>
                                </a:lnTo>
                                <a:lnTo>
                                  <a:pt x="828675" y="590550"/>
                                </a:lnTo>
                                <a:lnTo>
                                  <a:pt x="828675" y="581025"/>
                                </a:lnTo>
                                <a:close/>
                              </a:path>
                              <a:path w="1143000" h="590550">
                                <a:moveTo>
                                  <a:pt x="971550" y="33807"/>
                                </a:moveTo>
                                <a:lnTo>
                                  <a:pt x="782434" y="33807"/>
                                </a:lnTo>
                                <a:lnTo>
                                  <a:pt x="780961" y="33807"/>
                                </a:lnTo>
                                <a:lnTo>
                                  <a:pt x="779716" y="34671"/>
                                </a:lnTo>
                                <a:lnTo>
                                  <a:pt x="778738" y="36385"/>
                                </a:lnTo>
                                <a:lnTo>
                                  <a:pt x="777303" y="39281"/>
                                </a:lnTo>
                                <a:lnTo>
                                  <a:pt x="773557" y="47028"/>
                                </a:lnTo>
                                <a:lnTo>
                                  <a:pt x="740041" y="116827"/>
                                </a:lnTo>
                                <a:lnTo>
                                  <a:pt x="721029" y="156235"/>
                                </a:lnTo>
                                <a:lnTo>
                                  <a:pt x="706742" y="185686"/>
                                </a:lnTo>
                                <a:lnTo>
                                  <a:pt x="703122" y="193052"/>
                                </a:lnTo>
                                <a:lnTo>
                                  <a:pt x="701852" y="195503"/>
                                </a:lnTo>
                                <a:lnTo>
                                  <a:pt x="676376" y="139827"/>
                                </a:lnTo>
                                <a:lnTo>
                                  <a:pt x="669963" y="125818"/>
                                </a:lnTo>
                                <a:lnTo>
                                  <a:pt x="669213" y="124472"/>
                                </a:lnTo>
                                <a:lnTo>
                                  <a:pt x="668616" y="123964"/>
                                </a:lnTo>
                                <a:lnTo>
                                  <a:pt x="667372" y="123964"/>
                                </a:lnTo>
                                <a:lnTo>
                                  <a:pt x="667067" y="124104"/>
                                </a:lnTo>
                                <a:lnTo>
                                  <a:pt x="666699" y="124472"/>
                                </a:lnTo>
                                <a:lnTo>
                                  <a:pt x="662711" y="127596"/>
                                </a:lnTo>
                                <a:lnTo>
                                  <a:pt x="646582" y="139827"/>
                                </a:lnTo>
                                <a:lnTo>
                                  <a:pt x="642353" y="143205"/>
                                </a:lnTo>
                                <a:lnTo>
                                  <a:pt x="642112" y="143700"/>
                                </a:lnTo>
                                <a:lnTo>
                                  <a:pt x="641985" y="143827"/>
                                </a:lnTo>
                                <a:lnTo>
                                  <a:pt x="645668" y="148488"/>
                                </a:lnTo>
                                <a:lnTo>
                                  <a:pt x="646176" y="148488"/>
                                </a:lnTo>
                                <a:lnTo>
                                  <a:pt x="658152" y="139827"/>
                                </a:lnTo>
                                <a:lnTo>
                                  <a:pt x="688187" y="205320"/>
                                </a:lnTo>
                                <a:lnTo>
                                  <a:pt x="693928" y="217639"/>
                                </a:lnTo>
                                <a:lnTo>
                                  <a:pt x="694296" y="218008"/>
                                </a:lnTo>
                                <a:lnTo>
                                  <a:pt x="695032" y="218186"/>
                                </a:lnTo>
                                <a:lnTo>
                                  <a:pt x="697979" y="218186"/>
                                </a:lnTo>
                                <a:lnTo>
                                  <a:pt x="699147" y="217766"/>
                                </a:lnTo>
                                <a:lnTo>
                                  <a:pt x="699223" y="217639"/>
                                </a:lnTo>
                                <a:lnTo>
                                  <a:pt x="699643" y="216903"/>
                                </a:lnTo>
                                <a:lnTo>
                                  <a:pt x="709980" y="195503"/>
                                </a:lnTo>
                                <a:lnTo>
                                  <a:pt x="735037" y="143700"/>
                                </a:lnTo>
                                <a:lnTo>
                                  <a:pt x="784504" y="41186"/>
                                </a:lnTo>
                                <a:lnTo>
                                  <a:pt x="971550" y="41186"/>
                                </a:lnTo>
                                <a:lnTo>
                                  <a:pt x="971550" y="33807"/>
                                </a:lnTo>
                                <a:close/>
                              </a:path>
                              <a:path w="1143000" h="590550">
                                <a:moveTo>
                                  <a:pt x="1143000" y="0"/>
                                </a:moveTo>
                                <a:lnTo>
                                  <a:pt x="0" y="0"/>
                                </a:lnTo>
                                <a:lnTo>
                                  <a:pt x="0" y="9525"/>
                                </a:lnTo>
                                <a:lnTo>
                                  <a:pt x="1143000" y="9525"/>
                                </a:lnTo>
                                <a:lnTo>
                                  <a:pt x="1143000" y="0"/>
                                </a:lnTo>
                                <a:close/>
                              </a:path>
                            </a:pathLst>
                          </a:custGeom>
                          <a:solidFill>
                            <a:srgbClr val="0D0D0D"/>
                          </a:solidFill>
                        </wps:spPr>
                        <wps:bodyPr wrap="square" lIns="0" tIns="0" rIns="0" bIns="0" rtlCol="0">
                          <a:noAutofit/>
                        </wps:bodyPr>
                      </wps:wsp>
                      <pic:pic xmlns:pic="http://schemas.openxmlformats.org/drawingml/2006/picture">
                        <pic:nvPicPr>
                          <pic:cNvPr id="1079" name="Image 398"/>
                          <pic:cNvPicPr/>
                        </pic:nvPicPr>
                        <pic:blipFill>
                          <a:blip r:embed="rId8" cstate="print"/>
                          <a:stretch>
                            <a:fillRect/>
                          </a:stretch>
                        </pic:blipFill>
                        <pic:spPr>
                          <a:xfrm>
                            <a:off x="608014" y="169746"/>
                            <a:ext cx="79489" cy="79412"/>
                          </a:xfrm>
                          <a:prstGeom prst="rect">
                            <a:avLst/>
                          </a:prstGeom>
                        </pic:spPr>
                      </pic:pic>
                      <pic:pic xmlns:pic="http://schemas.openxmlformats.org/drawingml/2006/picture">
                        <pic:nvPicPr>
                          <pic:cNvPr id="1080" name="Image 399"/>
                          <pic:cNvPicPr/>
                        </pic:nvPicPr>
                        <pic:blipFill>
                          <a:blip r:embed="rId16" cstate="print"/>
                          <a:stretch>
                            <a:fillRect/>
                          </a:stretch>
                        </pic:blipFill>
                        <pic:spPr>
                          <a:xfrm>
                            <a:off x="2932196" y="131769"/>
                            <a:ext cx="155406" cy="155552"/>
                          </a:xfrm>
                          <a:prstGeom prst="rect">
                            <a:avLst/>
                          </a:prstGeom>
                        </pic:spPr>
                      </pic:pic>
                      <pic:pic xmlns:pic="http://schemas.openxmlformats.org/drawingml/2006/picture">
                        <pic:nvPicPr>
                          <pic:cNvPr id="1081" name="Image 400"/>
                          <pic:cNvPicPr/>
                        </pic:nvPicPr>
                        <pic:blipFill>
                          <a:blip r:embed="rId10" cstate="print"/>
                          <a:stretch>
                            <a:fillRect/>
                          </a:stretch>
                        </pic:blipFill>
                        <pic:spPr>
                          <a:xfrm>
                            <a:off x="3266160" y="119637"/>
                            <a:ext cx="173393" cy="179070"/>
                          </a:xfrm>
                          <a:prstGeom prst="rect">
                            <a:avLst/>
                          </a:prstGeom>
                        </pic:spPr>
                      </pic:pic>
                      <wps:wsp>
                        <wps:cNvPr id="1082" name="Graphic 401"/>
                        <wps:cNvSpPr/>
                        <wps:spPr>
                          <a:xfrm>
                            <a:off x="6569202"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083" name="Graphic 402"/>
                        <wps:cNvSpPr/>
                        <wps:spPr>
                          <a:xfrm>
                            <a:off x="6686550"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084" name="Image 403"/>
                          <pic:cNvPicPr/>
                        </pic:nvPicPr>
                        <pic:blipFill>
                          <a:blip r:embed="rId11" cstate="print"/>
                          <a:stretch>
                            <a:fillRect/>
                          </a:stretch>
                        </pic:blipFill>
                        <pic:spPr>
                          <a:xfrm>
                            <a:off x="6686550" y="3400425"/>
                            <a:ext cx="9524" cy="9524"/>
                          </a:xfrm>
                          <a:prstGeom prst="rect">
                            <a:avLst/>
                          </a:prstGeom>
                        </pic:spPr>
                      </pic:pic>
                      <pic:pic xmlns:pic="http://schemas.openxmlformats.org/drawingml/2006/picture">
                        <pic:nvPicPr>
                          <pic:cNvPr id="1085" name="Image 404"/>
                          <pic:cNvPicPr/>
                        </pic:nvPicPr>
                        <pic:blipFill>
                          <a:blip r:embed="rId11" cstate="print"/>
                          <a:stretch>
                            <a:fillRect/>
                          </a:stretch>
                        </pic:blipFill>
                        <pic:spPr>
                          <a:xfrm>
                            <a:off x="7038975" y="3400425"/>
                            <a:ext cx="9524" cy="9524"/>
                          </a:xfrm>
                          <a:prstGeom prst="rect">
                            <a:avLst/>
                          </a:prstGeom>
                        </pic:spPr>
                      </pic:pic>
                      <pic:pic xmlns:pic="http://schemas.openxmlformats.org/drawingml/2006/picture">
                        <pic:nvPicPr>
                          <pic:cNvPr id="1086" name="Image 405"/>
                          <pic:cNvPicPr/>
                        </pic:nvPicPr>
                        <pic:blipFill>
                          <a:blip r:embed="rId11" cstate="print"/>
                          <a:stretch>
                            <a:fillRect/>
                          </a:stretch>
                        </pic:blipFill>
                        <pic:spPr>
                          <a:xfrm>
                            <a:off x="6686550" y="3067050"/>
                            <a:ext cx="9524" cy="9524"/>
                          </a:xfrm>
                          <a:prstGeom prst="rect">
                            <a:avLst/>
                          </a:prstGeom>
                        </pic:spPr>
                      </pic:pic>
                      <pic:pic xmlns:pic="http://schemas.openxmlformats.org/drawingml/2006/picture">
                        <pic:nvPicPr>
                          <pic:cNvPr id="1087" name="Image 406"/>
                          <pic:cNvPicPr/>
                        </pic:nvPicPr>
                        <pic:blipFill>
                          <a:blip r:embed="rId11" cstate="print"/>
                          <a:stretch>
                            <a:fillRect/>
                          </a:stretch>
                        </pic:blipFill>
                        <pic:spPr>
                          <a:xfrm>
                            <a:off x="7038975" y="3067050"/>
                            <a:ext cx="9524" cy="9524"/>
                          </a:xfrm>
                          <a:prstGeom prst="rect">
                            <a:avLst/>
                          </a:prstGeom>
                        </pic:spPr>
                      </pic:pic>
                      <wps:wsp>
                        <wps:cNvPr id="1088" name="Graphic 407"/>
                        <wps:cNvSpPr/>
                        <wps:spPr>
                          <a:xfrm>
                            <a:off x="673417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1089" name="Image 408"/>
                          <pic:cNvPicPr/>
                        </pic:nvPicPr>
                        <pic:blipFill>
                          <a:blip r:embed="rId12" cstate="print"/>
                          <a:stretch>
                            <a:fillRect/>
                          </a:stretch>
                        </pic:blipFill>
                        <pic:spPr>
                          <a:xfrm>
                            <a:off x="6797278" y="3161823"/>
                            <a:ext cx="143676" cy="146923"/>
                          </a:xfrm>
                          <a:prstGeom prst="rect">
                            <a:avLst/>
                          </a:prstGeom>
                        </pic:spPr>
                      </pic:pic>
                      <wps:wsp>
                        <wps:cNvPr id="1090" name="Textbox 409"/>
                        <wps:cNvSpPr txBox="1"/>
                        <wps:spPr>
                          <a:xfrm>
                            <a:off x="1640482" y="246378"/>
                            <a:ext cx="845185" cy="322580"/>
                          </a:xfrm>
                          <a:prstGeom prst="rect">
                            <a:avLst/>
                          </a:prstGeom>
                        </wps:spPr>
                        <wps:txbx>
                          <w:txbxContent>
                            <w:p w14:paraId="1F08B73A">
                              <w:pPr>
                                <w:spacing w:before="17"/>
                                <w:ind w:left="20" w:right="0" w:firstLine="0"/>
                                <w:jc w:val="left"/>
                                <w:rPr>
                                  <w:rFonts w:ascii="Arial" w:hAnsi="Arial"/>
                                  <w:i/>
                                  <w:sz w:val="24"/>
                                </w:rPr>
                              </w:pPr>
                              <w:r>
                                <w:rPr>
                                  <w:rFonts w:ascii="Arial" w:hAnsi="Arial"/>
                                  <w:i/>
                                  <w:color w:val="0D0D0D"/>
                                  <w:w w:val="120"/>
                                  <w:position w:val="-14"/>
                                  <w:sz w:val="35"/>
                                </w:rPr>
                                <w:t>z</w:t>
                              </w:r>
                              <w:r>
                                <w:rPr>
                                  <w:rFonts w:ascii="Arial" w:hAnsi="Arial"/>
                                  <w:i/>
                                  <w:color w:val="0D0D0D"/>
                                  <w:spacing w:val="-9"/>
                                  <w:w w:val="120"/>
                                  <w:position w:val="-14"/>
                                  <w:sz w:val="35"/>
                                </w:rPr>
                                <w:t xml:space="preserve"> </w:t>
                              </w:r>
                              <w:r>
                                <w:rPr>
                                  <w:rFonts w:ascii="Times New Roman" w:hAnsi="Times New Roman"/>
                                  <w:color w:val="0D0D0D"/>
                                  <w:w w:val="120"/>
                                  <w:position w:val="-14"/>
                                  <w:sz w:val="35"/>
                                </w:rPr>
                                <w:t>=</w:t>
                              </w:r>
                              <w:r>
                                <w:rPr>
                                  <w:rFonts w:ascii="Times New Roman" w:hAnsi="Times New Roman"/>
                                  <w:color w:val="0D0D0D"/>
                                  <w:spacing w:val="37"/>
                                  <w:w w:val="120"/>
                                  <w:position w:val="-14"/>
                                  <w:sz w:val="35"/>
                                </w:rPr>
                                <w:t xml:space="preserve"> </w:t>
                              </w:r>
                              <w:r>
                                <w:rPr>
                                  <w:rFonts w:ascii="Arial" w:hAnsi="Arial"/>
                                  <w:i/>
                                  <w:color w:val="0D0D0D"/>
                                  <w:spacing w:val="-2"/>
                                  <w:w w:val="120"/>
                                  <w:sz w:val="24"/>
                                  <w:u w:val="single" w:color="0D0D0D"/>
                                </w:rPr>
                                <w:t xml:space="preserve"> </w:t>
                              </w:r>
                              <w:r>
                                <w:rPr>
                                  <w:rFonts w:ascii="Arial" w:hAnsi="Arial"/>
                                  <w:i/>
                                  <w:color w:val="0D0D0D"/>
                                  <w:spacing w:val="-102"/>
                                  <w:w w:val="106"/>
                                  <w:sz w:val="24"/>
                                  <w:u w:val="single" w:color="0D0D0D"/>
                                </w:rPr>
                                <w:t>x</w:t>
                              </w:r>
                              <w:r>
                                <w:rPr>
                                  <w:rFonts w:ascii="Times New Roman" w:hAnsi="Times New Roman"/>
                                  <w:color w:val="0D0D0D"/>
                                  <w:spacing w:val="25"/>
                                  <w:w w:val="142"/>
                                  <w:sz w:val="24"/>
                                  <w:u w:val="single" w:color="0D0D0D"/>
                                </w:rPr>
                                <w:t>ˉ</w:t>
                              </w:r>
                              <w:r>
                                <w:rPr>
                                  <w:rFonts w:ascii="Times New Roman" w:hAnsi="Times New Roman"/>
                                  <w:color w:val="0D0D0D"/>
                                  <w:spacing w:val="23"/>
                                  <w:w w:val="130"/>
                                  <w:sz w:val="24"/>
                                  <w:u w:val="single" w:color="0D0D0D"/>
                                </w:rPr>
                                <w:t>−</w:t>
                              </w:r>
                              <w:r>
                                <w:rPr>
                                  <w:rFonts w:ascii="Arial" w:hAnsi="Arial"/>
                                  <w:i/>
                                  <w:color w:val="0D0D0D"/>
                                  <w:spacing w:val="23"/>
                                  <w:w w:val="101"/>
                                  <w:sz w:val="24"/>
                                  <w:u w:val="single" w:color="0D0D0D"/>
                                </w:rPr>
                                <w:t>μ</w:t>
                              </w:r>
                            </w:p>
                          </w:txbxContent>
                        </wps:txbx>
                        <wps:bodyPr wrap="square" lIns="0" tIns="0" rIns="0" bIns="0" rtlCol="0">
                          <a:noAutofit/>
                        </wps:bodyPr>
                      </wps:wsp>
                      <wps:wsp>
                        <wps:cNvPr id="1091" name="Textbox 410"/>
                        <wps:cNvSpPr txBox="1"/>
                        <wps:spPr>
                          <a:xfrm>
                            <a:off x="2078037" y="427353"/>
                            <a:ext cx="453390" cy="208915"/>
                          </a:xfrm>
                          <a:prstGeom prst="rect">
                            <a:avLst/>
                          </a:prstGeom>
                        </wps:spPr>
                        <wps:txbx>
                          <w:txbxContent>
                            <w:p w14:paraId="29F6B92F">
                              <w:pPr>
                                <w:tabs>
                                  <w:tab w:val="left" w:pos="496"/>
                                </w:tabs>
                                <w:spacing w:before="17"/>
                                <w:ind w:left="20" w:right="0" w:firstLine="0"/>
                                <w:jc w:val="left"/>
                                <w:rPr>
                                  <w:rFonts w:ascii="Arial" w:hAnsi="Arial"/>
                                  <w:i/>
                                  <w:sz w:val="24"/>
                                </w:rPr>
                              </w:pPr>
                              <w:r>
                                <w:rPr>
                                  <w:rFonts w:ascii="Arial" w:hAnsi="Arial"/>
                                  <w:i/>
                                  <w:color w:val="0D0D0D"/>
                                  <w:spacing w:val="-5"/>
                                  <w:w w:val="125"/>
                                  <w:sz w:val="24"/>
                                </w:rPr>
                                <w:t>σ</w:t>
                              </w:r>
                              <w:r>
                                <w:rPr>
                                  <w:rFonts w:ascii="Times New Roman" w:hAnsi="Times New Roman"/>
                                  <w:color w:val="0D0D0D"/>
                                  <w:spacing w:val="-5"/>
                                  <w:w w:val="125"/>
                                  <w:sz w:val="24"/>
                                </w:rPr>
                                <w:t>/</w:t>
                              </w:r>
                              <w:r>
                                <w:rPr>
                                  <w:rFonts w:ascii="Times New Roman" w:hAnsi="Times New Roman"/>
                                  <w:color w:val="0D0D0D"/>
                                  <w:sz w:val="24"/>
                                </w:rPr>
                                <w:tab/>
                              </w:r>
                              <w:r>
                                <w:rPr>
                                  <w:rFonts w:ascii="Arial" w:hAnsi="Arial"/>
                                  <w:i/>
                                  <w:color w:val="0D0D0D"/>
                                  <w:spacing w:val="-12"/>
                                  <w:w w:val="125"/>
                                  <w:sz w:val="24"/>
                                </w:rPr>
                                <w:t>n</w:t>
                              </w:r>
                            </w:p>
                          </w:txbxContent>
                        </wps:txbx>
                        <wps:bodyPr wrap="square" lIns="0" tIns="0" rIns="0" bIns="0" rtlCol="0">
                          <a:noAutofit/>
                        </wps:bodyPr>
                      </wps:wsp>
                      <wps:wsp>
                        <wps:cNvPr id="1092" name="Textbox 411"/>
                        <wps:cNvSpPr txBox="1"/>
                        <wps:spPr>
                          <a:xfrm>
                            <a:off x="577849" y="1679648"/>
                            <a:ext cx="798830" cy="198755"/>
                          </a:xfrm>
                          <a:prstGeom prst="rect">
                            <a:avLst/>
                          </a:prstGeom>
                        </wps:spPr>
                        <wps:txbx>
                          <w:txbxContent>
                            <w:p w14:paraId="0A568953">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wps:txbx>
                        <wps:bodyPr wrap="square" lIns="0" tIns="0" rIns="0" bIns="0" rtlCol="0">
                          <a:noAutofit/>
                        </wps:bodyPr>
                      </wps:wsp>
                      <wps:wsp>
                        <wps:cNvPr id="1093" name="Textbox 412"/>
                        <wps:cNvSpPr txBox="1"/>
                        <wps:spPr>
                          <a:xfrm>
                            <a:off x="883245" y="1786855"/>
                            <a:ext cx="93345" cy="113664"/>
                          </a:xfrm>
                          <a:prstGeom prst="rect">
                            <a:avLst/>
                          </a:prstGeom>
                        </wps:spPr>
                        <wps:txbx>
                          <w:txbxContent>
                            <w:p w14:paraId="0721F57E">
                              <w:pPr>
                                <w:spacing w:before="0" w:line="156" w:lineRule="exact"/>
                                <w:ind w:left="20" w:right="0" w:firstLine="0"/>
                                <w:jc w:val="left"/>
                                <w:rPr>
                                  <w:rFonts w:ascii="Arial" w:hAnsi="Arial"/>
                                  <w:i/>
                                  <w:sz w:val="14"/>
                                </w:rPr>
                              </w:pPr>
                              <w:r>
                                <w:rPr>
                                  <w:rFonts w:ascii="Arial" w:hAnsi="Arial"/>
                                  <w:i/>
                                  <w:color w:val="5C5C5C"/>
                                  <w:spacing w:val="-10"/>
                                  <w:sz w:val="14"/>
                                </w:rPr>
                                <w:t>σ</w:t>
                              </w:r>
                            </w:p>
                          </w:txbxContent>
                        </wps:txbx>
                        <wps:bodyPr wrap="square" lIns="0" tIns="0" rIns="0" bIns="0" rtlCol="0">
                          <a:noAutofit/>
                        </wps:bodyPr>
                      </wps:wsp>
                      <wps:wsp>
                        <wps:cNvPr id="1094" name="Textbox 413"/>
                        <wps:cNvSpPr txBox="1"/>
                        <wps:spPr>
                          <a:xfrm>
                            <a:off x="577849" y="1979049"/>
                            <a:ext cx="785495" cy="173355"/>
                          </a:xfrm>
                          <a:prstGeom prst="rect">
                            <a:avLst/>
                          </a:prstGeom>
                        </wps:spPr>
                        <wps:txbx>
                          <w:txbxContent>
                            <w:p w14:paraId="1CF6950E">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wps:txbx>
                        <wps:bodyPr wrap="square" lIns="0" tIns="0" rIns="0" bIns="0" rtlCol="0">
                          <a:noAutofit/>
                        </wps:bodyPr>
                      </wps:wsp>
                      <wps:wsp>
                        <wps:cNvPr id="1095" name="Textbox 414"/>
                        <wps:cNvSpPr txBox="1"/>
                        <wps:spPr>
                          <a:xfrm>
                            <a:off x="2745829" y="2487783"/>
                            <a:ext cx="327025" cy="242570"/>
                          </a:xfrm>
                          <a:prstGeom prst="rect">
                            <a:avLst/>
                          </a:prstGeom>
                        </wps:spPr>
                        <wps:txbx>
                          <w:txbxContent>
                            <w:p w14:paraId="2FB72031">
                              <w:pPr>
                                <w:spacing w:before="10"/>
                                <w:ind w:left="20" w:right="0" w:firstLine="0"/>
                                <w:jc w:val="left"/>
                                <w:rPr>
                                  <w:rFonts w:ascii="Times New Roman"/>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p>
                          </w:txbxContent>
                        </wps:txbx>
                        <wps:bodyPr wrap="square" lIns="0" tIns="0" rIns="0" bIns="0" rtlCol="0">
                          <a:noAutofit/>
                        </wps:bodyPr>
                      </wps:wsp>
                      <wps:wsp>
                        <wps:cNvPr id="1096" name="Textbox 415"/>
                        <wps:cNvSpPr txBox="1"/>
                        <wps:spPr>
                          <a:xfrm>
                            <a:off x="3107630" y="2363958"/>
                            <a:ext cx="1185545" cy="242570"/>
                          </a:xfrm>
                          <a:prstGeom prst="rect">
                            <a:avLst/>
                          </a:prstGeom>
                        </wps:spPr>
                        <wps:txbx>
                          <w:txbxContent>
                            <w:p w14:paraId="63F26D50">
                              <w:pPr>
                                <w:spacing w:before="11"/>
                                <w:ind w:left="20" w:right="0" w:firstLine="0"/>
                                <w:jc w:val="left"/>
                                <w:rPr>
                                  <w:rFonts w:ascii="Times New Roman" w:hAnsi="Times New Roman"/>
                                  <w:sz w:val="29"/>
                                </w:rPr>
                              </w:pPr>
                              <w:r>
                                <w:rPr>
                                  <w:rFonts w:ascii="Times New Roman" w:hAnsi="Times New Roman"/>
                                  <w:color w:val="0D0D0D"/>
                                  <w:sz w:val="29"/>
                                </w:rPr>
                                <w:t>13000</w:t>
                              </w:r>
                              <w:r>
                                <w:rPr>
                                  <w:rFonts w:ascii="Times New Roman" w:hAnsi="Times New Roman"/>
                                  <w:color w:val="0D0D0D"/>
                                  <w:spacing w:val="23"/>
                                  <w:sz w:val="29"/>
                                </w:rPr>
                                <w:t xml:space="preserve"> </w:t>
                              </w:r>
                              <w:r>
                                <w:rPr>
                                  <w:rFonts w:ascii="Times New Roman" w:hAnsi="Times New Roman"/>
                                  <w:color w:val="0D0D0D"/>
                                  <w:sz w:val="29"/>
                                </w:rPr>
                                <w:t>−</w:t>
                              </w:r>
                              <w:r>
                                <w:rPr>
                                  <w:rFonts w:ascii="Times New Roman" w:hAnsi="Times New Roman"/>
                                  <w:color w:val="0D0D0D"/>
                                  <w:spacing w:val="22"/>
                                  <w:sz w:val="29"/>
                                </w:rPr>
                                <w:t xml:space="preserve"> </w:t>
                              </w:r>
                              <w:r>
                                <w:rPr>
                                  <w:rFonts w:ascii="Times New Roman" w:hAnsi="Times New Roman"/>
                                  <w:color w:val="0D0D0D"/>
                                  <w:spacing w:val="-2"/>
                                  <w:sz w:val="29"/>
                                </w:rPr>
                                <w:t>14500</w:t>
                              </w:r>
                            </w:p>
                          </w:txbxContent>
                        </wps:txbx>
                        <wps:bodyPr wrap="square" lIns="0" tIns="0" rIns="0" bIns="0" rtlCol="0">
                          <a:noAutofit/>
                        </wps:bodyPr>
                      </wps:wsp>
                      <wps:wsp>
                        <wps:cNvPr id="1097" name="Textbox 416"/>
                        <wps:cNvSpPr txBox="1"/>
                        <wps:spPr>
                          <a:xfrm>
                            <a:off x="3281759" y="2636016"/>
                            <a:ext cx="499109" cy="242570"/>
                          </a:xfrm>
                          <a:prstGeom prst="rect">
                            <a:avLst/>
                          </a:prstGeom>
                        </wps:spPr>
                        <wps:txbx>
                          <w:txbxContent>
                            <w:p w14:paraId="79E25B6B">
                              <w:pPr>
                                <w:spacing w:before="11"/>
                                <w:ind w:left="20" w:right="0" w:firstLine="0"/>
                                <w:jc w:val="left"/>
                                <w:rPr>
                                  <w:rFonts w:ascii="Times New Roman"/>
                                  <w:sz w:val="29"/>
                                </w:rPr>
                              </w:pPr>
                              <w:r>
                                <w:rPr>
                                  <w:rFonts w:ascii="Times New Roman"/>
                                  <w:color w:val="0D0D0D"/>
                                  <w:spacing w:val="-2"/>
                                  <w:w w:val="115"/>
                                  <w:sz w:val="29"/>
                                </w:rPr>
                                <w:t>2100/</w:t>
                              </w:r>
                            </w:p>
                          </w:txbxContent>
                        </wps:txbx>
                        <wps:bodyPr wrap="square" lIns="0" tIns="0" rIns="0" bIns="0" rtlCol="0">
                          <a:noAutofit/>
                        </wps:bodyPr>
                      </wps:wsp>
                      <wps:wsp>
                        <wps:cNvPr id="1098" name="Textbox 417"/>
                        <wps:cNvSpPr txBox="1"/>
                        <wps:spPr>
                          <a:xfrm>
                            <a:off x="3896419" y="2630658"/>
                            <a:ext cx="222885" cy="242570"/>
                          </a:xfrm>
                          <a:prstGeom prst="rect">
                            <a:avLst/>
                          </a:prstGeom>
                        </wps:spPr>
                        <wps:txbx>
                          <w:txbxContent>
                            <w:p w14:paraId="2E663B20">
                              <w:pPr>
                                <w:spacing w:before="11"/>
                                <w:ind w:left="20" w:right="0" w:firstLine="0"/>
                                <w:jc w:val="left"/>
                                <w:rPr>
                                  <w:rFonts w:ascii="Times New Roman"/>
                                  <w:sz w:val="29"/>
                                </w:rPr>
                              </w:pPr>
                              <w:r>
                                <w:rPr>
                                  <w:rFonts w:ascii="Times New Roman"/>
                                  <w:color w:val="0D0D0D"/>
                                  <w:spacing w:val="-5"/>
                                  <w:sz w:val="29"/>
                                </w:rPr>
                                <w:t>25</w:t>
                              </w:r>
                            </w:p>
                          </w:txbxContent>
                        </wps:txbx>
                        <wps:bodyPr wrap="square" lIns="0" tIns="0" rIns="0" bIns="0" rtlCol="0">
                          <a:noAutofit/>
                        </wps:bodyPr>
                      </wps:wsp>
                      <wps:wsp>
                        <wps:cNvPr id="1099" name="Textbox 418"/>
                        <wps:cNvSpPr txBox="1"/>
                        <wps:spPr>
                          <a:xfrm>
                            <a:off x="3063428" y="2954508"/>
                            <a:ext cx="912494" cy="804545"/>
                          </a:xfrm>
                          <a:prstGeom prst="rect">
                            <a:avLst/>
                          </a:prstGeom>
                        </wps:spPr>
                        <wps:txbx>
                          <w:txbxContent>
                            <w:p w14:paraId="7A6D9855">
                              <w:pPr>
                                <w:spacing w:before="30" w:line="172" w:lineRule="auto"/>
                                <w:ind w:left="20" w:right="0" w:firstLine="0"/>
                                <w:jc w:val="left"/>
                                <w:rPr>
                                  <w:rFonts w:ascii="Times New Roman" w:hAnsi="Times New Roman"/>
                                  <w:sz w:val="29"/>
                                </w:rPr>
                              </w:pPr>
                              <w:r>
                                <w:rPr>
                                  <w:rFonts w:ascii="Arial" w:hAnsi="Arial"/>
                                  <w:i/>
                                  <w:color w:val="0D0D0D"/>
                                  <w:w w:val="115"/>
                                  <w:position w:val="-19"/>
                                  <w:sz w:val="29"/>
                                </w:rPr>
                                <w:t>z</w:t>
                              </w:r>
                              <w:r>
                                <w:rPr>
                                  <w:rFonts w:ascii="Arial" w:hAnsi="Arial"/>
                                  <w:i/>
                                  <w:color w:val="0D0D0D"/>
                                  <w:spacing w:val="2"/>
                                  <w:w w:val="115"/>
                                  <w:position w:val="-19"/>
                                  <w:sz w:val="29"/>
                                </w:rPr>
                                <w:t xml:space="preserve"> </w:t>
                              </w:r>
                              <w:r>
                                <w:rPr>
                                  <w:rFonts w:ascii="Times New Roman" w:hAnsi="Times New Roman"/>
                                  <w:color w:val="0D0D0D"/>
                                  <w:w w:val="115"/>
                                  <w:position w:val="-19"/>
                                  <w:sz w:val="29"/>
                                </w:rPr>
                                <w:t>=</w:t>
                              </w:r>
                              <w:r>
                                <w:rPr>
                                  <w:rFonts w:ascii="Times New Roman" w:hAnsi="Times New Roman"/>
                                  <w:color w:val="0D0D0D"/>
                                  <w:spacing w:val="34"/>
                                  <w:w w:val="115"/>
                                  <w:position w:val="-19"/>
                                  <w:sz w:val="29"/>
                                </w:rPr>
                                <w:t xml:space="preserve"> </w:t>
                              </w:r>
                              <w:r>
                                <w:rPr>
                                  <w:rFonts w:ascii="Times New Roman" w:hAnsi="Times New Roman"/>
                                  <w:color w:val="0D0D0D"/>
                                  <w:spacing w:val="-2"/>
                                  <w:w w:val="110"/>
                                  <w:sz w:val="29"/>
                                </w:rPr>
                                <w:t>−1500</w:t>
                              </w:r>
                            </w:p>
                            <w:p w14:paraId="4E23C1A8">
                              <w:pPr>
                                <w:spacing w:before="0" w:line="261" w:lineRule="exact"/>
                                <w:ind w:left="775" w:right="0" w:firstLine="0"/>
                                <w:jc w:val="left"/>
                                <w:rPr>
                                  <w:rFonts w:ascii="Times New Roman"/>
                                  <w:sz w:val="29"/>
                                </w:rPr>
                              </w:pPr>
                              <w:r>
                                <w:rPr>
                                  <w:rFonts w:ascii="Times New Roman"/>
                                  <w:color w:val="0D0D0D"/>
                                  <w:spacing w:val="-5"/>
                                  <w:sz w:val="29"/>
                                </w:rPr>
                                <w:t>420</w:t>
                              </w:r>
                            </w:p>
                            <w:p w14:paraId="6160D8F6">
                              <w:pPr>
                                <w:spacing w:before="161"/>
                                <w:ind w:left="86" w:right="0" w:firstLine="0"/>
                                <w:jc w:val="left"/>
                                <w:rPr>
                                  <w:rFonts w:ascii="Times New Roman" w:hAnsi="Times New Roman"/>
                                  <w:sz w:val="29"/>
                                </w:rPr>
                              </w:pPr>
                              <w:r>
                                <w:rPr>
                                  <w:rFonts w:ascii="Arial" w:hAnsi="Arial"/>
                                  <w:i/>
                                  <w:color w:val="0D0D0D"/>
                                  <w:w w:val="115"/>
                                  <w:sz w:val="29"/>
                                </w:rPr>
                                <w:t>z</w:t>
                              </w:r>
                              <w:r>
                                <w:rPr>
                                  <w:rFonts w:ascii="Arial" w:hAnsi="Arial"/>
                                  <w:i/>
                                  <w:color w:val="0D0D0D"/>
                                  <w:spacing w:val="2"/>
                                  <w:w w:val="115"/>
                                  <w:sz w:val="29"/>
                                </w:rPr>
                                <w:t xml:space="preserve"> </w:t>
                              </w:r>
                              <w:r>
                                <w:rPr>
                                  <w:rFonts w:ascii="Times New Roman" w:hAnsi="Times New Roman"/>
                                  <w:color w:val="0D0D0D"/>
                                  <w:w w:val="115"/>
                                  <w:sz w:val="29"/>
                                </w:rPr>
                                <w:t xml:space="preserve">= </w:t>
                              </w:r>
                              <w:r>
                                <w:rPr>
                                  <w:rFonts w:ascii="Times New Roman" w:hAnsi="Times New Roman"/>
                                  <w:color w:val="0D0D0D"/>
                                  <w:spacing w:val="-2"/>
                                  <w:w w:val="115"/>
                                  <w:sz w:val="29"/>
                                </w:rPr>
                                <w:t>−3.57</w:t>
                              </w:r>
                            </w:p>
                          </w:txbxContent>
                        </wps:txbx>
                        <wps:bodyPr wrap="square" lIns="0" tIns="0" rIns="0" bIns="0" rtlCol="0">
                          <a:noAutofit/>
                        </wps:bodyPr>
                      </wps:wsp>
                    </wpg:wgp>
                  </a:graphicData>
                </a:graphic>
              </wp:anchor>
            </w:drawing>
          </mc:Choice>
          <mc:Fallback>
            <w:pict>
              <v:group id="_x0000_s1026" o:spid="_x0000_s1026" o:spt="203" style="position:absolute;left:0pt;margin-left:28.5pt;margin-top:28.45pt;height:295.95pt;width:555.4pt;mso-position-horizontal-relative:page;mso-position-vertical-relative:page;z-index:-251514880;mso-width-relative:page;mso-height-relative:page;" coordsize="7053580,3758565" o:gfxdata="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">
                <o:lock v:ext="edit" aspectratio="f"/>
                <v:shape id="Graphic 381" o:spid="_x0000_s1026" o:spt="100" style="position:absolute;left:0;top:0;height:3378200;width:7053580;" fillcolor="#000000" filled="t" stroked="f" coordsize="7053580,3378200" o:gfxdata="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U8dr4A&#10;AADdAAAADwAAAAAAAAABACAAAAAiAAAAZHJzL2Rvd25yZXYueG1sUEsBAhQAFAAAAAgAh07iQDMv&#10;BZ47AAAAOQAAABAAAAAAAAAAAQAgAAAADQEAAGRycy9zaGFwZXhtbC54bWxQSwUGAAAAAAYABgBb&#10;AQAAtwMAAAAA&#10;" path="m7053262,3377945l0,3377945,0,0,7053262,0,7053262,9524,628649,9524,614575,10204,573973,20400,538054,41900,509831,73007,491892,110987,485774,152399,485774,2114549,491892,2155962,509831,2193941,538054,2225049,573973,2246548,614575,2256745,628649,2257424,7053262,2257424,7053262,3377945xem7053262,2257424l6419849,2257424,6433924,2256745,6447728,2254705,6487268,2240534,6520877,2215577,6545834,2181968,6560005,2142428,6562724,2114549,6562724,152399,6556606,110987,6538667,73007,6510444,41900,6474524,20400,6433924,10204,6419849,9524,7053262,9524,7053262,2257424xe">
                  <v:fill on="t" opacity="1283f" focussize="0,0"/>
                  <v:stroke on="f"/>
                  <v:imagedata o:title=""/>
                  <o:lock v:ext="edit" aspectratio="f"/>
                  <v:textbox inset="0mm,0mm,0mm,0mm"/>
                </v:shape>
                <v:shape id="Graphic 382" o:spid="_x0000_s1026" o:spt="100" style="position:absolute;left:466724;top:0;height:2276475;width:6115050;" fillcolor="#000000" filled="t" stroked="f" coordsize="6115050,2276475" o:gfxdata="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Vfz+y2AAAA3QAAAA8A&#10;AAAAAAAAAQAgAAAAIgAAAGRycy9kb3ducmV2LnhtbFBLAQIUABQAAAAIAIdO4kAzLwWeOwAAADkA&#10;AAAQAAAAAAAAAAEAIAAAAAUBAABkcnMvc2hhcGV4bWwueG1sUEsFBgAAAAAGAAYAWwEAAK8DAAAA&#10;AA==&#10;" path="m5953124,2276474l161924,2276474,153970,2276280,114920,2269503,78686,2253443,47426,2229048,23031,2197787,6970,2161554,194,2122504,0,2114549,0,152399,4853,113045,19118,76068,41939,43664,71964,17764,107382,0,6007666,0,6015089,2800,6022365,6024,6029455,9524,161925,9524,147850,10204,107248,20400,71329,41900,43106,73007,25167,110987,19050,152399,19050,2114549,19729,2128624,29877,2169091,51425,2205144,82532,2233368,120512,2251307,160508,2257356,6029594,2257356,6022365,2260924,5984713,2273363,5961079,2276280,5953124,2276474xem6029574,2257356l5954541,2257356,5967199,2256745,5981003,2254705,6020543,2240534,6054152,2215577,6079109,2181968,6093280,2142428,6095999,2114549,6095999,152399,6095320,138325,6093280,124521,6089881,110987,6085171,97857,6085123,97724,6063623,61804,6032516,33581,5994536,15642,5953124,9524,6029455,9524,6061859,32414,6087759,62439,6105535,97724,6114271,136528,6115049,152399,6115049,2114549,6110195,2153903,6095930,2190881,6073110,2223285,6043084,2249185,6036362,2253443,6029574,2257356xe">
                  <v:fill on="t" opacity="4625f" focussize="0,0"/>
                  <v:stroke on="f"/>
                  <v:imagedata o:title=""/>
                  <o:lock v:ext="edit" aspectratio="f"/>
                  <v:textbox inset="0mm,0mm,0mm,0mm"/>
                </v:shape>
                <v:shape id="Graphic 383" o:spid="_x0000_s1026" o:spt="100" style="position:absolute;left:476237;top:0;height:2266950;width:6096000;" fillcolor="#FFFFFF" filled="t" stroked="f" coordsize="6096000,2266950" o:gfxdata="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KywsugAAAN0A&#10;AAAPAAAAAAAAAAEAIAAAACIAAABkcnMvZG93bnJldi54bWxQSwECFAAUAAAACACHTuJAMy8FnjsA&#10;AAA5AAAAEAAAAAAAAAABACAAAAAJAQAAZHJzL3NoYXBleG1sLnhtbFBLBQYAAAAABgAGAFsBAACz&#10;AwAAAAA=&#10;" path="m6096000,152400l6095822,144919,6095276,137617,6095276,137464,6095212,137007,6094361,130048,6093244,123647,6093104,122669,6092850,121704,6091440,115366,6089675,109016,6089485,108229,6089256,107632,6087097,101066,6084405,94081,6081369,87236,6078182,80911,6078017,80568,6077648,79946,6074334,74066,6071032,68872,6070346,67716,6069558,66662,6066015,61607,6061862,56311,6061468,55765,6061100,55372,6056528,50063,6051372,44640,6045949,39484,6040386,34696,6040234,34544,6039929,34328,6034392,29997,6029147,26314,6028283,25666,6027331,25107,6021946,21678,6016053,18351,6015520,18021,6015101,17830,6008776,14643,6001931,11607,5994933,8915,5988393,6756,5987847,6565,5986996,6337,5980646,4572,5974308,3162,5973343,2908,5972365,2768,5965952,1651,5959005,800,5958624,736,5958383,736,5951093,190,5943600,0,3105150,0,152400,0,108165,6565,67741,25692,34594,55727,11607,94081,736,137464,0,152400,0,2114550,6565,2158796,25692,2199221,55727,2232368,94081,2255355,137464,2266226,152400,2266950,3105150,2266950,5943600,2266950,5951093,2266772,5958395,2266238,5958624,2266226,5959005,2266175,5965952,2265311,5972365,2264206,5973343,2264054,5974308,2263813,5980646,2262390,5986996,2260638,5987783,2260435,5988393,2260219,5994933,2258047,6001931,2255355,6008776,2252319,6015101,2249144,6015520,2248941,6016053,2248624,6021946,2245283,6027331,2241867,6028283,2241296,6029147,2240661,6034392,2236965,6039929,2232647,6040234,2232418,6040386,2232279,6045949,2227478,6051372,2222322,6056528,2216899,6061316,2211349,6061468,2211184,6061684,2210879,6066015,2205342,6069546,2200325,6070346,2199246,6071032,2198103,6074334,2192896,6077648,2187029,6077991,2186470,6078182,2186063,6081369,2179726,6084405,2172881,6087097,2165896,6089256,2159343,6089485,2158733,6089675,2157958,6091440,2151596,6092850,2145271,6093104,2144293,6093244,2143328,6094361,2136914,6095212,2129967,6095276,2129574,6095276,2129358,6095822,2122043,6096000,2114550,6096000,152400xe">
                  <v:fill on="t" focussize="0,0"/>
                  <v:stroke on="f"/>
                  <v:imagedata o:title=""/>
                  <o:lock v:ext="edit" aspectratio="f"/>
                  <v:textbox inset="0mm,0mm,0mm,0mm"/>
                </v:shape>
                <v:shape id="Graphic 384" o:spid="_x0000_s1026" o:spt="100" style="position:absolute;left:3581399;top:0;height:2266950;width:9525;" fillcolor="#0D0D0D" filled="t" stroked="f" coordsize="9525,2266950" o:gfxdata="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2rWm8AAAA&#10;3QAAAA8AAAAAAAAAAQAgAAAAIgAAAGRycy9kb3ducmV2LnhtbFBLAQIUABQAAAAIAIdO4kAzLwWe&#10;OwAAADkAAAAQAAAAAAAAAAEAIAAAAAsBAABkcnMvc2hhcGV4bWwueG1sUEsFBgAAAAAGAAYAWwEA&#10;ALUDAAAAAA==&#10;" path="m9524,2266949l0,2266949,0,0,9524,0,9524,2266949xe">
                  <v:fill on="t" opacity="3341f" focussize="0,0"/>
                  <v:stroke on="f"/>
                  <v:imagedata o:title=""/>
                  <o:lock v:ext="edit" aspectratio="f"/>
                  <v:textbox inset="0mm,0mm,0mm,0mm"/>
                </v:shape>
                <v:shape id="Graphic 385" o:spid="_x0000_s1026" o:spt="100" style="position:absolute;left:3940016;top:635809;height:1143635;width:1372870;" fillcolor="#3B81F5" filled="t" stroked="f" coordsize="1372870,1143635" o:gfxdata="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dec4ugAAAN0A&#10;AAAPAAAAAAAAAAEAIAAAACIAAABkcnMvZG93bnJldi54bWxQSwECFAAUAAAACACHTuJAMy8FnjsA&#10;AAA5AAAAEAAAAAAAAAABACAAAAAJAQAAZHJzL3NoYXBleG1sLnhtbFBLBQYAAAAABgAGAFsBAACz&#10;AwAAAAA=&#10;" path="m1372743,1143148l0,1143148,364634,1142880,407533,1142522,450431,1141628,493329,1139752,536227,1135998,579125,1128938,622024,1116157,664922,1094440,707820,1059585,750718,1006767,772167,972270,793617,931695,815066,884775,836515,831421,857964,771721,879413,706301,900862,635697,922311,561072,943760,483945,965209,406013,986658,329154,1008108,255601,1029557,187679,1051006,127354,1072455,76859,1093904,37893,1136802,0,1158251,2413,1201150,49511,1222599,92499,1244048,146479,1265497,209575,1286946,279642,1308395,354535,1351293,509863,1372743,586364,1372743,1143148xe">
                  <v:fill on="t" opacity="17038f" focussize="0,0"/>
                  <v:stroke on="f"/>
                  <v:imagedata o:title=""/>
                  <o:lock v:ext="edit" aspectratio="f"/>
                  <v:textbox inset="0mm,0mm,0mm,0mm"/>
                </v:shape>
                <v:shape id="Graphic 386" o:spid="_x0000_s1026" o:spt="100" style="position:absolute;left:3940016;top:635005;height:1144270;width:2287905;" filled="f" stroked="t" coordsize="2287905,1144270" o:gfxdata="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8s4lugAAAN0A&#10;AAAPAAAAAAAAAAEAIAAAACIAAABkcnMvZG93bnJldi54bWxQSwECFAAUAAAACACHTuJAMy8FnjsA&#10;AAA5AAAAEAAAAAAAAAABACAAAAAJAQAAZHJzL3NoYXBleG1sLnhtbFBLBQYAAAAABgAGAFsBAACz&#10;AwAAAAA=&#10;" path="m0,1143952l0,1143952,266952,1143952,285988,1143863,305024,1143863,324149,1143863,343185,1143773,362221,1143684,381347,1143595,400383,1143416,438544,1142701,495742,1140377,533814,1137160,571976,1131261,610137,1121252,648209,1104986,686371,1079694,724533,1042247,762605,989161,781730,955825,800766,917574,819802,874229,838928,825880,857964,772525,877000,714612,896125,652589,915161,587169,934198,519247,953323,450073,972359,380989,991395,313246,1010521,248541,1029557,188484,1048593,134414,1067718,87941,1086754,50316,1124916,5719,1143952,0,1162988,5719,1201150,50316,1220186,87941,1239311,134414,1258347,188484,1277383,248541,1296509,313246,1315545,380989,1334581,450073,1353706,519247,1372743,587169,1391779,652589,1410904,714612,1429940,772525,1448976,825880,1468102,874229,1487138,917574,1506174,955825,1525299,989161,1563371,1042247,1601533,1079694,1639694,1104986,1677767,1121252,1715928,1131261,1754090,1137160,1792162,1140377,1830323,1142165,1868485,1143148,1925683,1143684,1944719,1143773,1963755,1143863,1982880,1143863,2001916,1143863,2020952,1143952,2040078,1143952,2059114,1143952,2268868,1143952,2287904,1143952e">
                  <v:fill on="f" focussize="0,0"/>
                  <v:stroke weight="1.40740157480315pt" color="#1D40AF" joinstyle="round"/>
                  <v:imagedata o:title=""/>
                  <o:lock v:ext="edit" aspectratio="f"/>
                  <v:textbox inset="0mm,0mm,0mm,0mm"/>
                </v:shape>
                <v:shape id="Graphic 387" o:spid="_x0000_s1026" o:spt="100" style="position:absolute;left:3940016;top:1778957;height:1270;width:2287905;" filled="f" stroked="t" coordsize="2287905,1" o:gfxdata="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7+ij&#10;wAAAAN0AAAAPAAAAAAAAAAEAIAAAACIAAABkcnMvZG93bnJldi54bWxQSwECFAAUAAAACACHTuJA&#10;My8FnjsAAAA5AAAAEAAAAAAAAAABACAAAAAPAQAAZHJzL3NoYXBleG1sLnhtbFBLBQYAAAAABgAG&#10;AFsBAAC5AwAAAAA=&#10;" path="m0,0l2287904,0e">
                  <v:fill on="f" focussize="0,0"/>
                  <v:stroke weight="0.703700787401575pt" color="#64738B" joinstyle="round"/>
                  <v:imagedata o:title=""/>
                  <o:lock v:ext="edit" aspectratio="f"/>
                  <v:textbox inset="0mm,0mm,0mm,0mm"/>
                </v:shape>
                <v:shape id="Graphic 388" o:spid="_x0000_s1026" o:spt="100" style="position:absolute;left:5083968;top:635005;height:1144270;width:1270;" filled="f" stroked="t" coordsize="1,1144270" o:gfxdata="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MCq7ugAAAN0A&#10;AAAPAAAAAAAAAAEAIAAAACIAAABkcnMvZG93bnJldi54bWxQSwECFAAUAAAACACHTuJAMy8FnjsA&#10;AAA5AAAAEAAAAAAAAAABACAAAAAJAQAAZHJzL3NoYXBleG1sLnhtbFBLBQYAAAAABgAGAFsBAACz&#10;AwAAAAA=&#10;" path="m0,0l0,1143952e">
                  <v:fill on="f" focussize="0,0"/>
                  <v:stroke weight="0.703700787401575pt" color="#334054" joinstyle="round" dashstyle="dash"/>
                  <v:imagedata o:title=""/>
                  <o:lock v:ext="edit" aspectratio="f"/>
                  <v:textbox inset="0mm,0mm,0mm,0mm"/>
                </v:shape>
                <v:shape id="Graphic 389" o:spid="_x0000_s1026" o:spt="100" style="position:absolute;left:5312759;top:1222136;height:556895;width:1270;" filled="f" stroked="t" coordsize="1,556895" o:gfxdata="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DlY&#10;9MEAAADdAAAADwAAAAAAAAABACAAAAAiAAAAZHJzL2Rvd25yZXYueG1sUEsBAhQAFAAAAAgAh07i&#10;QDMvBZ47AAAAOQAAABAAAAAAAAAAAQAgAAAAEAEAAGRycy9zaGFwZXhtbC54bWxQSwUGAAAAAAYA&#10;BgBbAQAAugMAAAAA&#10;" path="m0,556821l0,0e">
                  <v:fill on="f" focussize="0,0"/>
                  <v:stroke weight="1.12590551181102pt" color="#0A83FF" joinstyle="round"/>
                  <v:imagedata o:title=""/>
                  <o:lock v:ext="edit" aspectratio="f"/>
                  <v:textbox inset="0mm,0mm,0mm,0mm"/>
                </v:shape>
                <v:shape id="Image 390" o:spid="_x0000_s1026" o:spt="75" type="#_x0000_t75" style="position:absolute;left:2278191;top:460166;height:156131;width:207833;" filled="f" o:preferrelative="t" stroked="f" coordsize="21600,21600" o:gfxdata="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ZR8i8AAAA&#10;3QAAAA8AAAAAAAAAAQAgAAAAIgAAAGRycy9kb3ducmV2LnhtbFBLAQIUABQAAAAIAIdO4kAzLwWe&#10;OwAAADkAAAAQAAAAAAAAAAEAIAAAAAsBAABkcnMvc2hhcGV4bWwueG1sUEsFBgAAAAAGAAYAWwEA&#10;ALUDAAAAAA==&#10;">
                  <v:fill on="f" focussize="0,0"/>
                  <v:stroke on="f"/>
                  <v:imagedata r:id="rId24" o:title=""/>
                  <o:lock v:ext="edit" aspectratio="f"/>
                </v:shape>
                <v:shape id="Graphic 391" o:spid="_x0000_s1026" o:spt="100" style="position:absolute;left:1200149;top:838199;height:133350;width:2266950;" fillcolor="#FFFFFF" filled="t" stroked="f" coordsize="2266950,133350" o:gfxdata="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MHCougAAAN0A&#10;AAAPAAAAAAAAAAEAIAAAACIAAABkcnMvZG93bnJldi54bWxQSwECFAAUAAAACACHTuJAMy8FnjsA&#10;AAA5AAAAEAAAAAAAAAABACAAAAAJAQAAZHJzL3NoYXBleG1sLnhtbFBLBQYAAAAABgAGAFsBAACz&#10;AwAAAAA=&#10;" path="m2204652,133349l62296,133349,57961,132922,22624,116916,2135,83976,0,71052,0,66674,0,62296,13669,25992,45204,3399,62296,0,2204652,0,2240957,13668,2263549,45204,2266949,62296,2266949,71052,2253280,107357,2221744,129949,2208988,132922,2204652,133349xe">
                  <v:fill on="t" focussize="0,0"/>
                  <v:stroke on="f"/>
                  <v:imagedata o:title=""/>
                  <o:lock v:ext="edit" aspectratio="f"/>
                  <v:textbox inset="0mm,0mm,0mm,0mm"/>
                </v:shape>
                <v:shape id="Image 392" o:spid="_x0000_s1026" o:spt="75" type="#_x0000_t75" style="position:absolute;left:2571749;top:828674;height:152400;width:152400;" filled="f" o:preferrelative="t" stroked="f" coordsize="21600,21600" o:gfxdata="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CIUK8AAAA&#10;3QAAAA8AAAAAAAAAAQAgAAAAIgAAAGRycy9kb3ducmV2LnhtbFBLAQIUABQAAAAIAIdO4kAzLwWe&#10;OwAAADkAAAAQAAAAAAAAAAEAIAAAAAsBAABkcnMvc2hhcGV4bWwueG1sUEsFBgAAAAAGAAYAWwEA&#10;ALUDAAAAAA==&#10;">
                  <v:fill on="f" focussize="0,0"/>
                  <v:stroke on="f"/>
                  <v:imagedata r:id="rId6" o:title=""/>
                  <o:lock v:ext="edit" aspectratio="f"/>
                </v:shape>
                <v:shape id="Graphic 393" o:spid="_x0000_s1026" o:spt="100" style="position:absolute;left:1200149;top:1142999;height:133350;width:2266950;" fillcolor="#FFFFFF" filled="t" stroked="f" coordsize="2266950,133350" o:gfxdata="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lU1HugAAAN0A&#10;AAAPAAAAAAAAAAEAIAAAACIAAABkcnMvZG93bnJldi54bWxQSwECFAAUAAAACACHTuJAMy8FnjsA&#10;AAA5AAAAEAAAAAAAAAABACAAAAAJAQAAZHJzL3NoYXBleG1sLnhtbFBLBQYAAAAABgAGAFsBAACz&#10;AwAAAAA=&#10;" path="m2204652,133349l62296,133349,57961,132922,22624,116916,2135,83976,0,71052,0,66674,0,62296,13669,25992,45204,3399,62296,0,2204652,0,2240957,13668,2263549,45204,2266949,62296,2266949,71052,2253280,107357,2221744,129949,2208988,132922,2204652,133349xe">
                  <v:fill on="t" focussize="0,0"/>
                  <v:stroke on="f"/>
                  <v:imagedata o:title=""/>
                  <o:lock v:ext="edit" aspectratio="f"/>
                  <v:textbox inset="0mm,0mm,0mm,0mm"/>
                </v:shape>
                <v:shape id="Image 394" o:spid="_x0000_s1026" o:spt="75" type="#_x0000_t75" style="position:absolute;left:2257424;top:1133474;height:152400;width:152400;" filled="f" o:preferrelative="t" stroked="f" coordsize="21600,21600" o:gfxdata="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R+hK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Graphic 395" o:spid="_x0000_s1026" o:spt="100" style="position:absolute;left:1200149;top:1447799;height:133350;width:2266950;" fillcolor="#FFFFFF" filled="t" stroked="f" coordsize="2266950,133350" o:gfxdata="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C3arugAAAN0A&#10;AAAPAAAAAAAAAAEAIAAAACIAAABkcnMvZG93bnJldi54bWxQSwECFAAUAAAACACHTuJAMy8FnjsA&#10;AAA5AAAAEAAAAAAAAAABACAAAAAJAQAAZHJzL3NoYXBleG1sLnhtbFBLBQYAAAAABgAGAFsBAACz&#10;AwAAAAA=&#10;" path="m2204652,133349l62296,133349,57961,132922,22624,116916,2135,83976,0,71052,0,66674,0,62297,13669,25992,45204,3399,62296,0,2204652,0,2240957,13668,2263549,45204,2266949,62297,2266949,71052,2253280,107357,2221744,129949,2208988,132922,2204652,133349xe">
                  <v:fill on="t" focussize="0,0"/>
                  <v:stroke on="f"/>
                  <v:imagedata o:title=""/>
                  <o:lock v:ext="edit" aspectratio="f"/>
                  <v:textbox inset="0mm,0mm,0mm,0mm"/>
                </v:shape>
                <v:shape id="Image 396" o:spid="_x0000_s1026" o:spt="75" type="#_x0000_t75" style="position:absolute;left:1685924;top:1438274;height:152401;width:152400;" filled="f" o:preferrelative="t" stroked="f" coordsize="21600,21600" o:gfxdata="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5J0G8AAAA&#10;3QAAAA8AAAAAAAAAAQAgAAAAIgAAAGRycy9kb3ducmV2LnhtbFBLAQIUABQAAAAIAIdO4kAzLwWe&#10;OwAAADkAAAAQAAAAAAAAAAEAIAAAAAsBAABkcnMvc2hhcGV4bWwueG1sUEsFBgAAAAAGAAYAWwEA&#10;ALUDAAAAAA==&#10;">
                  <v:fill on="f" focussize="0,0"/>
                  <v:stroke on="f"/>
                  <v:imagedata r:id="rId6" o:title=""/>
                  <o:lock v:ext="edit" aspectratio="f"/>
                </v:shape>
                <v:shape id="Graphic 397" o:spid="_x0000_s1026" o:spt="100" style="position:absolute;left:3124187;top:2619375;height:590550;width:1143000;" fillcolor="#0D0D0D" filled="t" stroked="f" coordsize="1143000,590550" o:gfxdata="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xuBL4A&#10;AADdAAAADwAAAAAAAAABACAAAAAiAAAAZHJzL2Rvd25yZXYueG1sUEsBAhQAFAAAAAgAh07iQDMv&#10;BZ47AAAAOQAAABAAAAAAAAAAAQAgAAAADQEAAGRycy9zaGFwZXhtbC54bWxQSwUGAAAAAAYABgBb&#10;AQAAtwMAAAAA&#10;" path="m828675,581025l314325,581025,314325,590550,828675,590550,828675,581025xem971550,33807l782434,33807,780961,33807,779716,34671,778738,36385,777303,39281,773557,47028,740041,116827,721029,156235,706742,185686,703122,193052,701852,195503,676376,139827,669963,125818,669213,124472,668616,123964,667372,123964,667067,124104,666699,124472,662711,127596,646582,139827,642353,143205,642112,143700,641985,143827,645668,148488,646176,148488,658152,139827,688187,205320,693928,217639,694296,218008,695032,218186,697979,218186,699147,217766,699223,217639,699643,216903,709980,195503,735037,143700,784504,41186,971550,41186,971550,33807xem1143000,0l0,0,0,9525,1143000,9525,1143000,0xe">
                  <v:fill on="t" focussize="0,0"/>
                  <v:stroke on="f"/>
                  <v:imagedata o:title=""/>
                  <o:lock v:ext="edit" aspectratio="f"/>
                  <v:textbox inset="0mm,0mm,0mm,0mm"/>
                </v:shape>
                <v:shape id="Image 398" o:spid="_x0000_s1026" o:spt="75" type="#_x0000_t75" style="position:absolute;left:608014;top:169746;height:79412;width:79489;" filled="f" o:preferrelative="t" stroked="f" coordsize="21600,21600" o:gfxdata="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bg+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399" o:spid="_x0000_s1026" o:spt="75" type="#_x0000_t75" style="position:absolute;left:2932196;top:131769;height:155552;width:155406;" filled="f" o:preferrelative="t" stroked="f" coordsize="21600,21600" o:gfxdata="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FOgA&#10;wAAAAN0AAAAPAAAAAAAAAAEAIAAAACIAAABkcnMvZG93bnJldi54bWxQSwECFAAUAAAACACHTuJA&#10;My8FnjsAAAA5AAAAEAAAAAAAAAABACAAAAAPAQAAZHJzL3NoYXBleG1sLnhtbFBLBQYAAAAABgAG&#10;AFsBAAC5AwAAAAA=&#10;">
                  <v:fill on="f" focussize="0,0"/>
                  <v:stroke on="f"/>
                  <v:imagedata r:id="rId16" o:title=""/>
                  <o:lock v:ext="edit" aspectratio="f"/>
                </v:shape>
                <v:shape id="Image 400" o:spid="_x0000_s1026" o:spt="75" type="#_x0000_t75" style="position:absolute;left:3266160;top:119637;height:179070;width:173393;" filled="f" o:preferrelative="t" stroked="f" coordsize="21600,21600" o:gfxdata="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sTRkvQAA&#10;AN0AAAAPAAAAAAAAAAEAIAAAACIAAABkcnMvZG93bnJldi54bWxQSwECFAAUAAAACACHTuJAMy8F&#10;njsAAAA5AAAAEAAAAAAAAAABACAAAAAMAQAAZHJzL3NoYXBleG1sLnhtbFBLBQYAAAAABgAGAFsB&#10;AAC2AwAAAAA=&#10;">
                  <v:fill on="f" focussize="0,0"/>
                  <v:stroke on="f"/>
                  <v:imagedata r:id="rId10" o:title=""/>
                  <o:lock v:ext="edit" aspectratio="f"/>
                </v:shape>
                <v:shape id="Graphic 401" o:spid="_x0000_s1026" o:spt="100" style="position:absolute;left:6569202;top:2853690;height:768350;width:484505;" fillcolor="#000000" filled="t" stroked="f" coordsize="484505,768350" o:gfxdata="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XZ7wbsAAADd&#10;AAAADwAAAAAAAAABACAAAAAiAAAAZHJzL2Rvd25yZXYueG1sUEsBAhQAFAAAAAgAh07iQDMvBZ47&#10;AAAAOQAAABAAAAAAAAAAAQAgAAAACgEAAGRycy9zaGFwZXhtbC54bWxQSwUGAAAAAAYABgBbAQAA&#10;tA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402" o:spid="_x0000_s1026" o:spt="100" style="position:absolute;left:6686550;top:3067050;height:342900;width:361950;" fillcolor="#FFFFFF" filled="t" stroked="f" coordsize="361950,342900" o:gfxdata="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xODG/&#10;AAAA3QAAAA8AAAAAAAAAAQAgAAAAIgAAAGRycy9kb3ducmV2LnhtbFBLAQIUABQAAAAIAIdO4kAz&#10;LwWeOwAAADkAAAAQAAAAAAAAAAEAIAAAAA4BAABkcnMvc2hhcGV4bWwueG1sUEsFBgAAAAAGAAYA&#10;WwEAALg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403" o:spid="_x0000_s1026" o:spt="75" type="#_x0000_t75" style="position:absolute;left:6686550;top:3400425;height:9524;width:9524;" filled="f" o:preferrelative="t" stroked="f" coordsize="21600,21600" o:gfxdata="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IGmj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404" o:spid="_x0000_s1026" o:spt="75" type="#_x0000_t75" style="position:absolute;left:7038975;top:3400425;height:9524;width:9524;" filled="f" o:preferrelative="t" stroked="f" coordsize="21600,21600" o:gfxdata="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bMw4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405" o:spid="_x0000_s1026" o:spt="75" type="#_x0000_t75" style="position:absolute;left:6686550;top:3067050;height:9524;width:9524;" filled="f" o:preferrelative="t" stroked="f" coordsize="21600,21600" o:gfxdata="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vlJP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406" o:spid="_x0000_s1026" o:spt="75" type="#_x0000_t75" style="position:absolute;left:7038975;top:3067050;height:9524;width:9524;" filled="f" o:preferrelative="t" stroked="f" coordsize="21600,21600" o:gfxdata="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L31LsAAADd&#10;AAAADwAAAAAAAAABACAAAAAiAAAAZHJzL2Rvd25yZXYueG1sUEsBAhQAFAAAAAgAh07iQDMvBZ47&#10;AAAAOQAAABAAAAAAAAAAAQAgAAAACgEAAGRycy9zaGFwZXhtbC54bWxQSwUGAAAAAAYABgBbAQAA&#10;tAMAAAAA&#10;">
                  <v:fill on="f" focussize="0,0"/>
                  <v:stroke on="f"/>
                  <v:imagedata r:id="rId11" o:title=""/>
                  <o:lock v:ext="edit" aspectratio="f"/>
                </v:shape>
                <v:shape id="Graphic 407" o:spid="_x0000_s1026" o:spt="100" style="position:absolute;left:6734174;top:3105150;height:266700;width:266700;" fillcolor="#FFFFFF" filled="t" stroked="f" coordsize="266700,266700" o:gfxdata="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b9w6/&#10;AAAA3QAAAA8AAAAAAAAAAQAgAAAAIgAAAGRycy9kb3ducmV2LnhtbFBLAQIUABQAAAAIAIdO4kAz&#10;LwWeOwAAADkAAAAQAAAAAAAAAAEAIAAAAA4BAABkcnMvc2hhcGV4bWwueG1sUEsFBgAAAAAGAAYA&#10;WwEAALg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408" o:spid="_x0000_s1026" o:spt="75" type="#_x0000_t75" style="position:absolute;left:6797278;top:3161823;height:146923;width:143676;" filled="f" o:preferrelative="t" stroked="f" coordsize="21600,21600" o:gfxdata="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x0wPvQAA&#10;AN0AAAAPAAAAAAAAAAEAIAAAACIAAABkcnMvZG93bnJldi54bWxQSwECFAAUAAAACACHTuJAMy8F&#10;njsAAAA5AAAAEAAAAAAAAAABACAAAAAMAQAAZHJzL3NoYXBleG1sLnhtbFBLBQYAAAAABgAGAFsB&#10;AAC2AwAAAAA=&#10;">
                  <v:fill on="f" focussize="0,0"/>
                  <v:stroke on="f"/>
                  <v:imagedata r:id="rId12" o:title=""/>
                  <o:lock v:ext="edit" aspectratio="f"/>
                </v:shape>
                <v:shape id="Textbox 409" o:spid="_x0000_s1026" o:spt="202" type="#_x0000_t202" style="position:absolute;left:1640482;top:246378;height:322580;width:845185;" filled="f" stroked="f" coordsize="21600,21600" o:gfxdata="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8n5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F08B73A">
                        <w:pPr>
                          <w:spacing w:before="17"/>
                          <w:ind w:left="20" w:right="0" w:firstLine="0"/>
                          <w:jc w:val="left"/>
                          <w:rPr>
                            <w:rFonts w:ascii="Arial" w:hAnsi="Arial"/>
                            <w:i/>
                            <w:sz w:val="24"/>
                          </w:rPr>
                        </w:pPr>
                        <w:r>
                          <w:rPr>
                            <w:rFonts w:ascii="Arial" w:hAnsi="Arial"/>
                            <w:i/>
                            <w:color w:val="0D0D0D"/>
                            <w:w w:val="120"/>
                            <w:position w:val="-14"/>
                            <w:sz w:val="35"/>
                          </w:rPr>
                          <w:t>z</w:t>
                        </w:r>
                        <w:r>
                          <w:rPr>
                            <w:rFonts w:ascii="Arial" w:hAnsi="Arial"/>
                            <w:i/>
                            <w:color w:val="0D0D0D"/>
                            <w:spacing w:val="-9"/>
                            <w:w w:val="120"/>
                            <w:position w:val="-14"/>
                            <w:sz w:val="35"/>
                          </w:rPr>
                          <w:t xml:space="preserve"> </w:t>
                        </w:r>
                        <w:r>
                          <w:rPr>
                            <w:rFonts w:ascii="Times New Roman" w:hAnsi="Times New Roman"/>
                            <w:color w:val="0D0D0D"/>
                            <w:w w:val="120"/>
                            <w:position w:val="-14"/>
                            <w:sz w:val="35"/>
                          </w:rPr>
                          <w:t>=</w:t>
                        </w:r>
                        <w:r>
                          <w:rPr>
                            <w:rFonts w:ascii="Times New Roman" w:hAnsi="Times New Roman"/>
                            <w:color w:val="0D0D0D"/>
                            <w:spacing w:val="37"/>
                            <w:w w:val="120"/>
                            <w:position w:val="-14"/>
                            <w:sz w:val="35"/>
                          </w:rPr>
                          <w:t xml:space="preserve"> </w:t>
                        </w:r>
                        <w:r>
                          <w:rPr>
                            <w:rFonts w:ascii="Arial" w:hAnsi="Arial"/>
                            <w:i/>
                            <w:color w:val="0D0D0D"/>
                            <w:spacing w:val="-2"/>
                            <w:w w:val="120"/>
                            <w:sz w:val="24"/>
                            <w:u w:val="single" w:color="0D0D0D"/>
                          </w:rPr>
                          <w:t xml:space="preserve"> </w:t>
                        </w:r>
                        <w:r>
                          <w:rPr>
                            <w:rFonts w:ascii="Arial" w:hAnsi="Arial"/>
                            <w:i/>
                            <w:color w:val="0D0D0D"/>
                            <w:spacing w:val="-102"/>
                            <w:w w:val="106"/>
                            <w:sz w:val="24"/>
                            <w:u w:val="single" w:color="0D0D0D"/>
                          </w:rPr>
                          <w:t>x</w:t>
                        </w:r>
                        <w:r>
                          <w:rPr>
                            <w:rFonts w:ascii="Times New Roman" w:hAnsi="Times New Roman"/>
                            <w:color w:val="0D0D0D"/>
                            <w:spacing w:val="25"/>
                            <w:w w:val="142"/>
                            <w:sz w:val="24"/>
                            <w:u w:val="single" w:color="0D0D0D"/>
                          </w:rPr>
                          <w:t>ˉ</w:t>
                        </w:r>
                        <w:r>
                          <w:rPr>
                            <w:rFonts w:ascii="Times New Roman" w:hAnsi="Times New Roman"/>
                            <w:color w:val="0D0D0D"/>
                            <w:spacing w:val="23"/>
                            <w:w w:val="130"/>
                            <w:sz w:val="24"/>
                            <w:u w:val="single" w:color="0D0D0D"/>
                          </w:rPr>
                          <w:t>−</w:t>
                        </w:r>
                        <w:r>
                          <w:rPr>
                            <w:rFonts w:ascii="Arial" w:hAnsi="Arial"/>
                            <w:i/>
                            <w:color w:val="0D0D0D"/>
                            <w:spacing w:val="23"/>
                            <w:w w:val="101"/>
                            <w:sz w:val="24"/>
                            <w:u w:val="single" w:color="0D0D0D"/>
                          </w:rPr>
                          <w:t>μ</w:t>
                        </w:r>
                      </w:p>
                    </w:txbxContent>
                  </v:textbox>
                </v:shape>
                <v:shape id="Textbox 410" o:spid="_x0000_s1026" o:spt="202" type="#_x0000_t202" style="position:absolute;left:2078037;top:427353;height:208915;width:453390;" filled="f" stroked="f" coordsize="21600,21600" o:gfxdata="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tv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9F6B92F">
                        <w:pPr>
                          <w:tabs>
                            <w:tab w:val="left" w:pos="496"/>
                          </w:tabs>
                          <w:spacing w:before="17"/>
                          <w:ind w:left="20" w:right="0" w:firstLine="0"/>
                          <w:jc w:val="left"/>
                          <w:rPr>
                            <w:rFonts w:ascii="Arial" w:hAnsi="Arial"/>
                            <w:i/>
                            <w:sz w:val="24"/>
                          </w:rPr>
                        </w:pPr>
                        <w:r>
                          <w:rPr>
                            <w:rFonts w:ascii="Arial" w:hAnsi="Arial"/>
                            <w:i/>
                            <w:color w:val="0D0D0D"/>
                            <w:spacing w:val="-5"/>
                            <w:w w:val="125"/>
                            <w:sz w:val="24"/>
                          </w:rPr>
                          <w:t>σ</w:t>
                        </w:r>
                        <w:r>
                          <w:rPr>
                            <w:rFonts w:ascii="Times New Roman" w:hAnsi="Times New Roman"/>
                            <w:color w:val="0D0D0D"/>
                            <w:spacing w:val="-5"/>
                            <w:w w:val="125"/>
                            <w:sz w:val="24"/>
                          </w:rPr>
                          <w:t>/</w:t>
                        </w:r>
                        <w:r>
                          <w:rPr>
                            <w:rFonts w:ascii="Times New Roman" w:hAnsi="Times New Roman"/>
                            <w:color w:val="0D0D0D"/>
                            <w:sz w:val="24"/>
                          </w:rPr>
                          <w:tab/>
                        </w:r>
                        <w:r>
                          <w:rPr>
                            <w:rFonts w:ascii="Arial" w:hAnsi="Arial"/>
                            <w:i/>
                            <w:color w:val="0D0D0D"/>
                            <w:spacing w:val="-12"/>
                            <w:w w:val="125"/>
                            <w:sz w:val="24"/>
                          </w:rPr>
                          <w:t>n</w:t>
                        </w:r>
                      </w:p>
                    </w:txbxContent>
                  </v:textbox>
                </v:shape>
                <v:shape id="Textbox 411" o:spid="_x0000_s1026" o:spt="202" type="#_x0000_t202" style="position:absolute;left:577849;top:1679648;height:198755;width:798830;" filled="f" stroked="f" coordsize="21600,21600" o:gfxdata="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sRaG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A568953">
                        <w:pPr>
                          <w:spacing w:before="60"/>
                          <w:ind w:left="20" w:right="0" w:firstLine="0"/>
                          <w:jc w:val="left"/>
                          <w:rPr>
                            <w:rFonts w:ascii="Times New Roman" w:hAnsi="Times New Roman"/>
                            <w:sz w:val="19"/>
                          </w:rPr>
                        </w:pPr>
                        <w:r>
                          <w:rPr>
                            <w:rFonts w:ascii="Arial" w:hAnsi="Arial"/>
                            <w:i/>
                            <w:color w:val="5C5C5C"/>
                            <w:w w:val="120"/>
                            <w:sz w:val="19"/>
                          </w:rPr>
                          <w:t>z</w:t>
                        </w:r>
                        <w:r>
                          <w:rPr>
                            <w:rFonts w:ascii="Arial" w:hAnsi="Arial"/>
                            <w:i/>
                            <w:color w:val="5C5C5C"/>
                            <w:spacing w:val="6"/>
                            <w:w w:val="125"/>
                            <w:sz w:val="19"/>
                          </w:rPr>
                          <w:t xml:space="preserve"> </w:t>
                        </w:r>
                        <w:r>
                          <w:rPr>
                            <w:rFonts w:ascii="Times New Roman" w:hAnsi="Times New Roman"/>
                            <w:color w:val="5C5C5C"/>
                            <w:w w:val="125"/>
                            <w:sz w:val="19"/>
                          </w:rPr>
                          <w:t>=</w:t>
                        </w:r>
                        <w:r>
                          <w:rPr>
                            <w:rFonts w:ascii="Times New Roman" w:hAnsi="Times New Roman"/>
                            <w:color w:val="5C5C5C"/>
                            <w:spacing w:val="31"/>
                            <w:w w:val="125"/>
                            <w:sz w:val="19"/>
                          </w:rPr>
                          <w:t xml:space="preserve"> </w:t>
                        </w:r>
                        <w:r>
                          <w:rPr>
                            <w:rFonts w:ascii="Arial" w:hAnsi="Arial"/>
                            <w:i/>
                            <w:color w:val="5C5C5C"/>
                            <w:w w:val="125"/>
                            <w:sz w:val="19"/>
                            <w:u w:val="single" w:color="5C5C5C"/>
                            <w:vertAlign w:val="superscript"/>
                          </w:rPr>
                          <w:t>x</w:t>
                        </w:r>
                        <w:r>
                          <w:rPr>
                            <w:rFonts w:ascii="Times New Roman" w:hAnsi="Times New Roman"/>
                            <w:color w:val="5C5C5C"/>
                            <w:w w:val="125"/>
                            <w:sz w:val="19"/>
                            <w:u w:val="single" w:color="5C5C5C"/>
                            <w:vertAlign w:val="superscript"/>
                          </w:rPr>
                          <w:t>−</w:t>
                        </w:r>
                        <w:r>
                          <w:rPr>
                            <w:rFonts w:ascii="Arial" w:hAnsi="Arial"/>
                            <w:i/>
                            <w:color w:val="5C5C5C"/>
                            <w:w w:val="125"/>
                            <w:sz w:val="19"/>
                            <w:u w:val="single" w:color="5C5C5C"/>
                            <w:vertAlign w:val="superscript"/>
                          </w:rPr>
                          <w:t>μ</w:t>
                        </w:r>
                        <w:r>
                          <w:rPr>
                            <w:rFonts w:ascii="Arial" w:hAnsi="Arial"/>
                            <w:i/>
                            <w:color w:val="5C5C5C"/>
                            <w:spacing w:val="25"/>
                            <w:w w:val="125"/>
                            <w:sz w:val="19"/>
                            <w:vertAlign w:val="baseline"/>
                          </w:rPr>
                          <w:t xml:space="preserve"> </w:t>
                        </w:r>
                        <w:r>
                          <w:rPr>
                            <w:rFonts w:ascii="Times New Roman" w:hAnsi="Times New Roman"/>
                            <w:color w:val="5C5C5C"/>
                            <w:w w:val="125"/>
                            <w:sz w:val="19"/>
                            <w:vertAlign w:val="baseline"/>
                          </w:rPr>
                          <w:t>≈</w:t>
                        </w:r>
                        <w:r>
                          <w:rPr>
                            <w:rFonts w:ascii="Times New Roman" w:hAnsi="Times New Roman"/>
                            <w:color w:val="5C5C5C"/>
                            <w:spacing w:val="3"/>
                            <w:w w:val="125"/>
                            <w:sz w:val="19"/>
                            <w:vertAlign w:val="baseline"/>
                          </w:rPr>
                          <w:t xml:space="preserve"> </w:t>
                        </w:r>
                        <w:r>
                          <w:rPr>
                            <w:rFonts w:ascii="Times New Roman" w:hAnsi="Times New Roman"/>
                            <w:color w:val="5C5C5C"/>
                            <w:spacing w:val="-5"/>
                            <w:w w:val="120"/>
                            <w:sz w:val="19"/>
                            <w:vertAlign w:val="baseline"/>
                          </w:rPr>
                          <w:t>1.2</w:t>
                        </w:r>
                      </w:p>
                    </w:txbxContent>
                  </v:textbox>
                </v:shape>
                <v:shape id="Textbox 412" o:spid="_x0000_s1026" o:spt="202" type="#_x0000_t202" style="position:absolute;left:883245;top:1786855;height:113664;width:93345;" filled="f" stroked="f" coordsize="21600,21600" o:gfxdata="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g4D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721F57E">
                        <w:pPr>
                          <w:spacing w:before="0" w:line="156" w:lineRule="exact"/>
                          <w:ind w:left="20" w:right="0" w:firstLine="0"/>
                          <w:jc w:val="left"/>
                          <w:rPr>
                            <w:rFonts w:ascii="Arial" w:hAnsi="Arial"/>
                            <w:i/>
                            <w:sz w:val="14"/>
                          </w:rPr>
                        </w:pPr>
                        <w:r>
                          <w:rPr>
                            <w:rFonts w:ascii="Arial" w:hAnsi="Arial"/>
                            <w:i/>
                            <w:color w:val="5C5C5C"/>
                            <w:spacing w:val="-10"/>
                            <w:sz w:val="14"/>
                          </w:rPr>
                          <w:t>σ</w:t>
                        </w:r>
                      </w:p>
                    </w:txbxContent>
                  </v:textbox>
                </v:shape>
                <v:shape id="Textbox 413" o:spid="_x0000_s1026" o:spt="202" type="#_x0000_t202" style="position:absolute;left:577849;top:1979049;height:173355;width:785495;" filled="f" stroked="f" coordsize="21600,21600" o:gfxdata="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eE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CF6950E">
                        <w:pPr>
                          <w:spacing w:before="20"/>
                          <w:ind w:left="20" w:right="0" w:firstLine="0"/>
                          <w:jc w:val="left"/>
                          <w:rPr>
                            <w:rFonts w:ascii="Times New Roman" w:hAnsi="Times New Roman"/>
                            <w:sz w:val="19"/>
                          </w:rPr>
                        </w:pPr>
                        <w:r>
                          <w:rPr>
                            <w:rFonts w:ascii="Times New Roman" w:hAnsi="Times New Roman"/>
                            <w:color w:val="5C5C5C"/>
                            <w:w w:val="115"/>
                            <w:sz w:val="19"/>
                          </w:rPr>
                          <w:t>Φ(</w:t>
                        </w:r>
                        <w:r>
                          <w:rPr>
                            <w:rFonts w:ascii="Arial" w:hAnsi="Arial"/>
                            <w:i/>
                            <w:color w:val="5C5C5C"/>
                            <w:w w:val="115"/>
                            <w:sz w:val="19"/>
                          </w:rPr>
                          <w:t>z</w:t>
                        </w:r>
                        <w:r>
                          <w:rPr>
                            <w:rFonts w:ascii="Times New Roman" w:hAnsi="Times New Roman"/>
                            <w:color w:val="5C5C5C"/>
                            <w:w w:val="115"/>
                            <w:sz w:val="19"/>
                          </w:rPr>
                          <w:t>)</w:t>
                        </w:r>
                        <w:r>
                          <w:rPr>
                            <w:rFonts w:ascii="Times New Roman" w:hAnsi="Times New Roman"/>
                            <w:color w:val="5C5C5C"/>
                            <w:spacing w:val="1"/>
                            <w:w w:val="120"/>
                            <w:sz w:val="19"/>
                          </w:rPr>
                          <w:t xml:space="preserve"> </w:t>
                        </w:r>
                        <w:r>
                          <w:rPr>
                            <w:rFonts w:ascii="Times New Roman" w:hAnsi="Times New Roman"/>
                            <w:color w:val="5C5C5C"/>
                            <w:w w:val="120"/>
                            <w:sz w:val="19"/>
                          </w:rPr>
                          <w:t>≈</w:t>
                        </w:r>
                        <w:r>
                          <w:rPr>
                            <w:rFonts w:ascii="Times New Roman" w:hAnsi="Times New Roman"/>
                            <w:color w:val="5C5C5C"/>
                            <w:spacing w:val="1"/>
                            <w:w w:val="120"/>
                            <w:sz w:val="19"/>
                          </w:rPr>
                          <w:t xml:space="preserve"> </w:t>
                        </w:r>
                        <w:r>
                          <w:rPr>
                            <w:rFonts w:ascii="Times New Roman" w:hAnsi="Times New Roman"/>
                            <w:color w:val="5C5C5C"/>
                            <w:spacing w:val="-4"/>
                            <w:w w:val="110"/>
                            <w:sz w:val="19"/>
                          </w:rPr>
                          <w:t>88.5%</w:t>
                        </w:r>
                      </w:p>
                    </w:txbxContent>
                  </v:textbox>
                </v:shape>
                <v:shape id="Textbox 414" o:spid="_x0000_s1026" o:spt="202" type="#_x0000_t202" style="position:absolute;left:2745829;top:2487783;height:242570;width:327025;" filled="f" stroked="f" coordsize="21600,21600" o:gfxdata="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F3d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FB72031">
                        <w:pPr>
                          <w:spacing w:before="10"/>
                          <w:ind w:left="20" w:right="0" w:firstLine="0"/>
                          <w:jc w:val="left"/>
                          <w:rPr>
                            <w:rFonts w:ascii="Times New Roman"/>
                            <w:sz w:val="29"/>
                          </w:rPr>
                        </w:pPr>
                        <w:r>
                          <w:rPr>
                            <w:rFonts w:ascii="Arial"/>
                            <w:i/>
                            <w:color w:val="0D0D0D"/>
                            <w:w w:val="110"/>
                            <w:sz w:val="29"/>
                          </w:rPr>
                          <w:t>z</w:t>
                        </w:r>
                        <w:r>
                          <w:rPr>
                            <w:rFonts w:ascii="Arial"/>
                            <w:i/>
                            <w:color w:val="0D0D0D"/>
                            <w:spacing w:val="-21"/>
                            <w:w w:val="110"/>
                            <w:sz w:val="29"/>
                          </w:rPr>
                          <w:t xml:space="preserve"> </w:t>
                        </w:r>
                        <w:r>
                          <w:rPr>
                            <w:rFonts w:ascii="Times New Roman"/>
                            <w:color w:val="0D0D0D"/>
                            <w:spacing w:val="-10"/>
                            <w:w w:val="120"/>
                            <w:sz w:val="29"/>
                          </w:rPr>
                          <w:t>=</w:t>
                        </w:r>
                      </w:p>
                    </w:txbxContent>
                  </v:textbox>
                </v:shape>
                <v:shape id="Textbox 415" o:spid="_x0000_s1026" o:spt="202" type="#_x0000_t202" style="position:absolute;left:3107630;top:2363958;height:242570;width:1185545;" filled="f" stroked="f" coordsize="21600,21600" o:gfxdata="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V0Oi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3F26D50">
                        <w:pPr>
                          <w:spacing w:before="11"/>
                          <w:ind w:left="20" w:right="0" w:firstLine="0"/>
                          <w:jc w:val="left"/>
                          <w:rPr>
                            <w:rFonts w:ascii="Times New Roman" w:hAnsi="Times New Roman"/>
                            <w:sz w:val="29"/>
                          </w:rPr>
                        </w:pPr>
                        <w:r>
                          <w:rPr>
                            <w:rFonts w:ascii="Times New Roman" w:hAnsi="Times New Roman"/>
                            <w:color w:val="0D0D0D"/>
                            <w:sz w:val="29"/>
                          </w:rPr>
                          <w:t>13000</w:t>
                        </w:r>
                        <w:r>
                          <w:rPr>
                            <w:rFonts w:ascii="Times New Roman" w:hAnsi="Times New Roman"/>
                            <w:color w:val="0D0D0D"/>
                            <w:spacing w:val="23"/>
                            <w:sz w:val="29"/>
                          </w:rPr>
                          <w:t xml:space="preserve"> </w:t>
                        </w:r>
                        <w:r>
                          <w:rPr>
                            <w:rFonts w:ascii="Times New Roman" w:hAnsi="Times New Roman"/>
                            <w:color w:val="0D0D0D"/>
                            <w:sz w:val="29"/>
                          </w:rPr>
                          <w:t>−</w:t>
                        </w:r>
                        <w:r>
                          <w:rPr>
                            <w:rFonts w:ascii="Times New Roman" w:hAnsi="Times New Roman"/>
                            <w:color w:val="0D0D0D"/>
                            <w:spacing w:val="22"/>
                            <w:sz w:val="29"/>
                          </w:rPr>
                          <w:t xml:space="preserve"> </w:t>
                        </w:r>
                        <w:r>
                          <w:rPr>
                            <w:rFonts w:ascii="Times New Roman" w:hAnsi="Times New Roman"/>
                            <w:color w:val="0D0D0D"/>
                            <w:spacing w:val="-2"/>
                            <w:sz w:val="29"/>
                          </w:rPr>
                          <w:t>14500</w:t>
                        </w:r>
                      </w:p>
                    </w:txbxContent>
                  </v:textbox>
                </v:shape>
                <v:shape id="Textbox 416" o:spid="_x0000_s1026" o:spt="202" type="#_x0000_t202" style="position:absolute;left:3281759;top:2636016;height:242570;width:499109;" filled="f" stroked="f" coordsize="21600,21600" o:gfxdata="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b5j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9E25B6B">
                        <w:pPr>
                          <w:spacing w:before="11"/>
                          <w:ind w:left="20" w:right="0" w:firstLine="0"/>
                          <w:jc w:val="left"/>
                          <w:rPr>
                            <w:rFonts w:ascii="Times New Roman"/>
                            <w:sz w:val="29"/>
                          </w:rPr>
                        </w:pPr>
                        <w:r>
                          <w:rPr>
                            <w:rFonts w:ascii="Times New Roman"/>
                            <w:color w:val="0D0D0D"/>
                            <w:spacing w:val="-2"/>
                            <w:w w:val="115"/>
                            <w:sz w:val="29"/>
                          </w:rPr>
                          <w:t>2100/</w:t>
                        </w:r>
                      </w:p>
                    </w:txbxContent>
                  </v:textbox>
                </v:shape>
                <v:shape id="Textbox 417" o:spid="_x0000_s1026" o:spt="202" type="#_x0000_t202" style="position:absolute;left:3896419;top:2630658;height:242570;width:222885;" filled="f" stroked="f" coordsize="21600,21600" o:gfxdata="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hHJ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E663B20">
                        <w:pPr>
                          <w:spacing w:before="11"/>
                          <w:ind w:left="20" w:right="0" w:firstLine="0"/>
                          <w:jc w:val="left"/>
                          <w:rPr>
                            <w:rFonts w:ascii="Times New Roman"/>
                            <w:sz w:val="29"/>
                          </w:rPr>
                        </w:pPr>
                        <w:r>
                          <w:rPr>
                            <w:rFonts w:ascii="Times New Roman"/>
                            <w:color w:val="0D0D0D"/>
                            <w:spacing w:val="-5"/>
                            <w:sz w:val="29"/>
                          </w:rPr>
                          <w:t>25</w:t>
                        </w:r>
                      </w:p>
                    </w:txbxContent>
                  </v:textbox>
                </v:shape>
                <v:shape id="Textbox 418" o:spid="_x0000_s1026" o:spt="202" type="#_x0000_t202" style="position:absolute;left:3063428;top:2954508;height:804545;width:912494;" filled="f" stroked="f" coordsize="21600,21600" o:gfxdata="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yNf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6D9855">
                        <w:pPr>
                          <w:spacing w:before="30" w:line="172" w:lineRule="auto"/>
                          <w:ind w:left="20" w:right="0" w:firstLine="0"/>
                          <w:jc w:val="left"/>
                          <w:rPr>
                            <w:rFonts w:ascii="Times New Roman" w:hAnsi="Times New Roman"/>
                            <w:sz w:val="29"/>
                          </w:rPr>
                        </w:pPr>
                        <w:r>
                          <w:rPr>
                            <w:rFonts w:ascii="Arial" w:hAnsi="Arial"/>
                            <w:i/>
                            <w:color w:val="0D0D0D"/>
                            <w:w w:val="115"/>
                            <w:position w:val="-19"/>
                            <w:sz w:val="29"/>
                          </w:rPr>
                          <w:t>z</w:t>
                        </w:r>
                        <w:r>
                          <w:rPr>
                            <w:rFonts w:ascii="Arial" w:hAnsi="Arial"/>
                            <w:i/>
                            <w:color w:val="0D0D0D"/>
                            <w:spacing w:val="2"/>
                            <w:w w:val="115"/>
                            <w:position w:val="-19"/>
                            <w:sz w:val="29"/>
                          </w:rPr>
                          <w:t xml:space="preserve"> </w:t>
                        </w:r>
                        <w:r>
                          <w:rPr>
                            <w:rFonts w:ascii="Times New Roman" w:hAnsi="Times New Roman"/>
                            <w:color w:val="0D0D0D"/>
                            <w:w w:val="115"/>
                            <w:position w:val="-19"/>
                            <w:sz w:val="29"/>
                          </w:rPr>
                          <w:t>=</w:t>
                        </w:r>
                        <w:r>
                          <w:rPr>
                            <w:rFonts w:ascii="Times New Roman" w:hAnsi="Times New Roman"/>
                            <w:color w:val="0D0D0D"/>
                            <w:spacing w:val="34"/>
                            <w:w w:val="115"/>
                            <w:position w:val="-19"/>
                            <w:sz w:val="29"/>
                          </w:rPr>
                          <w:t xml:space="preserve"> </w:t>
                        </w:r>
                        <w:r>
                          <w:rPr>
                            <w:rFonts w:ascii="Times New Roman" w:hAnsi="Times New Roman"/>
                            <w:color w:val="0D0D0D"/>
                            <w:spacing w:val="-2"/>
                            <w:w w:val="110"/>
                            <w:sz w:val="29"/>
                          </w:rPr>
                          <w:t>−1500</w:t>
                        </w:r>
                      </w:p>
                      <w:p w14:paraId="4E23C1A8">
                        <w:pPr>
                          <w:spacing w:before="0" w:line="261" w:lineRule="exact"/>
                          <w:ind w:left="775" w:right="0" w:firstLine="0"/>
                          <w:jc w:val="left"/>
                          <w:rPr>
                            <w:rFonts w:ascii="Times New Roman"/>
                            <w:sz w:val="29"/>
                          </w:rPr>
                        </w:pPr>
                        <w:r>
                          <w:rPr>
                            <w:rFonts w:ascii="Times New Roman"/>
                            <w:color w:val="0D0D0D"/>
                            <w:spacing w:val="-5"/>
                            <w:sz w:val="29"/>
                          </w:rPr>
                          <w:t>420</w:t>
                        </w:r>
                      </w:p>
                      <w:p w14:paraId="6160D8F6">
                        <w:pPr>
                          <w:spacing w:before="161"/>
                          <w:ind w:left="86" w:right="0" w:firstLine="0"/>
                          <w:jc w:val="left"/>
                          <w:rPr>
                            <w:rFonts w:ascii="Times New Roman" w:hAnsi="Times New Roman"/>
                            <w:sz w:val="29"/>
                          </w:rPr>
                        </w:pPr>
                        <w:r>
                          <w:rPr>
                            <w:rFonts w:ascii="Arial" w:hAnsi="Arial"/>
                            <w:i/>
                            <w:color w:val="0D0D0D"/>
                            <w:w w:val="115"/>
                            <w:sz w:val="29"/>
                          </w:rPr>
                          <w:t>z</w:t>
                        </w:r>
                        <w:r>
                          <w:rPr>
                            <w:rFonts w:ascii="Arial" w:hAnsi="Arial"/>
                            <w:i/>
                            <w:color w:val="0D0D0D"/>
                            <w:spacing w:val="2"/>
                            <w:w w:val="115"/>
                            <w:sz w:val="29"/>
                          </w:rPr>
                          <w:t xml:space="preserve"> </w:t>
                        </w:r>
                        <w:r>
                          <w:rPr>
                            <w:rFonts w:ascii="Times New Roman" w:hAnsi="Times New Roman"/>
                            <w:color w:val="0D0D0D"/>
                            <w:w w:val="115"/>
                            <w:sz w:val="29"/>
                          </w:rPr>
                          <w:t xml:space="preserve">= </w:t>
                        </w:r>
                        <w:r>
                          <w:rPr>
                            <w:rFonts w:ascii="Times New Roman" w:hAnsi="Times New Roman"/>
                            <w:color w:val="0D0D0D"/>
                            <w:spacing w:val="-2"/>
                            <w:w w:val="115"/>
                            <w:sz w:val="29"/>
                          </w:rPr>
                          <w:t>−3.57</w:t>
                        </w:r>
                      </w:p>
                    </w:txbxContent>
                  </v:textbox>
                </v:shape>
              </v:group>
            </w:pict>
          </mc:Fallback>
        </mc:AlternateContent>
      </w:r>
      <w:r>
        <w:rPr>
          <w:rFonts w:ascii="Times New Roman" w:hAnsi="Times New Roman"/>
          <w:color w:val="0D0D0D"/>
          <w:w w:val="115"/>
          <w:sz w:val="29"/>
        </w:rPr>
        <w:t>−3.57</w:t>
      </w:r>
      <w:r>
        <w:rPr>
          <w:rFonts w:ascii="Times New Roman" w:hAnsi="Times New Roman"/>
          <w:color w:val="0D0D0D"/>
          <w:spacing w:val="-1"/>
          <w:w w:val="115"/>
          <w:sz w:val="29"/>
        </w:rPr>
        <w:t xml:space="preserve"> </w:t>
      </w:r>
      <w:r>
        <w:rPr>
          <w:rFonts w:ascii="Times New Roman" w:hAnsi="Times New Roman"/>
          <w:color w:val="0D0D0D"/>
          <w:w w:val="115"/>
          <w:sz w:val="29"/>
        </w:rPr>
        <w:t xml:space="preserve">&lt; </w:t>
      </w:r>
      <w:r>
        <w:rPr>
          <w:rFonts w:ascii="Times New Roman" w:hAnsi="Times New Roman"/>
          <w:color w:val="0D0D0D"/>
          <w:spacing w:val="-2"/>
          <w:w w:val="115"/>
          <w:sz w:val="29"/>
        </w:rPr>
        <w:t>−2.33</w:t>
      </w:r>
    </w:p>
    <w:p w14:paraId="2DD87C05">
      <w:pPr>
        <w:pStyle w:val="7"/>
        <w:spacing w:before="281"/>
        <w:ind w:left="239"/>
      </w:pPr>
      <w:r>
        <w:rPr>
          <w:color w:val="0D0D0D"/>
        </w:rPr>
        <w:t>Reject</w:t>
      </w:r>
      <w:r>
        <w:rPr>
          <w:color w:val="0D0D0D"/>
          <w:spacing w:val="-8"/>
        </w:rPr>
        <w:t xml:space="preserve"> </w:t>
      </w:r>
      <w:r>
        <w:rPr>
          <w:rFonts w:ascii="Arial"/>
          <w:i/>
          <w:color w:val="0D0D0D"/>
          <w:spacing w:val="-5"/>
          <w:sz w:val="29"/>
        </w:rPr>
        <w:t>H</w:t>
      </w:r>
      <w:r>
        <w:rPr>
          <w:rFonts w:ascii="Times New Roman"/>
          <w:color w:val="0D0D0D"/>
          <w:spacing w:val="-5"/>
          <w:sz w:val="29"/>
          <w:vertAlign w:val="subscript"/>
        </w:rPr>
        <w:t>0</w:t>
      </w:r>
      <w:r>
        <w:rPr>
          <w:color w:val="0D0D0D"/>
          <w:spacing w:val="-5"/>
          <w:vertAlign w:val="baseline"/>
        </w:rPr>
        <w:t>.</w:t>
      </w:r>
    </w:p>
    <w:p w14:paraId="717C05DE">
      <w:pPr>
        <w:pStyle w:val="7"/>
        <w:spacing w:before="172"/>
        <w:rPr>
          <w:sz w:val="20"/>
        </w:rPr>
      </w:pPr>
      <w:r>
        <w:rPr>
          <w:sz w:val="20"/>
        </w:rPr>
        <mc:AlternateContent>
          <mc:Choice Requires="wps">
            <w:drawing>
              <wp:anchor distT="0" distB="0" distL="0" distR="0" simplePos="0" relativeHeight="251835392" behindDoc="1" locked="0" layoutInCell="1" allowOverlap="1">
                <wp:simplePos x="0" y="0"/>
                <wp:positionH relativeFrom="page">
                  <wp:posOffset>837565</wp:posOffset>
                </wp:positionH>
                <wp:positionV relativeFrom="paragraph">
                  <wp:posOffset>293370</wp:posOffset>
                </wp:positionV>
                <wp:extent cx="6096000" cy="9525"/>
                <wp:effectExtent l="0" t="0" r="0" b="0"/>
                <wp:wrapTopAndBottom/>
                <wp:docPr id="1100" name="Graphic 419"/>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19" o:spid="_x0000_s1026" o:spt="100" style="position:absolute;left:0pt;margin-left:65.95pt;margin-top:23.1pt;height:0.75pt;width:480pt;mso-position-horizontal-relative:page;mso-wrap-distance-bottom:0pt;mso-wrap-distance-top:0pt;z-index:-251481088;mso-width-relative:page;mso-height-relative:page;" fillcolor="#000000" filled="t" stroked="f" coordsize="6096000,9525" o:gfxdata="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us4fLXAAAACgEAAA8AAAAAAAAAAQAgAAAAIgAAAGRycy9kb3ducmV2Lnht&#10;bFBLAQIUABQAAAAIAIdO4kAOO3vFMwIAAAUFAAAOAAAAAAAAAAEAIAAAACYBAABkcnMvZTJvRG9j&#10;LnhtbFBLBQYAAAAABgAGAFkBAADLBQAAAAA=&#10;" path="m6095999,9524l0,9524,0,0,6095999,0,6095999,9524xe">
                <v:fill on="t" opacity="9763f" focussize="0,0"/>
                <v:stroke on="f"/>
                <v:imagedata o:title=""/>
                <o:lock v:ext="edit" aspectratio="f"/>
                <v:textbox inset="0mm,0mm,0mm,0mm"/>
                <w10:wrap type="topAndBottom"/>
              </v:shape>
            </w:pict>
          </mc:Fallback>
        </mc:AlternateContent>
      </w:r>
    </w:p>
    <w:p w14:paraId="7E5629E9">
      <w:pPr>
        <w:pStyle w:val="3"/>
        <w:spacing w:before="421"/>
        <w:rPr>
          <w:b w:val="0"/>
        </w:rPr>
      </w:pPr>
      <w:r>
        <w:rPr>
          <w:b w:val="0"/>
          <w:color w:val="0D0D0D"/>
          <w:spacing w:val="-2"/>
        </w:rPr>
        <w:t>Conclusion</w:t>
      </w:r>
    </w:p>
    <w:p w14:paraId="66C3CFBC">
      <w:pPr>
        <w:pStyle w:val="7"/>
        <w:spacing w:before="146" w:line="292" w:lineRule="auto"/>
        <w:ind w:left="239" w:right="972"/>
      </w:pPr>
      <w:r>
        <w:rPr>
          <w:color w:val="0D0D0D"/>
        </w:rPr>
        <w:t>At</w:t>
      </w:r>
      <w:r>
        <w:rPr>
          <w:color w:val="0D0D0D"/>
          <w:spacing w:val="-3"/>
        </w:rPr>
        <w:t xml:space="preserve"> </w:t>
      </w:r>
      <w:r>
        <w:rPr>
          <w:color w:val="0D0D0D"/>
        </w:rPr>
        <w:t>0.01</w:t>
      </w:r>
      <w:r>
        <w:rPr>
          <w:color w:val="0D0D0D"/>
          <w:spacing w:val="-3"/>
        </w:rPr>
        <w:t xml:space="preserve"> </w:t>
      </w:r>
      <w:r>
        <w:rPr>
          <w:color w:val="0D0D0D"/>
        </w:rPr>
        <w:t>significance</w:t>
      </w:r>
      <w:r>
        <w:rPr>
          <w:color w:val="0D0D0D"/>
          <w:spacing w:val="-3"/>
        </w:rPr>
        <w:t xml:space="preserve"> </w:t>
      </w:r>
      <w:r>
        <w:rPr>
          <w:color w:val="0D0D0D"/>
        </w:rPr>
        <w:t>level,</w:t>
      </w:r>
      <w:r>
        <w:rPr>
          <w:color w:val="0D0D0D"/>
          <w:spacing w:val="-3"/>
        </w:rPr>
        <w:t xml:space="preserve"> </w:t>
      </w:r>
      <w:r>
        <w:rPr>
          <w:color w:val="0D0D0D"/>
        </w:rPr>
        <w:t>there</w:t>
      </w:r>
      <w:r>
        <w:rPr>
          <w:color w:val="0D0D0D"/>
          <w:spacing w:val="-3"/>
        </w:rPr>
        <w:t xml:space="preserve"> </w:t>
      </w:r>
      <w:r>
        <w:rPr>
          <w:color w:val="0D0D0D"/>
        </w:rPr>
        <w:t>is</w:t>
      </w:r>
      <w:r>
        <w:rPr>
          <w:color w:val="0D0D0D"/>
          <w:spacing w:val="-3"/>
        </w:rPr>
        <w:t xml:space="preserve"> </w:t>
      </w:r>
      <w:r>
        <w:rPr>
          <w:color w:val="0D0D0D"/>
        </w:rPr>
        <w:t>enough</w:t>
      </w:r>
      <w:r>
        <w:rPr>
          <w:color w:val="0D0D0D"/>
          <w:spacing w:val="-3"/>
        </w:rPr>
        <w:t xml:space="preserve"> </w:t>
      </w:r>
      <w:r>
        <w:rPr>
          <w:color w:val="0D0D0D"/>
        </w:rPr>
        <w:t>evidence</w:t>
      </w:r>
      <w:r>
        <w:rPr>
          <w:color w:val="0D0D0D"/>
          <w:spacing w:val="-3"/>
        </w:rPr>
        <w:t xml:space="preserve"> </w:t>
      </w:r>
      <w:r>
        <w:rPr>
          <w:color w:val="0D0D0D"/>
        </w:rPr>
        <w:t>to</w:t>
      </w:r>
      <w:r>
        <w:rPr>
          <w:color w:val="0D0D0D"/>
          <w:spacing w:val="-3"/>
        </w:rPr>
        <w:t xml:space="preserve"> </w:t>
      </w:r>
      <w:r>
        <w:rPr>
          <w:color w:val="0D0D0D"/>
        </w:rPr>
        <w:t>conclude</w:t>
      </w:r>
      <w:r>
        <w:rPr>
          <w:color w:val="0D0D0D"/>
          <w:spacing w:val="-3"/>
        </w:rPr>
        <w:t xml:space="preserve"> </w:t>
      </w:r>
      <w:r>
        <w:rPr>
          <w:color w:val="0D0D0D"/>
        </w:rPr>
        <w:t>that</w:t>
      </w:r>
      <w:r>
        <w:rPr>
          <w:color w:val="0D0D0D"/>
          <w:spacing w:val="-3"/>
        </w:rPr>
        <w:t xml:space="preserve"> </w:t>
      </w:r>
      <w:r>
        <w:rPr>
          <w:color w:val="0D0D0D"/>
        </w:rPr>
        <w:t>the</w:t>
      </w:r>
      <w:r>
        <w:rPr>
          <w:color w:val="0D0D0D"/>
          <w:spacing w:val="-3"/>
        </w:rPr>
        <w:t xml:space="preserve"> </w:t>
      </w:r>
      <w:r>
        <w:rPr>
          <w:color w:val="0D0D0D"/>
        </w:rPr>
        <w:t>average</w:t>
      </w:r>
      <w:r>
        <w:rPr>
          <w:color w:val="0D0D0D"/>
          <w:spacing w:val="-3"/>
        </w:rPr>
        <w:t xml:space="preserve"> </w:t>
      </w:r>
      <w:r>
        <w:rPr>
          <w:color w:val="0D0D0D"/>
        </w:rPr>
        <w:t>life</w:t>
      </w:r>
      <w:r>
        <w:rPr>
          <w:color w:val="0D0D0D"/>
          <w:spacing w:val="-3"/>
        </w:rPr>
        <w:t xml:space="preserve"> </w:t>
      </w:r>
      <w:r>
        <w:rPr>
          <w:color w:val="0D0D0D"/>
        </w:rPr>
        <w:t>of presses is less than 14500 hours.</w:t>
      </w:r>
    </w:p>
    <w:p w14:paraId="3562F5FB">
      <w:pPr>
        <w:pStyle w:val="7"/>
        <w:spacing w:before="105"/>
        <w:rPr>
          <w:sz w:val="20"/>
        </w:rPr>
      </w:pPr>
      <w:r>
        <w:rPr>
          <w:sz w:val="20"/>
        </w:rPr>
        <mc:AlternateContent>
          <mc:Choice Requires="wps">
            <w:drawing>
              <wp:anchor distT="0" distB="0" distL="0" distR="0" simplePos="0" relativeHeight="251836416" behindDoc="1" locked="0" layoutInCell="1" allowOverlap="1">
                <wp:simplePos x="0" y="0"/>
                <wp:positionH relativeFrom="page">
                  <wp:posOffset>837565</wp:posOffset>
                </wp:positionH>
                <wp:positionV relativeFrom="paragraph">
                  <wp:posOffset>250825</wp:posOffset>
                </wp:positionV>
                <wp:extent cx="6096000" cy="9525"/>
                <wp:effectExtent l="0" t="0" r="0" b="0"/>
                <wp:wrapTopAndBottom/>
                <wp:docPr id="1101" name="Graphic 420"/>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20" o:spid="_x0000_s1026" o:spt="100" style="position:absolute;left:0pt;margin-left:65.95pt;margin-top:19.75pt;height:0.75pt;width:480pt;mso-position-horizontal-relative:page;mso-wrap-distance-bottom:0pt;mso-wrap-distance-top:0pt;z-index:-251480064;mso-width-relative:page;mso-height-relative:page;" fillcolor="#000000" filled="t" stroked="f" coordsize="6096000,9525" o:gfxdata="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4Dmb2AAAAAoBAAAPAAAAAAAAAAEAIAAAACIAAABkcnMvZG93bnJldi54&#10;bWxQSwECFAAUAAAACACHTuJAUtHngDMCAAAFBQAADgAAAAAAAAABACAAAAAnAQAAZHJzL2Uyb0Rv&#10;Yy54bWxQSwUGAAAAAAYABgBZAQAAzAUAAAAA&#10;" path="m6095999,9524l0,9524,0,0,6095999,0,6095999,9524xe">
                <v:fill on="t" opacity="9763f" focussize="0,0"/>
                <v:stroke on="f"/>
                <v:imagedata o:title=""/>
                <o:lock v:ext="edit" aspectratio="f"/>
                <v:textbox inset="0mm,0mm,0mm,0mm"/>
                <w10:wrap type="topAndBottom"/>
              </v:shape>
            </w:pict>
          </mc:Fallback>
        </mc:AlternateContent>
      </w:r>
    </w:p>
    <w:p w14:paraId="1A6F96C0">
      <w:pPr>
        <w:pStyle w:val="7"/>
        <w:spacing w:before="102"/>
      </w:pPr>
    </w:p>
    <w:p w14:paraId="3487ABB9">
      <w:pPr>
        <w:pStyle w:val="3"/>
        <w:rPr>
          <w:b w:val="0"/>
        </w:rPr>
      </w:pPr>
      <w:r>
        <w:rPr>
          <w:b w:val="0"/>
          <w:color w:val="0D0D0D"/>
        </w:rPr>
        <w:t xml:space="preserve">R </w:t>
      </w:r>
      <w:r>
        <w:rPr>
          <w:b w:val="0"/>
          <w:color w:val="0D0D0D"/>
          <w:spacing w:val="-2"/>
        </w:rPr>
        <w:t>Program</w:t>
      </w:r>
    </w:p>
    <w:p w14:paraId="4696B350">
      <w:pPr>
        <w:pStyle w:val="7"/>
        <w:spacing w:before="3"/>
        <w:rPr>
          <w:rFonts w:ascii="Segoe UI Semibold"/>
          <w:sz w:val="16"/>
        </w:rPr>
      </w:pPr>
      <w:r>
        <w:rPr>
          <w:rFonts w:ascii="Segoe UI Semibold"/>
          <w:sz w:val="16"/>
        </w:rPr>
        <mc:AlternateContent>
          <mc:Choice Requires="wpg">
            <w:drawing>
              <wp:anchor distT="0" distB="0" distL="0" distR="0" simplePos="0" relativeHeight="251836416" behindDoc="1" locked="0" layoutInCell="1" allowOverlap="1">
                <wp:simplePos x="0" y="0"/>
                <wp:positionH relativeFrom="page">
                  <wp:posOffset>838200</wp:posOffset>
                </wp:positionH>
                <wp:positionV relativeFrom="paragraph">
                  <wp:posOffset>151765</wp:posOffset>
                </wp:positionV>
                <wp:extent cx="6096000" cy="1195705"/>
                <wp:effectExtent l="0" t="0" r="0" b="8255"/>
                <wp:wrapTopAndBottom/>
                <wp:docPr id="1102" name="Group 1102"/>
                <wp:cNvGraphicFramePr/>
                <a:graphic xmlns:a="http://schemas.openxmlformats.org/drawingml/2006/main">
                  <a:graphicData uri="http://schemas.microsoft.com/office/word/2010/wordprocessingGroup">
                    <wpg:wgp>
                      <wpg:cNvGrpSpPr/>
                      <wpg:grpSpPr>
                        <a:xfrm>
                          <a:off x="0" y="0"/>
                          <a:ext cx="6096000" cy="1195705"/>
                          <a:chOff x="0" y="0"/>
                          <a:chExt cx="6096000" cy="1195705"/>
                        </a:xfrm>
                      </wpg:grpSpPr>
                      <wps:wsp>
                        <wps:cNvPr id="1103" name="Graphic 422"/>
                        <wps:cNvSpPr/>
                        <wps:spPr>
                          <a:xfrm>
                            <a:off x="-12" y="0"/>
                            <a:ext cx="6096000" cy="1195705"/>
                          </a:xfrm>
                          <a:custGeom>
                            <a:avLst/>
                            <a:gdLst/>
                            <a:ahLst/>
                            <a:cxnLst/>
                            <a:rect l="l" t="t" r="r" b="b"/>
                            <a:pathLst>
                              <a:path w="6096000" h="1195705">
                                <a:moveTo>
                                  <a:pt x="6096000" y="228600"/>
                                </a:moveTo>
                                <a:lnTo>
                                  <a:pt x="6084900" y="150774"/>
                                </a:lnTo>
                                <a:lnTo>
                                  <a:pt x="6065748" y="106210"/>
                                </a:lnTo>
                                <a:lnTo>
                                  <a:pt x="6032843" y="63169"/>
                                </a:lnTo>
                                <a:lnTo>
                                  <a:pt x="6032309" y="62750"/>
                                </a:lnTo>
                                <a:lnTo>
                                  <a:pt x="5989802" y="30264"/>
                                </a:lnTo>
                                <a:lnTo>
                                  <a:pt x="5945238" y="11112"/>
                                </a:lnTo>
                                <a:lnTo>
                                  <a:pt x="5937770" y="9525"/>
                                </a:lnTo>
                                <a:lnTo>
                                  <a:pt x="5903112" y="2197"/>
                                </a:lnTo>
                                <a:lnTo>
                                  <a:pt x="5867400" y="0"/>
                                </a:lnTo>
                                <a:lnTo>
                                  <a:pt x="228600" y="0"/>
                                </a:lnTo>
                                <a:lnTo>
                                  <a:pt x="192900" y="2197"/>
                                </a:lnTo>
                                <a:lnTo>
                                  <a:pt x="150774" y="11112"/>
                                </a:lnTo>
                                <a:lnTo>
                                  <a:pt x="106210" y="30264"/>
                                </a:lnTo>
                                <a:lnTo>
                                  <a:pt x="63703" y="62763"/>
                                </a:lnTo>
                                <a:lnTo>
                                  <a:pt x="30264" y="106210"/>
                                </a:lnTo>
                                <a:lnTo>
                                  <a:pt x="11112" y="150774"/>
                                </a:lnTo>
                                <a:lnTo>
                                  <a:pt x="2197" y="192900"/>
                                </a:lnTo>
                                <a:lnTo>
                                  <a:pt x="0" y="228600"/>
                                </a:lnTo>
                                <a:lnTo>
                                  <a:pt x="0" y="1195387"/>
                                </a:lnTo>
                                <a:lnTo>
                                  <a:pt x="9525" y="1195387"/>
                                </a:lnTo>
                                <a:lnTo>
                                  <a:pt x="9525" y="224586"/>
                                </a:lnTo>
                                <a:lnTo>
                                  <a:pt x="12217" y="190525"/>
                                </a:lnTo>
                                <a:lnTo>
                                  <a:pt x="21247" y="151206"/>
                                </a:lnTo>
                                <a:lnTo>
                                  <a:pt x="39598" y="109994"/>
                                </a:lnTo>
                                <a:lnTo>
                                  <a:pt x="70269" y="70269"/>
                                </a:lnTo>
                                <a:lnTo>
                                  <a:pt x="70612" y="70015"/>
                                </a:lnTo>
                                <a:lnTo>
                                  <a:pt x="70815" y="69862"/>
                                </a:lnTo>
                                <a:lnTo>
                                  <a:pt x="109982" y="39598"/>
                                </a:lnTo>
                                <a:lnTo>
                                  <a:pt x="151193" y="21247"/>
                                </a:lnTo>
                                <a:lnTo>
                                  <a:pt x="190525" y="12217"/>
                                </a:lnTo>
                                <a:lnTo>
                                  <a:pt x="224574" y="9525"/>
                                </a:lnTo>
                                <a:lnTo>
                                  <a:pt x="5871438" y="9525"/>
                                </a:lnTo>
                                <a:lnTo>
                                  <a:pt x="5905487" y="12217"/>
                                </a:lnTo>
                                <a:lnTo>
                                  <a:pt x="5944819" y="21247"/>
                                </a:lnTo>
                                <a:lnTo>
                                  <a:pt x="5986030" y="39598"/>
                                </a:lnTo>
                                <a:lnTo>
                                  <a:pt x="6025197" y="69862"/>
                                </a:lnTo>
                                <a:lnTo>
                                  <a:pt x="6025731" y="70269"/>
                                </a:lnTo>
                                <a:lnTo>
                                  <a:pt x="6056414" y="109994"/>
                                </a:lnTo>
                                <a:lnTo>
                                  <a:pt x="6074765" y="151206"/>
                                </a:lnTo>
                                <a:lnTo>
                                  <a:pt x="6083795" y="190525"/>
                                </a:lnTo>
                                <a:lnTo>
                                  <a:pt x="6086475" y="224586"/>
                                </a:lnTo>
                                <a:lnTo>
                                  <a:pt x="6086475" y="1195387"/>
                                </a:lnTo>
                                <a:lnTo>
                                  <a:pt x="6096000" y="1195387"/>
                                </a:lnTo>
                                <a:lnTo>
                                  <a:pt x="6096000" y="228600"/>
                                </a:lnTo>
                                <a:close/>
                              </a:path>
                            </a:pathLst>
                          </a:custGeom>
                          <a:solidFill>
                            <a:srgbClr val="0D0D0D">
                              <a:alpha val="5099"/>
                            </a:srgbClr>
                          </a:solidFill>
                        </wps:spPr>
                        <wps:bodyPr wrap="square" lIns="0" tIns="0" rIns="0" bIns="0" rtlCol="0">
                          <a:noAutofit/>
                        </wps:bodyPr>
                      </wps:wsp>
                      <wps:wsp>
                        <wps:cNvPr id="1104" name="Graphic 423"/>
                        <wps:cNvSpPr/>
                        <wps:spPr>
                          <a:xfrm>
                            <a:off x="9512" y="9525"/>
                            <a:ext cx="6076950" cy="1186180"/>
                          </a:xfrm>
                          <a:custGeom>
                            <a:avLst/>
                            <a:gdLst/>
                            <a:ahLst/>
                            <a:cxnLst/>
                            <a:rect l="l" t="t" r="r" b="b"/>
                            <a:pathLst>
                              <a:path w="6076950" h="118618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1185862"/>
                                </a:lnTo>
                                <a:lnTo>
                                  <a:pt x="6076950" y="1185862"/>
                                </a:lnTo>
                                <a:lnTo>
                                  <a:pt x="6076950" y="228600"/>
                                </a:lnTo>
                                <a:close/>
                              </a:path>
                            </a:pathLst>
                          </a:custGeom>
                          <a:solidFill>
                            <a:srgbClr val="FFFFFF"/>
                          </a:solidFill>
                        </wps:spPr>
                        <wps:bodyPr wrap="square" lIns="0" tIns="0" rIns="0" bIns="0" rtlCol="0">
                          <a:noAutofit/>
                        </wps:bodyPr>
                      </wps:wsp>
                      <wps:wsp>
                        <wps:cNvPr id="1105" name="Textbox 424"/>
                        <wps:cNvSpPr txBox="1"/>
                        <wps:spPr>
                          <a:xfrm>
                            <a:off x="0" y="0"/>
                            <a:ext cx="6096000" cy="1195705"/>
                          </a:xfrm>
                          <a:prstGeom prst="rect">
                            <a:avLst/>
                          </a:prstGeom>
                        </wps:spPr>
                        <wps:txbx>
                          <w:txbxContent>
                            <w:p w14:paraId="61477C20">
                              <w:pPr>
                                <w:spacing w:before="0" w:line="240" w:lineRule="auto"/>
                                <w:rPr>
                                  <w:rFonts w:ascii="Segoe UI Semibold"/>
                                  <w:sz w:val="18"/>
                                </w:rPr>
                              </w:pPr>
                            </w:p>
                            <w:p w14:paraId="7FD9CD3C">
                              <w:pPr>
                                <w:spacing w:before="0" w:line="240" w:lineRule="auto"/>
                                <w:rPr>
                                  <w:rFonts w:ascii="Segoe UI Semibold"/>
                                  <w:sz w:val="18"/>
                                </w:rPr>
                              </w:pPr>
                            </w:p>
                            <w:p w14:paraId="26D67EFF">
                              <w:pPr>
                                <w:spacing w:before="61" w:line="240" w:lineRule="auto"/>
                                <w:rPr>
                                  <w:rFonts w:ascii="Segoe UI Semibold"/>
                                  <w:sz w:val="18"/>
                                </w:rPr>
                              </w:pPr>
                            </w:p>
                            <w:p w14:paraId="0A3999D5">
                              <w:pPr>
                                <w:spacing w:before="0"/>
                                <w:ind w:left="254"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HITAVADA</w:t>
                              </w:r>
                              <w:r>
                                <w:rPr>
                                  <w:rFonts w:ascii="Consolas"/>
                                  <w:i/>
                                  <w:color w:val="2D2D2D"/>
                                  <w:spacing w:val="14"/>
                                  <w:sz w:val="18"/>
                                </w:rPr>
                                <w:t xml:space="preserve"> </w:t>
                              </w:r>
                              <w:r>
                                <w:rPr>
                                  <w:rFonts w:ascii="Consolas"/>
                                  <w:i/>
                                  <w:color w:val="2D2D2D"/>
                                  <w:sz w:val="18"/>
                                </w:rPr>
                                <w:t>Press</w:t>
                              </w:r>
                              <w:r>
                                <w:rPr>
                                  <w:rFonts w:ascii="Consolas"/>
                                  <w:i/>
                                  <w:color w:val="2D2D2D"/>
                                  <w:spacing w:val="14"/>
                                  <w:sz w:val="18"/>
                                </w:rPr>
                                <w:t xml:space="preserve"> </w:t>
                              </w:r>
                              <w:r>
                                <w:rPr>
                                  <w:rFonts w:ascii="Consolas"/>
                                  <w:i/>
                                  <w:color w:val="2D2D2D"/>
                                  <w:sz w:val="18"/>
                                </w:rPr>
                                <w:t>hypothesis</w:t>
                              </w:r>
                              <w:r>
                                <w:rPr>
                                  <w:rFonts w:ascii="Consolas"/>
                                  <w:i/>
                                  <w:color w:val="2D2D2D"/>
                                  <w:spacing w:val="14"/>
                                  <w:sz w:val="18"/>
                                </w:rPr>
                                <w:t xml:space="preserve"> </w:t>
                              </w:r>
                              <w:r>
                                <w:rPr>
                                  <w:rFonts w:ascii="Consolas"/>
                                  <w:i/>
                                  <w:color w:val="2D2D2D"/>
                                  <w:spacing w:val="-4"/>
                                  <w:sz w:val="18"/>
                                </w:rPr>
                                <w:t>test</w:t>
                              </w:r>
                            </w:p>
                            <w:p w14:paraId="35176433">
                              <w:pPr>
                                <w:spacing w:before="178" w:line="240" w:lineRule="auto"/>
                                <w:rPr>
                                  <w:rFonts w:ascii="Consolas"/>
                                  <w:i/>
                                  <w:sz w:val="18"/>
                                </w:rPr>
                              </w:pPr>
                            </w:p>
                            <w:p w14:paraId="7DA6CD90">
                              <w:pPr>
                                <w:spacing w:before="0"/>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2"/>
                                  <w:sz w:val="18"/>
                                </w:rPr>
                                <w:t>14500</w:t>
                              </w:r>
                            </w:p>
                          </w:txbxContent>
                        </wps:txbx>
                        <wps:bodyPr wrap="square" lIns="0" tIns="0" rIns="0" bIns="0" rtlCol="0">
                          <a:noAutofit/>
                        </wps:bodyPr>
                      </wps:wsp>
                    </wpg:wgp>
                  </a:graphicData>
                </a:graphic>
              </wp:anchor>
            </w:drawing>
          </mc:Choice>
          <mc:Fallback>
            <w:pict>
              <v:group id="_x0000_s1026" o:spid="_x0000_s1026" o:spt="203" style="position:absolute;left:0pt;margin-left:66pt;margin-top:11.95pt;height:94.15pt;width:480pt;mso-position-horizontal-relative:page;mso-wrap-distance-bottom:0pt;mso-wrap-distance-top:0pt;z-index:-251480064;mso-width-relative:page;mso-height-relative:page;" coordsize="6096000,1195705" o:gfxdata="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">
                <o:lock v:ext="edit" aspectratio="f"/>
                <v:shape id="Graphic 422" o:spid="_x0000_s1026" o:spt="100" style="position:absolute;left:-12;top:0;height:1195705;width:6096000;" fillcolor="#0D0D0D" filled="t" stroked="f" coordsize="6096000,1195705" o:gfxdata="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5rYNvQAA&#10;AN0AAAAPAAAAAAAAAAEAIAAAACIAAABkcnMvZG93bnJldi54bWxQSwECFAAUAAAACACHTuJAMy8F&#10;njsAAAA5AAAAEAAAAAAAAAABACAAAAAMAQAAZHJzL3NoYXBleG1sLnhtbFBLBQYAAAAABgAGAFsB&#10;AAC2AwAAAAA=&#10;" path="m6096000,228600l6084900,150774,6065748,106210,6032843,63169,6032309,62750,5989802,30264,5945238,11112,5937770,9525,5903112,2197,5867400,0,228600,0,192900,2197,150774,11112,106210,30264,63703,62763,30264,106210,11112,150774,2197,192900,0,228600,0,1195387,9525,1195387,9525,224586,12217,190525,21247,151206,39598,109994,70269,70269,70612,70015,70815,69862,109982,39598,151193,21247,190525,12217,224574,9525,5871438,9525,5905487,12217,5944819,21247,5986030,39598,6025197,69862,6025731,70269,6056414,109994,6074765,151206,6083795,190525,6086475,224586,6086475,1195387,6096000,1195387,6096000,228600xe">
                  <v:fill on="t" opacity="3341f" focussize="0,0"/>
                  <v:stroke on="f"/>
                  <v:imagedata o:title=""/>
                  <o:lock v:ext="edit" aspectratio="f"/>
                  <v:textbox inset="0mm,0mm,0mm,0mm"/>
                </v:shape>
                <v:shape id="Graphic 423" o:spid="_x0000_s1026" o:spt="100" style="position:absolute;left:9512;top:9525;height:1186180;width:6076950;" fillcolor="#FFFFFF" filled="t" stroked="f" coordsize="6076950,1186180" o:gfxdata="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sc8vQAA&#10;AN0AAAAPAAAAAAAAAAEAIAAAACIAAABkcnMvZG93bnJldi54bWxQSwECFAAUAAAACACHTuJAMy8F&#10;njsAAAA5AAAAEAAAAAAAAAABACAAAAAMAQAAZHJzL3NoYXBleG1sLnhtbFBLBQYAAAAABgAGAFsB&#10;AAC2AwAAAAA=&#10;" path="m6076950,228600l6065850,150774,6046698,106210,6013793,63169,5970752,30264,5926188,11112,5884062,2197,5848350,0,228600,0,150774,11112,106210,30264,63169,63169,30264,106210,11112,150774,2197,192900,0,228600,0,1185862,6076950,1185862,6076950,228600xe">
                  <v:fill on="t" focussize="0,0"/>
                  <v:stroke on="f"/>
                  <v:imagedata o:title=""/>
                  <o:lock v:ext="edit" aspectratio="f"/>
                  <v:textbox inset="0mm,0mm,0mm,0mm"/>
                </v:shape>
                <v:shape id="Textbox 424" o:spid="_x0000_s1026" o:spt="202" type="#_x0000_t202" style="position:absolute;left:0;top:0;height:1195705;width:6096000;" filled="f" stroked="f" coordsize="21600,21600" o:gfxdata="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bkf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1477C20">
                        <w:pPr>
                          <w:spacing w:before="0" w:line="240" w:lineRule="auto"/>
                          <w:rPr>
                            <w:rFonts w:ascii="Segoe UI Semibold"/>
                            <w:sz w:val="18"/>
                          </w:rPr>
                        </w:pPr>
                      </w:p>
                      <w:p w14:paraId="7FD9CD3C">
                        <w:pPr>
                          <w:spacing w:before="0" w:line="240" w:lineRule="auto"/>
                          <w:rPr>
                            <w:rFonts w:ascii="Segoe UI Semibold"/>
                            <w:sz w:val="18"/>
                          </w:rPr>
                        </w:pPr>
                      </w:p>
                      <w:p w14:paraId="26D67EFF">
                        <w:pPr>
                          <w:spacing w:before="61" w:line="240" w:lineRule="auto"/>
                          <w:rPr>
                            <w:rFonts w:ascii="Segoe UI Semibold"/>
                            <w:sz w:val="18"/>
                          </w:rPr>
                        </w:pPr>
                      </w:p>
                      <w:p w14:paraId="0A3999D5">
                        <w:pPr>
                          <w:spacing w:before="0"/>
                          <w:ind w:left="254" w:right="0" w:firstLine="0"/>
                          <w:jc w:val="left"/>
                          <w:rPr>
                            <w:rFonts w:ascii="Consolas"/>
                            <w:i/>
                            <w:sz w:val="18"/>
                          </w:rPr>
                        </w:pPr>
                        <w:r>
                          <w:rPr>
                            <w:rFonts w:ascii="Consolas"/>
                            <w:i/>
                            <w:color w:val="2D2D2D"/>
                            <w:sz w:val="18"/>
                          </w:rPr>
                          <w:t>#</w:t>
                        </w:r>
                        <w:r>
                          <w:rPr>
                            <w:rFonts w:ascii="Consolas"/>
                            <w:i/>
                            <w:color w:val="2D2D2D"/>
                            <w:spacing w:val="13"/>
                            <w:sz w:val="18"/>
                          </w:rPr>
                          <w:t xml:space="preserve"> </w:t>
                        </w:r>
                        <w:r>
                          <w:rPr>
                            <w:rFonts w:ascii="Consolas"/>
                            <w:i/>
                            <w:color w:val="2D2D2D"/>
                            <w:sz w:val="18"/>
                          </w:rPr>
                          <w:t>HITAVADA</w:t>
                        </w:r>
                        <w:r>
                          <w:rPr>
                            <w:rFonts w:ascii="Consolas"/>
                            <w:i/>
                            <w:color w:val="2D2D2D"/>
                            <w:spacing w:val="14"/>
                            <w:sz w:val="18"/>
                          </w:rPr>
                          <w:t xml:space="preserve"> </w:t>
                        </w:r>
                        <w:r>
                          <w:rPr>
                            <w:rFonts w:ascii="Consolas"/>
                            <w:i/>
                            <w:color w:val="2D2D2D"/>
                            <w:sz w:val="18"/>
                          </w:rPr>
                          <w:t>Press</w:t>
                        </w:r>
                        <w:r>
                          <w:rPr>
                            <w:rFonts w:ascii="Consolas"/>
                            <w:i/>
                            <w:color w:val="2D2D2D"/>
                            <w:spacing w:val="14"/>
                            <w:sz w:val="18"/>
                          </w:rPr>
                          <w:t xml:space="preserve"> </w:t>
                        </w:r>
                        <w:r>
                          <w:rPr>
                            <w:rFonts w:ascii="Consolas"/>
                            <w:i/>
                            <w:color w:val="2D2D2D"/>
                            <w:sz w:val="18"/>
                          </w:rPr>
                          <w:t>hypothesis</w:t>
                        </w:r>
                        <w:r>
                          <w:rPr>
                            <w:rFonts w:ascii="Consolas"/>
                            <w:i/>
                            <w:color w:val="2D2D2D"/>
                            <w:spacing w:val="14"/>
                            <w:sz w:val="18"/>
                          </w:rPr>
                          <w:t xml:space="preserve"> </w:t>
                        </w:r>
                        <w:r>
                          <w:rPr>
                            <w:rFonts w:ascii="Consolas"/>
                            <w:i/>
                            <w:color w:val="2D2D2D"/>
                            <w:spacing w:val="-4"/>
                            <w:sz w:val="18"/>
                          </w:rPr>
                          <w:t>test</w:t>
                        </w:r>
                      </w:p>
                      <w:p w14:paraId="35176433">
                        <w:pPr>
                          <w:spacing w:before="178" w:line="240" w:lineRule="auto"/>
                          <w:rPr>
                            <w:rFonts w:ascii="Consolas"/>
                            <w:i/>
                            <w:sz w:val="18"/>
                          </w:rPr>
                        </w:pPr>
                      </w:p>
                      <w:p w14:paraId="7DA6CD90">
                        <w:pPr>
                          <w:spacing w:before="0"/>
                          <w:ind w:left="254" w:right="0" w:firstLine="0"/>
                          <w:jc w:val="left"/>
                          <w:rPr>
                            <w:rFonts w:ascii="Consolas"/>
                            <w:sz w:val="18"/>
                          </w:rPr>
                        </w:pPr>
                        <w:r>
                          <w:rPr>
                            <w:rFonts w:ascii="Consolas"/>
                            <w:color w:val="6A3AB4"/>
                            <w:sz w:val="18"/>
                          </w:rPr>
                          <w:t>mu</w:t>
                        </w:r>
                        <w:r>
                          <w:rPr>
                            <w:rFonts w:ascii="Consolas"/>
                            <w:color w:val="6A3AB4"/>
                            <w:spacing w:val="5"/>
                            <w:sz w:val="18"/>
                          </w:rPr>
                          <w:t xml:space="preserve"> </w:t>
                        </w:r>
                        <w:r>
                          <w:rPr>
                            <w:rFonts w:ascii="Consolas"/>
                            <w:color w:val="662442"/>
                            <w:sz w:val="18"/>
                          </w:rPr>
                          <w:t>&lt;-</w:t>
                        </w:r>
                        <w:r>
                          <w:rPr>
                            <w:rFonts w:ascii="Consolas"/>
                            <w:color w:val="662442"/>
                            <w:spacing w:val="6"/>
                            <w:sz w:val="18"/>
                          </w:rPr>
                          <w:t xml:space="preserve"> </w:t>
                        </w:r>
                        <w:r>
                          <w:rPr>
                            <w:rFonts w:ascii="Consolas"/>
                            <w:color w:val="B9480D"/>
                            <w:spacing w:val="-2"/>
                            <w:sz w:val="18"/>
                          </w:rPr>
                          <w:t>14500</w:t>
                        </w:r>
                      </w:p>
                    </w:txbxContent>
                  </v:textbox>
                </v:shape>
                <w10:wrap type="topAndBottom"/>
              </v:group>
            </w:pict>
          </mc:Fallback>
        </mc:AlternateContent>
      </w:r>
    </w:p>
    <w:p w14:paraId="4C90BE25">
      <w:pPr>
        <w:pStyle w:val="7"/>
        <w:spacing w:after="0"/>
        <w:rPr>
          <w:rFonts w:ascii="Segoe UI Semibold"/>
          <w:sz w:val="16"/>
        </w:rPr>
        <w:sectPr>
          <w:type w:val="continuous"/>
          <w:pgSz w:w="12240" w:h="15840"/>
          <w:pgMar w:top="400" w:right="360" w:bottom="280" w:left="1080" w:header="720" w:footer="720" w:gutter="0"/>
          <w:cols w:space="720" w:num="1"/>
        </w:sectPr>
      </w:pPr>
    </w:p>
    <w:p w14:paraId="04C185CC">
      <w:pPr>
        <w:spacing w:line="240" w:lineRule="auto"/>
        <w:ind w:left="240" w:right="0" w:firstLine="0"/>
        <w:rPr>
          <w:rFonts w:ascii="Segoe UI Semibold"/>
          <w:sz w:val="20"/>
        </w:rPr>
      </w:pPr>
      <w:r>
        <w:rPr>
          <w:rFonts w:ascii="Segoe UI Semibold"/>
          <w:sz w:val="20"/>
        </w:rPr>
        <mc:AlternateContent>
          <mc:Choice Requires="wps">
            <w:drawing>
              <wp:anchor distT="0" distB="0" distL="0" distR="0" simplePos="0" relativeHeight="251802624" behindDoc="1" locked="0" layoutInCell="1" allowOverlap="1">
                <wp:simplePos x="0" y="0"/>
                <wp:positionH relativeFrom="page">
                  <wp:posOffset>1000125</wp:posOffset>
                </wp:positionH>
                <wp:positionV relativeFrom="page">
                  <wp:posOffset>3265805</wp:posOffset>
                </wp:positionV>
                <wp:extent cx="835025" cy="497840"/>
                <wp:effectExtent l="0" t="0" r="0" b="0"/>
                <wp:wrapNone/>
                <wp:docPr id="1106" name="Textbox 425"/>
                <wp:cNvGraphicFramePr/>
                <a:graphic xmlns:a="http://schemas.openxmlformats.org/drawingml/2006/main">
                  <a:graphicData uri="http://schemas.microsoft.com/office/word/2010/wordprocessingShape">
                    <wps:wsp>
                      <wps:cNvSpPr txBox="1"/>
                      <wps:spPr>
                        <a:xfrm>
                          <a:off x="0" y="0"/>
                          <a:ext cx="835025" cy="497840"/>
                        </a:xfrm>
                        <a:prstGeom prst="rect">
                          <a:avLst/>
                        </a:prstGeom>
                      </wps:spPr>
                      <wps:txbx>
                        <w:txbxContent>
                          <w:p w14:paraId="5D7824E9">
                            <w:pPr>
                              <w:spacing w:before="0" w:line="182" w:lineRule="exact"/>
                              <w:ind w:left="0"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3225C3A3">
                            <w:pPr>
                              <w:pStyle w:val="7"/>
                              <w:spacing w:before="178"/>
                              <w:rPr>
                                <w:rFonts w:ascii="Consolas"/>
                                <w:i/>
                                <w:sz w:val="18"/>
                              </w:rPr>
                            </w:pPr>
                          </w:p>
                          <w:p w14:paraId="7A006D02">
                            <w:pPr>
                              <w:spacing w:before="0"/>
                              <w:ind w:left="0"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0.01</w:t>
                            </w:r>
                          </w:p>
                        </w:txbxContent>
                      </wps:txbx>
                      <wps:bodyPr wrap="square" lIns="0" tIns="0" rIns="0" bIns="0" rtlCol="0">
                        <a:noAutofit/>
                      </wps:bodyPr>
                    </wps:wsp>
                  </a:graphicData>
                </a:graphic>
              </wp:anchor>
            </w:drawing>
          </mc:Choice>
          <mc:Fallback>
            <w:pict>
              <v:shape id="Textbox 425" o:spid="_x0000_s1026" o:spt="202" type="#_x0000_t202" style="position:absolute;left:0pt;margin-left:78.75pt;margin-top:257.15pt;height:39.2pt;width:65.75pt;mso-position-horizontal-relative:page;mso-position-vertical-relative:page;z-index:-251513856;mso-width-relative:page;mso-height-relative:page;" filled="f" stroked="f" coordsize="21600,21600" o:gfxdata="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zTZm2gAAAAsBAAAPAAAAAAAAAAEAIAAAACIAAABkcnMvZG93bnJldi54bWxQSwECFAAU&#10;AAAACACHTuJA3w+x+LYBAAB4AwAADgAAAAAAAAABACAAAAApAQAAZHJzL2Uyb0RvYy54bWxQSwUG&#10;AAAAAAYABgBZAQAAUQUAAAAA&#10;">
                <v:fill on="f" focussize="0,0"/>
                <v:stroke on="f"/>
                <v:imagedata o:title=""/>
                <o:lock v:ext="edit" aspectratio="f"/>
                <v:textbox inset="0mm,0mm,0mm,0mm">
                  <w:txbxContent>
                    <w:p w14:paraId="5D7824E9">
                      <w:pPr>
                        <w:spacing w:before="0" w:line="182" w:lineRule="exact"/>
                        <w:ind w:left="0"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pacing w:val="-2"/>
                          <w:sz w:val="18"/>
                        </w:rPr>
                        <w:t>Decision</w:t>
                      </w:r>
                    </w:p>
                    <w:p w14:paraId="3225C3A3">
                      <w:pPr>
                        <w:pStyle w:val="7"/>
                        <w:spacing w:before="178"/>
                        <w:rPr>
                          <w:rFonts w:ascii="Consolas"/>
                          <w:i/>
                          <w:sz w:val="18"/>
                        </w:rPr>
                      </w:pPr>
                    </w:p>
                    <w:p w14:paraId="7A006D02">
                      <w:pPr>
                        <w:spacing w:before="0"/>
                        <w:ind w:left="0" w:right="0" w:firstLine="0"/>
                        <w:jc w:val="left"/>
                        <w:rPr>
                          <w:rFonts w:ascii="Consolas"/>
                          <w:sz w:val="18"/>
                        </w:rPr>
                      </w:pPr>
                      <w:r>
                        <w:rPr>
                          <w:rFonts w:ascii="Consolas"/>
                          <w:color w:val="6A3AB4"/>
                          <w:sz w:val="18"/>
                        </w:rPr>
                        <w:t>alpha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0.01</w:t>
                      </w:r>
                    </w:p>
                  </w:txbxContent>
                </v:textbox>
              </v:shape>
            </w:pict>
          </mc:Fallback>
        </mc:AlternateContent>
      </w:r>
      <w:r>
        <w:rPr>
          <w:rFonts w:ascii="Segoe UI Semibold"/>
          <w:sz w:val="20"/>
        </w:rPr>
        <mc:AlternateContent>
          <mc:Choice Requires="wpg">
            <w:drawing>
              <wp:inline distT="0" distB="0" distL="0" distR="0">
                <wp:extent cx="6577330" cy="4886325"/>
                <wp:effectExtent l="0" t="0" r="6350" b="5715"/>
                <wp:docPr id="1107" name="Group 1107"/>
                <wp:cNvGraphicFramePr/>
                <a:graphic xmlns:a="http://schemas.openxmlformats.org/drawingml/2006/main">
                  <a:graphicData uri="http://schemas.microsoft.com/office/word/2010/wordprocessingGroup">
                    <wpg:wgp>
                      <wpg:cNvGrpSpPr/>
                      <wpg:grpSpPr>
                        <a:xfrm>
                          <a:off x="0" y="0"/>
                          <a:ext cx="6577330" cy="4886325"/>
                          <a:chOff x="0" y="0"/>
                          <a:chExt cx="6577330" cy="4886325"/>
                        </a:xfrm>
                      </wpg:grpSpPr>
                      <wps:wsp>
                        <wps:cNvPr id="1108" name="Graphic 427"/>
                        <wps:cNvSpPr/>
                        <wps:spPr>
                          <a:xfrm>
                            <a:off x="-12" y="0"/>
                            <a:ext cx="6096000" cy="4886325"/>
                          </a:xfrm>
                          <a:custGeom>
                            <a:avLst/>
                            <a:gdLst/>
                            <a:ahLst/>
                            <a:cxnLst/>
                            <a:rect l="l" t="t" r="r" b="b"/>
                            <a:pathLst>
                              <a:path w="6096000" h="4886325">
                                <a:moveTo>
                                  <a:pt x="6096000" y="0"/>
                                </a:moveTo>
                                <a:lnTo>
                                  <a:pt x="6086475" y="0"/>
                                </a:lnTo>
                                <a:lnTo>
                                  <a:pt x="6086475" y="4661763"/>
                                </a:lnTo>
                                <a:lnTo>
                                  <a:pt x="6083795" y="4695812"/>
                                </a:lnTo>
                                <a:lnTo>
                                  <a:pt x="6074765" y="4735144"/>
                                </a:lnTo>
                                <a:lnTo>
                                  <a:pt x="6056414" y="4776355"/>
                                </a:lnTo>
                                <a:lnTo>
                                  <a:pt x="6025731" y="4816056"/>
                                </a:lnTo>
                                <a:lnTo>
                                  <a:pt x="5986030" y="4846739"/>
                                </a:lnTo>
                                <a:lnTo>
                                  <a:pt x="5944819" y="4865090"/>
                                </a:lnTo>
                                <a:lnTo>
                                  <a:pt x="5905487" y="4874120"/>
                                </a:lnTo>
                                <a:lnTo>
                                  <a:pt x="5871438" y="4876800"/>
                                </a:lnTo>
                                <a:lnTo>
                                  <a:pt x="224574" y="4876800"/>
                                </a:lnTo>
                                <a:lnTo>
                                  <a:pt x="190525" y="4874120"/>
                                </a:lnTo>
                                <a:lnTo>
                                  <a:pt x="151193" y="4865090"/>
                                </a:lnTo>
                                <a:lnTo>
                                  <a:pt x="109982" y="4846739"/>
                                </a:lnTo>
                                <a:lnTo>
                                  <a:pt x="70802" y="4816487"/>
                                </a:lnTo>
                                <a:lnTo>
                                  <a:pt x="70269" y="4816056"/>
                                </a:lnTo>
                                <a:lnTo>
                                  <a:pt x="39598" y="4776355"/>
                                </a:lnTo>
                                <a:lnTo>
                                  <a:pt x="21247" y="4735144"/>
                                </a:lnTo>
                                <a:lnTo>
                                  <a:pt x="12217" y="4695812"/>
                                </a:lnTo>
                                <a:lnTo>
                                  <a:pt x="9525" y="0"/>
                                </a:lnTo>
                                <a:lnTo>
                                  <a:pt x="0" y="0"/>
                                </a:lnTo>
                                <a:lnTo>
                                  <a:pt x="0" y="4657725"/>
                                </a:lnTo>
                                <a:lnTo>
                                  <a:pt x="2197" y="4693437"/>
                                </a:lnTo>
                                <a:lnTo>
                                  <a:pt x="11112" y="4735563"/>
                                </a:lnTo>
                                <a:lnTo>
                                  <a:pt x="30264" y="4780127"/>
                                </a:lnTo>
                                <a:lnTo>
                                  <a:pt x="63169" y="4823168"/>
                                </a:lnTo>
                                <a:lnTo>
                                  <a:pt x="106210" y="4856073"/>
                                </a:lnTo>
                                <a:lnTo>
                                  <a:pt x="150774" y="4875225"/>
                                </a:lnTo>
                                <a:lnTo>
                                  <a:pt x="192900" y="4884140"/>
                                </a:lnTo>
                                <a:lnTo>
                                  <a:pt x="228600" y="4886325"/>
                                </a:lnTo>
                                <a:lnTo>
                                  <a:pt x="5867400" y="4886325"/>
                                </a:lnTo>
                                <a:lnTo>
                                  <a:pt x="5903112" y="4884140"/>
                                </a:lnTo>
                                <a:lnTo>
                                  <a:pt x="5937770" y="4876800"/>
                                </a:lnTo>
                                <a:lnTo>
                                  <a:pt x="5945238" y="4875225"/>
                                </a:lnTo>
                                <a:lnTo>
                                  <a:pt x="5989802" y="4856073"/>
                                </a:lnTo>
                                <a:lnTo>
                                  <a:pt x="6032297" y="4823587"/>
                                </a:lnTo>
                                <a:lnTo>
                                  <a:pt x="6065748" y="4780127"/>
                                </a:lnTo>
                                <a:lnTo>
                                  <a:pt x="6084900" y="4735563"/>
                                </a:lnTo>
                                <a:lnTo>
                                  <a:pt x="6093815" y="4693437"/>
                                </a:lnTo>
                                <a:lnTo>
                                  <a:pt x="6096000" y="4657725"/>
                                </a:lnTo>
                                <a:lnTo>
                                  <a:pt x="6096000" y="0"/>
                                </a:lnTo>
                                <a:close/>
                              </a:path>
                            </a:pathLst>
                          </a:custGeom>
                          <a:solidFill>
                            <a:srgbClr val="0D0D0D">
                              <a:alpha val="5099"/>
                            </a:srgbClr>
                          </a:solidFill>
                        </wps:spPr>
                        <wps:bodyPr wrap="square" lIns="0" tIns="0" rIns="0" bIns="0" rtlCol="0">
                          <a:noAutofit/>
                        </wps:bodyPr>
                      </wps:wsp>
                      <wps:wsp>
                        <wps:cNvPr id="1109" name="Graphic 428"/>
                        <wps:cNvSpPr/>
                        <wps:spPr>
                          <a:xfrm>
                            <a:off x="9512" y="0"/>
                            <a:ext cx="6076950" cy="4876800"/>
                          </a:xfrm>
                          <a:custGeom>
                            <a:avLst/>
                            <a:gdLst/>
                            <a:ahLst/>
                            <a:cxnLst/>
                            <a:rect l="l" t="t" r="r" b="b"/>
                            <a:pathLst>
                              <a:path w="6076950" h="4876800">
                                <a:moveTo>
                                  <a:pt x="6076950" y="0"/>
                                </a:moveTo>
                                <a:lnTo>
                                  <a:pt x="0" y="0"/>
                                </a:lnTo>
                                <a:lnTo>
                                  <a:pt x="0" y="2905125"/>
                                </a:lnTo>
                                <a:lnTo>
                                  <a:pt x="0" y="3362325"/>
                                </a:lnTo>
                                <a:lnTo>
                                  <a:pt x="0" y="4648200"/>
                                </a:lnTo>
                                <a:lnTo>
                                  <a:pt x="2197" y="4683912"/>
                                </a:lnTo>
                                <a:lnTo>
                                  <a:pt x="11112" y="4726038"/>
                                </a:lnTo>
                                <a:lnTo>
                                  <a:pt x="30264" y="4770602"/>
                                </a:lnTo>
                                <a:lnTo>
                                  <a:pt x="63169" y="4813643"/>
                                </a:lnTo>
                                <a:lnTo>
                                  <a:pt x="106210" y="4846548"/>
                                </a:lnTo>
                                <a:lnTo>
                                  <a:pt x="150774" y="4865700"/>
                                </a:lnTo>
                                <a:lnTo>
                                  <a:pt x="192900" y="4874615"/>
                                </a:lnTo>
                                <a:lnTo>
                                  <a:pt x="228600" y="4876800"/>
                                </a:lnTo>
                                <a:lnTo>
                                  <a:pt x="5848350" y="4876800"/>
                                </a:lnTo>
                                <a:lnTo>
                                  <a:pt x="5926188" y="4865700"/>
                                </a:lnTo>
                                <a:lnTo>
                                  <a:pt x="5970752" y="4846548"/>
                                </a:lnTo>
                                <a:lnTo>
                                  <a:pt x="6013793" y="4813643"/>
                                </a:lnTo>
                                <a:lnTo>
                                  <a:pt x="6046698" y="4770602"/>
                                </a:lnTo>
                                <a:lnTo>
                                  <a:pt x="6065850" y="4726038"/>
                                </a:lnTo>
                                <a:lnTo>
                                  <a:pt x="6074765" y="4683912"/>
                                </a:lnTo>
                                <a:lnTo>
                                  <a:pt x="6076950" y="4648200"/>
                                </a:lnTo>
                                <a:lnTo>
                                  <a:pt x="6076950" y="3362325"/>
                                </a:lnTo>
                                <a:lnTo>
                                  <a:pt x="6076950" y="2905125"/>
                                </a:lnTo>
                                <a:lnTo>
                                  <a:pt x="6076950" y="0"/>
                                </a:lnTo>
                                <a:close/>
                              </a:path>
                            </a:pathLst>
                          </a:custGeom>
                          <a:solidFill>
                            <a:srgbClr val="FFFFFF"/>
                          </a:solidFill>
                        </wps:spPr>
                        <wps:bodyPr wrap="square" lIns="0" tIns="0" rIns="0" bIns="0" rtlCol="0">
                          <a:noAutofit/>
                        </wps:bodyPr>
                      </wps:wsp>
                      <pic:pic xmlns:pic="http://schemas.openxmlformats.org/drawingml/2006/picture">
                        <pic:nvPicPr>
                          <pic:cNvPr id="1110" name="Image 429"/>
                          <pic:cNvPicPr/>
                        </pic:nvPicPr>
                        <pic:blipFill>
                          <a:blip r:embed="rId13" cstate="print"/>
                          <a:stretch>
                            <a:fillRect/>
                          </a:stretch>
                        </pic:blipFill>
                        <pic:spPr>
                          <a:xfrm>
                            <a:off x="173975" y="3101743"/>
                            <a:ext cx="128299" cy="63915"/>
                          </a:xfrm>
                          <a:prstGeom prst="rect">
                            <a:avLst/>
                          </a:prstGeom>
                        </pic:spPr>
                      </pic:pic>
                      <pic:pic xmlns:pic="http://schemas.openxmlformats.org/drawingml/2006/picture">
                        <pic:nvPicPr>
                          <pic:cNvPr id="1111" name="Image 430"/>
                          <pic:cNvPicPr/>
                        </pic:nvPicPr>
                        <pic:blipFill>
                          <a:blip r:embed="rId14" cstate="print"/>
                          <a:stretch>
                            <a:fillRect/>
                          </a:stretch>
                        </pic:blipFill>
                        <pic:spPr>
                          <a:xfrm>
                            <a:off x="5780171" y="3055944"/>
                            <a:ext cx="155406" cy="155552"/>
                          </a:xfrm>
                          <a:prstGeom prst="rect">
                            <a:avLst/>
                          </a:prstGeom>
                        </pic:spPr>
                      </pic:pic>
                      <wps:wsp>
                        <wps:cNvPr id="1112" name="Graphic 431"/>
                        <wps:cNvSpPr/>
                        <wps:spPr>
                          <a:xfrm>
                            <a:off x="6092951" y="285369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1113" name="Graphic 432"/>
                        <wps:cNvSpPr/>
                        <wps:spPr>
                          <a:xfrm>
                            <a:off x="6210299" y="3067050"/>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1114" name="Image 433"/>
                          <pic:cNvPicPr/>
                        </pic:nvPicPr>
                        <pic:blipFill>
                          <a:blip r:embed="rId11" cstate="print"/>
                          <a:stretch>
                            <a:fillRect/>
                          </a:stretch>
                        </pic:blipFill>
                        <pic:spPr>
                          <a:xfrm>
                            <a:off x="6210299" y="3400425"/>
                            <a:ext cx="9524" cy="9524"/>
                          </a:xfrm>
                          <a:prstGeom prst="rect">
                            <a:avLst/>
                          </a:prstGeom>
                        </pic:spPr>
                      </pic:pic>
                      <pic:pic xmlns:pic="http://schemas.openxmlformats.org/drawingml/2006/picture">
                        <pic:nvPicPr>
                          <pic:cNvPr id="1115" name="Image 434"/>
                          <pic:cNvPicPr/>
                        </pic:nvPicPr>
                        <pic:blipFill>
                          <a:blip r:embed="rId11" cstate="print"/>
                          <a:stretch>
                            <a:fillRect/>
                          </a:stretch>
                        </pic:blipFill>
                        <pic:spPr>
                          <a:xfrm>
                            <a:off x="6562725" y="3400425"/>
                            <a:ext cx="9524" cy="9524"/>
                          </a:xfrm>
                          <a:prstGeom prst="rect">
                            <a:avLst/>
                          </a:prstGeom>
                        </pic:spPr>
                      </pic:pic>
                      <pic:pic xmlns:pic="http://schemas.openxmlformats.org/drawingml/2006/picture">
                        <pic:nvPicPr>
                          <pic:cNvPr id="1116" name="Image 435"/>
                          <pic:cNvPicPr/>
                        </pic:nvPicPr>
                        <pic:blipFill>
                          <a:blip r:embed="rId11" cstate="print"/>
                          <a:stretch>
                            <a:fillRect/>
                          </a:stretch>
                        </pic:blipFill>
                        <pic:spPr>
                          <a:xfrm>
                            <a:off x="6210299" y="3067050"/>
                            <a:ext cx="9524" cy="9524"/>
                          </a:xfrm>
                          <a:prstGeom prst="rect">
                            <a:avLst/>
                          </a:prstGeom>
                        </pic:spPr>
                      </pic:pic>
                      <pic:pic xmlns:pic="http://schemas.openxmlformats.org/drawingml/2006/picture">
                        <pic:nvPicPr>
                          <pic:cNvPr id="1117" name="Image 436"/>
                          <pic:cNvPicPr/>
                        </pic:nvPicPr>
                        <pic:blipFill>
                          <a:blip r:embed="rId11" cstate="print"/>
                          <a:stretch>
                            <a:fillRect/>
                          </a:stretch>
                        </pic:blipFill>
                        <pic:spPr>
                          <a:xfrm>
                            <a:off x="6562725" y="3067050"/>
                            <a:ext cx="9524" cy="9524"/>
                          </a:xfrm>
                          <a:prstGeom prst="rect">
                            <a:avLst/>
                          </a:prstGeom>
                        </pic:spPr>
                      </pic:pic>
                      <wps:wsp>
                        <wps:cNvPr id="1118" name="Graphic 437"/>
                        <wps:cNvSpPr/>
                        <wps:spPr>
                          <a:xfrm>
                            <a:off x="6257924" y="3105150"/>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1119" name="Image 438"/>
                          <pic:cNvPicPr/>
                        </pic:nvPicPr>
                        <pic:blipFill>
                          <a:blip r:embed="rId12" cstate="print"/>
                          <a:stretch>
                            <a:fillRect/>
                          </a:stretch>
                        </pic:blipFill>
                        <pic:spPr>
                          <a:xfrm>
                            <a:off x="6321027" y="3161823"/>
                            <a:ext cx="143676" cy="146923"/>
                          </a:xfrm>
                          <a:prstGeom prst="rect">
                            <a:avLst/>
                          </a:prstGeom>
                        </pic:spPr>
                      </pic:pic>
                      <wps:wsp>
                        <wps:cNvPr id="1120" name="Textbox 439"/>
                        <wps:cNvSpPr txBox="1"/>
                        <wps:spPr>
                          <a:xfrm>
                            <a:off x="149225" y="46693"/>
                            <a:ext cx="2093595" cy="2606040"/>
                          </a:xfrm>
                          <a:prstGeom prst="rect">
                            <a:avLst/>
                          </a:prstGeom>
                        </wps:spPr>
                        <wps:txbx>
                          <w:txbxContent>
                            <w:p w14:paraId="79093441">
                              <w:pPr>
                                <w:spacing w:before="0" w:line="182" w:lineRule="exact"/>
                                <w:ind w:left="20"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2"/>
                                  <w:sz w:val="18"/>
                                </w:rPr>
                                <w:t>13000</w:t>
                              </w:r>
                            </w:p>
                            <w:p w14:paraId="1B8274A4">
                              <w:pPr>
                                <w:spacing w:before="89"/>
                                <w:ind w:left="20"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2100</w:t>
                              </w:r>
                            </w:p>
                            <w:p w14:paraId="0B2E0756">
                              <w:pPr>
                                <w:spacing w:before="89"/>
                                <w:ind w:left="20"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25</w:t>
                              </w:r>
                            </w:p>
                            <w:p w14:paraId="1569F86D">
                              <w:pPr>
                                <w:spacing w:before="178" w:line="240" w:lineRule="auto"/>
                                <w:rPr>
                                  <w:rFonts w:ascii="Consolas"/>
                                  <w:sz w:val="18"/>
                                </w:rPr>
                              </w:pPr>
                            </w:p>
                            <w:p w14:paraId="326108E6">
                              <w:pPr>
                                <w:spacing w:before="1"/>
                                <w:ind w:left="20"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Z</w:t>
                              </w:r>
                              <w:r>
                                <w:rPr>
                                  <w:rFonts w:ascii="Consolas"/>
                                  <w:i/>
                                  <w:color w:val="2D2D2D"/>
                                  <w:spacing w:val="4"/>
                                  <w:sz w:val="18"/>
                                </w:rPr>
                                <w:t xml:space="preserve"> </w:t>
                              </w:r>
                              <w:r>
                                <w:rPr>
                                  <w:rFonts w:ascii="Consolas"/>
                                  <w:i/>
                                  <w:color w:val="2D2D2D"/>
                                  <w:spacing w:val="-2"/>
                                  <w:sz w:val="18"/>
                                </w:rPr>
                                <w:t>statistic</w:t>
                              </w:r>
                            </w:p>
                            <w:p w14:paraId="5C520CF5">
                              <w:pPr>
                                <w:spacing w:before="178" w:line="240" w:lineRule="auto"/>
                                <w:rPr>
                                  <w:rFonts w:ascii="Consolas"/>
                                  <w:i/>
                                  <w:sz w:val="18"/>
                                </w:rPr>
                              </w:pPr>
                            </w:p>
                            <w:p w14:paraId="7806FC08">
                              <w:pPr>
                                <w:spacing w:before="0" w:line="340" w:lineRule="auto"/>
                                <w:ind w:left="20" w:right="38" w:firstLine="0"/>
                                <w:jc w:val="left"/>
                                <w:rPr>
                                  <w:rFonts w:ascii="Consolas"/>
                                  <w:sz w:val="18"/>
                                </w:rPr>
                              </w:pPr>
                              <w:r>
                                <w:rPr>
                                  <w:rFonts w:ascii="Consolas"/>
                                  <w:color w:val="6A3AB4"/>
                                  <w:sz w:val="18"/>
                                </w:rPr>
                                <w:t xml:space="preserve">z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sigma</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z</w:t>
                              </w:r>
                            </w:p>
                            <w:p w14:paraId="05A41604">
                              <w:pPr>
                                <w:spacing w:before="91" w:line="240" w:lineRule="auto"/>
                                <w:rPr>
                                  <w:rFonts w:ascii="Consolas"/>
                                  <w:sz w:val="18"/>
                                </w:rPr>
                              </w:pPr>
                            </w:p>
                            <w:p w14:paraId="2A5D2504">
                              <w:pPr>
                                <w:spacing w:before="0"/>
                                <w:ind w:left="20"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2FC94A13">
                              <w:pPr>
                                <w:spacing w:before="0" w:line="600" w:lineRule="atLeast"/>
                                <w:ind w:left="20" w:right="737"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6A3AB4"/>
                                  <w:sz w:val="18"/>
                                </w:rPr>
                                <w:t>z</w:t>
                              </w:r>
                              <w:r>
                                <w:rPr>
                                  <w:rFonts w:ascii="Consolas"/>
                                  <w:color w:val="0D0D0D"/>
                                  <w:sz w:val="18"/>
                                </w:rPr>
                                <w:t xml:space="preserve">) </w:t>
                              </w:r>
                              <w:r>
                                <w:rPr>
                                  <w:rFonts w:ascii="Consolas"/>
                                  <w:color w:val="6A3AB4"/>
                                  <w:spacing w:val="-2"/>
                                  <w:sz w:val="18"/>
                                </w:rPr>
                                <w:t>p_value</w:t>
                              </w:r>
                            </w:p>
                          </w:txbxContent>
                        </wps:txbx>
                        <wps:bodyPr wrap="square" lIns="0" tIns="0" rIns="0" bIns="0" rtlCol="0">
                          <a:noAutofit/>
                        </wps:bodyPr>
                      </wps:wsp>
                      <wps:wsp>
                        <wps:cNvPr id="1121" name="Textbox 440"/>
                        <wps:cNvSpPr txBox="1"/>
                        <wps:spPr>
                          <a:xfrm>
                            <a:off x="396874" y="3024752"/>
                            <a:ext cx="121285" cy="203200"/>
                          </a:xfrm>
                          <a:prstGeom prst="rect">
                            <a:avLst/>
                          </a:prstGeom>
                        </wps:spPr>
                        <wps:txbx>
                          <w:txbxContent>
                            <w:p w14:paraId="4E816C21">
                              <w:pPr>
                                <w:spacing w:before="20"/>
                                <w:ind w:left="20" w:right="0" w:firstLine="0"/>
                                <w:jc w:val="left"/>
                                <w:rPr>
                                  <w:rFonts w:ascii="Segoe UI Semibold"/>
                                  <w:sz w:val="21"/>
                                </w:rPr>
                              </w:pPr>
                              <w:r>
                                <w:rPr>
                                  <w:rFonts w:ascii="Segoe UI Semibold"/>
                                  <w:color w:val="0D0D0D"/>
                                  <w:spacing w:val="-10"/>
                                  <w:sz w:val="21"/>
                                </w:rPr>
                                <w:t>R</w:t>
                              </w:r>
                            </w:p>
                          </w:txbxContent>
                        </wps:txbx>
                        <wps:bodyPr wrap="square" lIns="0" tIns="0" rIns="0" bIns="0" rtlCol="0">
                          <a:noAutofit/>
                        </wps:bodyPr>
                      </wps:wsp>
                      <wps:wsp>
                        <wps:cNvPr id="1122" name="Textbox 441"/>
                        <wps:cNvSpPr txBox="1"/>
                        <wps:spPr>
                          <a:xfrm>
                            <a:off x="149225" y="3653493"/>
                            <a:ext cx="2668905" cy="1094740"/>
                          </a:xfrm>
                          <a:prstGeom prst="rect">
                            <a:avLst/>
                          </a:prstGeom>
                        </wps:spPr>
                        <wps:txbx>
                          <w:txbxContent>
                            <w:p w14:paraId="1C3AC8C0">
                              <w:pPr>
                                <w:spacing w:before="0" w:line="202" w:lineRule="exact"/>
                                <w:ind w:left="20"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58F9F8D0">
                              <w:pPr>
                                <w:spacing w:before="89"/>
                                <w:ind w:left="20" w:right="0" w:firstLine="0"/>
                                <w:jc w:val="left"/>
                                <w:rPr>
                                  <w:rFonts w:ascii="Consolas"/>
                                  <w:sz w:val="18"/>
                                </w:rPr>
                              </w:pPr>
                              <w:r>
                                <w:rPr>
                                  <w:rFonts w:ascii="Consolas"/>
                                  <w:color w:val="0D0D0D"/>
                                  <w:spacing w:val="-10"/>
                                  <w:sz w:val="18"/>
                                </w:rPr>
                                <w:t>{</w:t>
                              </w:r>
                            </w:p>
                            <w:p w14:paraId="3C202551">
                              <w:pPr>
                                <w:spacing w:before="89"/>
                                <w:ind w:left="222"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071C579C">
                              <w:pPr>
                                <w:spacing w:before="89"/>
                                <w:ind w:left="20"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0EF29B64">
                              <w:pPr>
                                <w:spacing w:before="90"/>
                                <w:ind w:left="222"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73D92593">
                              <w:pPr>
                                <w:spacing w:before="89"/>
                                <w:ind w:left="20" w:right="0" w:firstLine="0"/>
                                <w:jc w:val="left"/>
                                <w:rPr>
                                  <w:rFonts w:ascii="Consolas"/>
                                  <w:sz w:val="18"/>
                                </w:rPr>
                              </w:pPr>
                              <w:r>
                                <w:rPr>
                                  <w:rFonts w:ascii="Consolas"/>
                                  <w:color w:val="0D0D0D"/>
                                  <w:spacing w:val="-10"/>
                                  <w:sz w:val="18"/>
                                </w:rPr>
                                <w:t>}</w:t>
                              </w:r>
                            </w:p>
                          </w:txbxContent>
                        </wps:txbx>
                        <wps:bodyPr wrap="square" lIns="0" tIns="0" rIns="0" bIns="0" rtlCol="0">
                          <a:noAutofit/>
                        </wps:bodyPr>
                      </wps:wsp>
                    </wpg:wgp>
                  </a:graphicData>
                </a:graphic>
              </wp:inline>
            </w:drawing>
          </mc:Choice>
          <mc:Fallback>
            <w:pict>
              <v:group id="_x0000_s1026" o:spid="_x0000_s1026" o:spt="203" style="height:384.75pt;width:517.9pt;" coordsize="6577330,4886325" o:gfxdata="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">
                <o:lock v:ext="edit" aspectratio="f"/>
                <v:shape id="Graphic 427" o:spid="_x0000_s1026" o:spt="100" style="position:absolute;left:-12;top:0;height:4886325;width:6096000;" fillcolor="#0D0D0D" filled="t" stroked="f" coordsize="6096000,4886325" o:gfxdata="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rQ76/&#10;AAAA3QAAAA8AAAAAAAAAAQAgAAAAIgAAAGRycy9kb3ducmV2LnhtbFBLAQIUABQAAAAIAIdO4kAz&#10;LwWeOwAAADkAAAAQAAAAAAAAAAEAIAAAAA4BAABkcnMvc2hhcGV4bWwueG1sUEsFBgAAAAAGAAYA&#10;WwEAALgDAAAAAA==&#10;" path="m6096000,0l6086475,0,6086475,4661763,6083795,4695812,6074765,4735144,6056414,4776355,6025731,4816056,5986030,4846739,5944819,4865090,5905487,4874120,5871438,4876800,224574,4876800,190525,4874120,151193,4865090,109982,4846739,70802,4816487,70269,4816056,39598,4776355,21247,4735144,12217,4695812,9525,0,0,0,0,4657725,2197,4693437,11112,4735563,30264,4780127,63169,4823168,106210,4856073,150774,4875225,192900,4884140,228600,4886325,5867400,4886325,5903112,4884140,5937770,4876800,5945238,4875225,5989802,4856073,6032297,4823587,6065748,4780127,6084900,4735563,6093815,4693437,6096000,4657725,6096000,0xe">
                  <v:fill on="t" opacity="3341f" focussize="0,0"/>
                  <v:stroke on="f"/>
                  <v:imagedata o:title=""/>
                  <o:lock v:ext="edit" aspectratio="f"/>
                  <v:textbox inset="0mm,0mm,0mm,0mm"/>
                </v:shape>
                <v:shape id="Graphic 428" o:spid="_x0000_s1026" o:spt="100" style="position:absolute;left:9512;top:0;height:4876800;width:6076950;" fillcolor="#FFFFFF" filled="t" stroked="f" coordsize="6076950,4876800" o:gfxdata="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dCsS8AAAA&#10;3QAAAA8AAAAAAAAAAQAgAAAAIgAAAGRycy9kb3ducmV2LnhtbFBLAQIUABQAAAAIAIdO4kAzLwWe&#10;OwAAADkAAAAQAAAAAAAAAAEAIAAAAAsBAABkcnMvc2hhcGV4bWwueG1sUEsFBgAAAAAGAAYAWwEA&#10;ALUDAAAAAA==&#10;" path="m6076950,0l0,0,0,2905125,0,3362325,0,4648200,2197,4683912,11112,4726038,30264,4770602,63169,4813643,106210,4846548,150774,4865700,192900,4874615,228600,4876800,5848350,4876800,5926188,4865700,5970752,4846548,6013793,4813643,6046698,4770602,6065850,4726038,6074765,4683912,6076950,4648200,6076950,3362325,6076950,2905125,6076950,0xe">
                  <v:fill on="t" focussize="0,0"/>
                  <v:stroke on="f"/>
                  <v:imagedata o:title=""/>
                  <o:lock v:ext="edit" aspectratio="f"/>
                  <v:textbox inset="0mm,0mm,0mm,0mm"/>
                </v:shape>
                <v:shape id="Image 429" o:spid="_x0000_s1026" o:spt="75" type="#_x0000_t75" style="position:absolute;left:173975;top:3101743;height:63915;width:128299;" filled="f" o:preferrelative="t" stroked="f" coordsize="21600,21600" o:gfxdata="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b2X&#10;w8EAAADdAAAADwAAAAAAAAABACAAAAAiAAAAZHJzL2Rvd25yZXYueG1sUEsBAhQAFAAAAAgAh07i&#10;QDMvBZ47AAAAOQAAABAAAAAAAAAAAQAgAAAAEAEAAGRycy9zaGFwZXhtbC54bWxQSwUGAAAAAAYA&#10;BgBbAQAAugMAAAAA&#10;">
                  <v:fill on="f" focussize="0,0"/>
                  <v:stroke on="f"/>
                  <v:imagedata r:id="rId13" o:title=""/>
                  <o:lock v:ext="edit" aspectratio="f"/>
                </v:shape>
                <v:shape id="Image 430" o:spid="_x0000_s1026" o:spt="75" type="#_x0000_t75" style="position:absolute;left:5780171;top:3055944;height:155552;width:155406;" filled="f" o:preferrelative="t" stroked="f" coordsize="21600,21600" o:gfxdata="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wCoq8AAAA&#10;3QAAAA8AAAAAAAAAAQAgAAAAIgAAAGRycy9kb3ducmV2LnhtbFBLAQIUABQAAAAIAIdO4kAzLwWe&#10;OwAAADkAAAAQAAAAAAAAAAEAIAAAAAsBAABkcnMvc2hhcGV4bWwueG1sUEsFBgAAAAAGAAYAWwEA&#10;ALUDAAAAAA==&#10;">
                  <v:fill on="f" focussize="0,0"/>
                  <v:stroke on="f"/>
                  <v:imagedata r:id="rId14" o:title=""/>
                  <o:lock v:ext="edit" aspectratio="f"/>
                </v:shape>
                <v:shape id="Graphic 431" o:spid="_x0000_s1026" o:spt="100" style="position:absolute;left:6092951;top:2853690;height:768350;width:484505;" fillcolor="#000000" filled="t" stroked="f" coordsize="484505,768350" o:gfxdata="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3h27sAAADd&#10;AAAADwAAAAAAAAABACAAAAAiAAAAZHJzL2Rvd25yZXYueG1sUEsBAhQAFAAAAAgAh07iQDMvBZ47&#10;AAAAOQAAABAAAAAAAAAAAQAgAAAACgEAAGRycy9zaGFwZXhtbC54bWxQSwUGAAAAAAYABgBbAQAA&#10;tA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432" o:spid="_x0000_s1026" o:spt="100" style="position:absolute;left:6210299;top:3067050;height:342900;width:361950;" fillcolor="#FFFFFF" filled="t" stroked="f" coordsize="361950,342900" o:gfxdata="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aoiu/&#10;AAAA3QAAAA8AAAAAAAAAAQAgAAAAIgAAAGRycy9kb3ducmV2LnhtbFBLAQIUABQAAAAIAIdO4kAz&#10;LwWeOwAAADkAAAAQAAAAAAAAAAEAIAAAAA4BAABkcnMvc2hhcGV4bWwueG1sUEsFBgAAAAAGAAYA&#10;WwEAALgDA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433" o:spid="_x0000_s1026" o:spt="75" type="#_x0000_t75" style="position:absolute;left:6210299;top:3400425;height:9524;width:9524;" filled="f" o:preferrelative="t" stroked="f" coordsize="21600,21600" o:gfxdata="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y/O5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434" o:spid="_x0000_s1026" o:spt="75" type="#_x0000_t75" style="position:absolute;left:6562725;top:3400425;height:9524;width:9524;" filled="f" o:preferrelative="t" stroked="f" coordsize="21600,21600" o:gfxdata="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h1Yi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435" o:spid="_x0000_s1026" o:spt="75" type="#_x0000_t75" style="position:absolute;left:6210299;top:3067050;height:9524;width:9524;" filled="f" o:preferrelative="t" stroked="f" coordsize="21600,21600" o:gfxdata="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VchV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436" o:spid="_x0000_s1026" o:spt="75" type="#_x0000_t75" style="position:absolute;left:6562725;top:3067050;height:9524;width:9524;" filled="f" o:preferrelative="t" stroked="f" coordsize="21600,21600" o:gfxdata="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xltzrsAAADd&#10;AAAADwAAAAAAAAABACAAAAAiAAAAZHJzL2Rvd25yZXYueG1sUEsBAhQAFAAAAAgAh07iQDMvBZ47&#10;AAAAOQAAABAAAAAAAAAAAQAgAAAACgEAAGRycy9zaGFwZXhtbC54bWxQSwUGAAAAAAYABgBbAQAA&#10;tAMAAAAA&#10;">
                  <v:fill on="f" focussize="0,0"/>
                  <v:stroke on="f"/>
                  <v:imagedata r:id="rId11" o:title=""/>
                  <o:lock v:ext="edit" aspectratio="f"/>
                </v:shape>
                <v:shape id="Graphic 437" o:spid="_x0000_s1026" o:spt="100" style="position:absolute;left:6257924;top:3105150;height:266700;width:266700;" fillcolor="#FFFFFF" filled="t" stroked="f" coordsize="266700,266700" o:gfxdata="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8wbRS/&#10;AAAA3QAAAA8AAAAAAAAAAQAgAAAAIgAAAGRycy9kb3ducmV2LnhtbFBLAQIUABQAAAAIAIdO4kAz&#10;LwWeOwAAADkAAAAQAAAAAAAAAAEAIAAAAA4BAABkcnMvc2hhcGV4bWwueG1sUEsFBgAAAAAGAAYA&#10;WwEAALgDA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438" o:spid="_x0000_s1026" o:spt="75" type="#_x0000_t75" style="position:absolute;left:6321027;top:3161823;height:146923;width:143676;" filled="f" o:preferrelative="t" stroked="f" coordsize="21600,21600" o:gfxdata="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yzWFbsAAADd&#10;AAAADwAAAAAAAAABACAAAAAiAAAAZHJzL2Rvd25yZXYueG1sUEsBAhQAFAAAAAgAh07iQDMvBZ47&#10;AAAAOQAAABAAAAAAAAAAAQAgAAAACgEAAGRycy9zaGFwZXhtbC54bWxQSwUGAAAAAAYABgBbAQAA&#10;tAMAAAAA&#10;">
                  <v:fill on="f" focussize="0,0"/>
                  <v:stroke on="f"/>
                  <v:imagedata r:id="rId12" o:title=""/>
                  <o:lock v:ext="edit" aspectratio="f"/>
                </v:shape>
                <v:shape id="Textbox 439" o:spid="_x0000_s1026" o:spt="202" type="#_x0000_t202" style="position:absolute;left:149225;top:46693;height:2606040;width:2093595;" filled="f" stroked="f" coordsize="21600,21600" o:gfxdata="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rLg3&#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9093441">
                        <w:pPr>
                          <w:spacing w:before="0" w:line="182" w:lineRule="exact"/>
                          <w:ind w:left="20" w:right="0" w:firstLine="0"/>
                          <w:jc w:val="left"/>
                          <w:rPr>
                            <w:rFonts w:ascii="Consolas"/>
                            <w:sz w:val="18"/>
                          </w:rPr>
                        </w:pPr>
                        <w:r>
                          <w:rPr>
                            <w:rFonts w:ascii="Consolas"/>
                            <w:color w:val="6A3AB4"/>
                            <w:sz w:val="18"/>
                          </w:rPr>
                          <w:t>xbar</w:t>
                        </w:r>
                        <w:r>
                          <w:rPr>
                            <w:rFonts w:ascii="Consolas"/>
                            <w:color w:val="6A3AB4"/>
                            <w:spacing w:val="7"/>
                            <w:sz w:val="18"/>
                          </w:rPr>
                          <w:t xml:space="preserve"> </w:t>
                        </w:r>
                        <w:r>
                          <w:rPr>
                            <w:rFonts w:ascii="Consolas"/>
                            <w:color w:val="662442"/>
                            <w:sz w:val="18"/>
                          </w:rPr>
                          <w:t>&lt;-</w:t>
                        </w:r>
                        <w:r>
                          <w:rPr>
                            <w:rFonts w:ascii="Consolas"/>
                            <w:color w:val="662442"/>
                            <w:spacing w:val="8"/>
                            <w:sz w:val="18"/>
                          </w:rPr>
                          <w:t xml:space="preserve"> </w:t>
                        </w:r>
                        <w:r>
                          <w:rPr>
                            <w:rFonts w:ascii="Consolas"/>
                            <w:color w:val="B9480D"/>
                            <w:spacing w:val="-2"/>
                            <w:sz w:val="18"/>
                          </w:rPr>
                          <w:t>13000</w:t>
                        </w:r>
                      </w:p>
                      <w:p w14:paraId="1B8274A4">
                        <w:pPr>
                          <w:spacing w:before="89"/>
                          <w:ind w:left="20" w:right="0" w:firstLine="0"/>
                          <w:jc w:val="left"/>
                          <w:rPr>
                            <w:rFonts w:ascii="Consolas"/>
                            <w:sz w:val="18"/>
                          </w:rPr>
                        </w:pPr>
                        <w:r>
                          <w:rPr>
                            <w:rFonts w:ascii="Consolas"/>
                            <w:color w:val="6A3AB4"/>
                            <w:sz w:val="18"/>
                          </w:rPr>
                          <w:t>sigma</w:t>
                        </w:r>
                        <w:r>
                          <w:rPr>
                            <w:rFonts w:ascii="Consolas"/>
                            <w:color w:val="6A3AB4"/>
                            <w:spacing w:val="8"/>
                            <w:sz w:val="18"/>
                          </w:rPr>
                          <w:t xml:space="preserve"> </w:t>
                        </w:r>
                        <w:r>
                          <w:rPr>
                            <w:rFonts w:ascii="Consolas"/>
                            <w:color w:val="662442"/>
                            <w:sz w:val="18"/>
                          </w:rPr>
                          <w:t>&lt;-</w:t>
                        </w:r>
                        <w:r>
                          <w:rPr>
                            <w:rFonts w:ascii="Consolas"/>
                            <w:color w:val="662442"/>
                            <w:spacing w:val="9"/>
                            <w:sz w:val="18"/>
                          </w:rPr>
                          <w:t xml:space="preserve"> </w:t>
                        </w:r>
                        <w:r>
                          <w:rPr>
                            <w:rFonts w:ascii="Consolas"/>
                            <w:color w:val="B9480D"/>
                            <w:spacing w:val="-4"/>
                            <w:sz w:val="18"/>
                          </w:rPr>
                          <w:t>2100</w:t>
                        </w:r>
                      </w:p>
                      <w:p w14:paraId="0B2E0756">
                        <w:pPr>
                          <w:spacing w:before="89"/>
                          <w:ind w:left="20" w:right="0" w:firstLine="0"/>
                          <w:jc w:val="left"/>
                          <w:rPr>
                            <w:rFonts w:ascii="Consolas"/>
                            <w:sz w:val="18"/>
                          </w:rPr>
                        </w:pPr>
                        <w:r>
                          <w:rPr>
                            <w:rFonts w:ascii="Consolas"/>
                            <w:color w:val="6A3AB4"/>
                            <w:sz w:val="18"/>
                          </w:rPr>
                          <w:t>n</w:t>
                        </w:r>
                        <w:r>
                          <w:rPr>
                            <w:rFonts w:ascii="Consolas"/>
                            <w:color w:val="6A3AB4"/>
                            <w:spacing w:val="4"/>
                            <w:sz w:val="18"/>
                          </w:rPr>
                          <w:t xml:space="preserve"> </w:t>
                        </w:r>
                        <w:r>
                          <w:rPr>
                            <w:rFonts w:ascii="Consolas"/>
                            <w:color w:val="662442"/>
                            <w:sz w:val="18"/>
                          </w:rPr>
                          <w:t>&lt;-</w:t>
                        </w:r>
                        <w:r>
                          <w:rPr>
                            <w:rFonts w:ascii="Consolas"/>
                            <w:color w:val="662442"/>
                            <w:spacing w:val="5"/>
                            <w:sz w:val="18"/>
                          </w:rPr>
                          <w:t xml:space="preserve"> </w:t>
                        </w:r>
                        <w:r>
                          <w:rPr>
                            <w:rFonts w:ascii="Consolas"/>
                            <w:color w:val="B9480D"/>
                            <w:spacing w:val="-5"/>
                            <w:sz w:val="18"/>
                          </w:rPr>
                          <w:t>25</w:t>
                        </w:r>
                      </w:p>
                      <w:p w14:paraId="1569F86D">
                        <w:pPr>
                          <w:spacing w:before="178" w:line="240" w:lineRule="auto"/>
                          <w:rPr>
                            <w:rFonts w:ascii="Consolas"/>
                            <w:sz w:val="18"/>
                          </w:rPr>
                        </w:pPr>
                      </w:p>
                      <w:p w14:paraId="326108E6">
                        <w:pPr>
                          <w:spacing w:before="1"/>
                          <w:ind w:left="20" w:right="0" w:firstLine="0"/>
                          <w:jc w:val="left"/>
                          <w:rPr>
                            <w:rFonts w:ascii="Consolas"/>
                            <w:i/>
                            <w:sz w:val="18"/>
                          </w:rPr>
                        </w:pPr>
                        <w:r>
                          <w:rPr>
                            <w:rFonts w:ascii="Consolas"/>
                            <w:i/>
                            <w:color w:val="2D2D2D"/>
                            <w:sz w:val="18"/>
                          </w:rPr>
                          <w:t>#</w:t>
                        </w:r>
                        <w:r>
                          <w:rPr>
                            <w:rFonts w:ascii="Consolas"/>
                            <w:i/>
                            <w:color w:val="2D2D2D"/>
                            <w:spacing w:val="3"/>
                            <w:sz w:val="18"/>
                          </w:rPr>
                          <w:t xml:space="preserve"> </w:t>
                        </w:r>
                        <w:r>
                          <w:rPr>
                            <w:rFonts w:ascii="Consolas"/>
                            <w:i/>
                            <w:color w:val="2D2D2D"/>
                            <w:sz w:val="18"/>
                          </w:rPr>
                          <w:t>Z</w:t>
                        </w:r>
                        <w:r>
                          <w:rPr>
                            <w:rFonts w:ascii="Consolas"/>
                            <w:i/>
                            <w:color w:val="2D2D2D"/>
                            <w:spacing w:val="4"/>
                            <w:sz w:val="18"/>
                          </w:rPr>
                          <w:t xml:space="preserve"> </w:t>
                        </w:r>
                        <w:r>
                          <w:rPr>
                            <w:rFonts w:ascii="Consolas"/>
                            <w:i/>
                            <w:color w:val="2D2D2D"/>
                            <w:spacing w:val="-2"/>
                            <w:sz w:val="18"/>
                          </w:rPr>
                          <w:t>statistic</w:t>
                        </w:r>
                      </w:p>
                      <w:p w14:paraId="5C520CF5">
                        <w:pPr>
                          <w:spacing w:before="178" w:line="240" w:lineRule="auto"/>
                          <w:rPr>
                            <w:rFonts w:ascii="Consolas"/>
                            <w:i/>
                            <w:sz w:val="18"/>
                          </w:rPr>
                        </w:pPr>
                      </w:p>
                      <w:p w14:paraId="7806FC08">
                        <w:pPr>
                          <w:spacing w:before="0" w:line="340" w:lineRule="auto"/>
                          <w:ind w:left="20" w:right="38" w:firstLine="0"/>
                          <w:jc w:val="left"/>
                          <w:rPr>
                            <w:rFonts w:ascii="Consolas"/>
                            <w:sz w:val="18"/>
                          </w:rPr>
                        </w:pPr>
                        <w:r>
                          <w:rPr>
                            <w:rFonts w:ascii="Consolas"/>
                            <w:color w:val="6A3AB4"/>
                            <w:sz w:val="18"/>
                          </w:rPr>
                          <w:t xml:space="preserve">z </w:t>
                        </w:r>
                        <w:r>
                          <w:rPr>
                            <w:rFonts w:ascii="Consolas"/>
                            <w:color w:val="662442"/>
                            <w:sz w:val="18"/>
                          </w:rPr>
                          <w:t xml:space="preserve">&lt;- </w:t>
                        </w:r>
                        <w:r>
                          <w:rPr>
                            <w:rFonts w:ascii="Consolas"/>
                            <w:color w:val="0D0D0D"/>
                            <w:sz w:val="18"/>
                          </w:rPr>
                          <w:t>(</w:t>
                        </w:r>
                        <w:r>
                          <w:rPr>
                            <w:rFonts w:ascii="Consolas"/>
                            <w:color w:val="6A3AB4"/>
                            <w:sz w:val="18"/>
                          </w:rPr>
                          <w:t xml:space="preserve">xbar </w:t>
                        </w:r>
                        <w:r>
                          <w:rPr>
                            <w:rFonts w:ascii="Consolas"/>
                            <w:color w:val="662442"/>
                            <w:sz w:val="18"/>
                          </w:rPr>
                          <w:t xml:space="preserve">- </w:t>
                        </w:r>
                        <w:r>
                          <w:rPr>
                            <w:rFonts w:ascii="Consolas"/>
                            <w:color w:val="6A3AB4"/>
                            <w:sz w:val="18"/>
                          </w:rPr>
                          <w:t>mu</w:t>
                        </w:r>
                        <w:r>
                          <w:rPr>
                            <w:rFonts w:ascii="Consolas"/>
                            <w:color w:val="0D0D0D"/>
                            <w:sz w:val="18"/>
                          </w:rPr>
                          <w:t>)</w:t>
                        </w:r>
                        <w:r>
                          <w:rPr>
                            <w:rFonts w:ascii="Consolas"/>
                            <w:color w:val="662442"/>
                            <w:sz w:val="18"/>
                          </w:rPr>
                          <w:t>/</w:t>
                        </w:r>
                        <w:r>
                          <w:rPr>
                            <w:rFonts w:ascii="Consolas"/>
                            <w:color w:val="0D0D0D"/>
                            <w:sz w:val="18"/>
                          </w:rPr>
                          <w:t>(</w:t>
                        </w:r>
                        <w:r>
                          <w:rPr>
                            <w:rFonts w:ascii="Consolas"/>
                            <w:color w:val="6A3AB4"/>
                            <w:sz w:val="18"/>
                          </w:rPr>
                          <w:t>sigma</w:t>
                        </w:r>
                        <w:r>
                          <w:rPr>
                            <w:rFonts w:ascii="Consolas"/>
                            <w:color w:val="662442"/>
                            <w:sz w:val="18"/>
                          </w:rPr>
                          <w:t>/</w:t>
                        </w:r>
                        <w:r>
                          <w:rPr>
                            <w:rFonts w:ascii="Consolas"/>
                            <w:color w:val="6A3AB4"/>
                            <w:sz w:val="18"/>
                          </w:rPr>
                          <w:t>sqrt</w:t>
                        </w:r>
                        <w:r>
                          <w:rPr>
                            <w:rFonts w:ascii="Consolas"/>
                            <w:color w:val="0D0D0D"/>
                            <w:sz w:val="18"/>
                          </w:rPr>
                          <w:t>(</w:t>
                        </w:r>
                        <w:r>
                          <w:rPr>
                            <w:rFonts w:ascii="Consolas"/>
                            <w:color w:val="6A3AB4"/>
                            <w:sz w:val="18"/>
                          </w:rPr>
                          <w:t>n</w:t>
                        </w:r>
                        <w:r>
                          <w:rPr>
                            <w:rFonts w:ascii="Consolas"/>
                            <w:color w:val="0D0D0D"/>
                            <w:sz w:val="18"/>
                          </w:rPr>
                          <w:t xml:space="preserve">)) </w:t>
                        </w:r>
                        <w:r>
                          <w:rPr>
                            <w:rFonts w:ascii="Consolas"/>
                            <w:color w:val="6A3AB4"/>
                            <w:spacing w:val="-10"/>
                            <w:sz w:val="18"/>
                          </w:rPr>
                          <w:t>z</w:t>
                        </w:r>
                      </w:p>
                      <w:p w14:paraId="05A41604">
                        <w:pPr>
                          <w:spacing w:before="91" w:line="240" w:lineRule="auto"/>
                          <w:rPr>
                            <w:rFonts w:ascii="Consolas"/>
                            <w:sz w:val="18"/>
                          </w:rPr>
                        </w:pPr>
                      </w:p>
                      <w:p w14:paraId="2A5D2504">
                        <w:pPr>
                          <w:spacing w:before="0"/>
                          <w:ind w:left="20" w:right="0" w:firstLine="0"/>
                          <w:jc w:val="left"/>
                          <w:rPr>
                            <w:rFonts w:ascii="Consolas"/>
                            <w:i/>
                            <w:sz w:val="18"/>
                          </w:rPr>
                        </w:pPr>
                        <w:r>
                          <w:rPr>
                            <w:rFonts w:ascii="Consolas"/>
                            <w:i/>
                            <w:color w:val="2D2D2D"/>
                            <w:sz w:val="18"/>
                          </w:rPr>
                          <w:t>#</w:t>
                        </w:r>
                        <w:r>
                          <w:rPr>
                            <w:rFonts w:ascii="Consolas"/>
                            <w:i/>
                            <w:color w:val="2D2D2D"/>
                            <w:spacing w:val="7"/>
                            <w:sz w:val="18"/>
                          </w:rPr>
                          <w:t xml:space="preserve"> </w:t>
                        </w:r>
                        <w:r>
                          <w:rPr>
                            <w:rFonts w:ascii="Consolas"/>
                            <w:i/>
                            <w:color w:val="2D2D2D"/>
                            <w:sz w:val="18"/>
                          </w:rPr>
                          <w:t>p-</w:t>
                        </w:r>
                        <w:r>
                          <w:rPr>
                            <w:rFonts w:ascii="Consolas"/>
                            <w:i/>
                            <w:color w:val="2D2D2D"/>
                            <w:spacing w:val="-2"/>
                            <w:sz w:val="18"/>
                          </w:rPr>
                          <w:t>value</w:t>
                        </w:r>
                      </w:p>
                      <w:p w14:paraId="2FC94A13">
                        <w:pPr>
                          <w:spacing w:before="0" w:line="600" w:lineRule="atLeast"/>
                          <w:ind w:left="20" w:right="737" w:firstLine="0"/>
                          <w:jc w:val="left"/>
                          <w:rPr>
                            <w:rFonts w:ascii="Consolas"/>
                            <w:sz w:val="18"/>
                          </w:rPr>
                        </w:pPr>
                        <w:r>
                          <w:rPr>
                            <w:rFonts w:ascii="Consolas"/>
                            <w:color w:val="6A3AB4"/>
                            <w:sz w:val="18"/>
                          </w:rPr>
                          <w:t xml:space="preserve">p_value </w:t>
                        </w:r>
                        <w:r>
                          <w:rPr>
                            <w:rFonts w:ascii="Consolas"/>
                            <w:color w:val="662442"/>
                            <w:sz w:val="18"/>
                          </w:rPr>
                          <w:t xml:space="preserve">&lt;- </w:t>
                        </w:r>
                        <w:r>
                          <w:rPr>
                            <w:rFonts w:ascii="Consolas"/>
                            <w:color w:val="6A3AB4"/>
                            <w:sz w:val="18"/>
                          </w:rPr>
                          <w:t>pnorm</w:t>
                        </w:r>
                        <w:r>
                          <w:rPr>
                            <w:rFonts w:ascii="Consolas"/>
                            <w:color w:val="0D0D0D"/>
                            <w:sz w:val="18"/>
                          </w:rPr>
                          <w:t>(</w:t>
                        </w:r>
                        <w:r>
                          <w:rPr>
                            <w:rFonts w:ascii="Consolas"/>
                            <w:color w:val="6A3AB4"/>
                            <w:sz w:val="18"/>
                          </w:rPr>
                          <w:t>z</w:t>
                        </w:r>
                        <w:r>
                          <w:rPr>
                            <w:rFonts w:ascii="Consolas"/>
                            <w:color w:val="0D0D0D"/>
                            <w:sz w:val="18"/>
                          </w:rPr>
                          <w:t xml:space="preserve">) </w:t>
                        </w:r>
                        <w:r>
                          <w:rPr>
                            <w:rFonts w:ascii="Consolas"/>
                            <w:color w:val="6A3AB4"/>
                            <w:spacing w:val="-2"/>
                            <w:sz w:val="18"/>
                          </w:rPr>
                          <w:t>p_value</w:t>
                        </w:r>
                      </w:p>
                    </w:txbxContent>
                  </v:textbox>
                </v:shape>
                <v:shape id="Textbox 440" o:spid="_x0000_s1026" o:spt="202" type="#_x0000_t202" style="position:absolute;left:396874;top:3024752;height:203200;width:121285;" filled="f" stroked="f" coordsize="21600,21600" o:gfxdata="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4B2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E816C21">
                        <w:pPr>
                          <w:spacing w:before="20"/>
                          <w:ind w:left="20" w:right="0" w:firstLine="0"/>
                          <w:jc w:val="left"/>
                          <w:rPr>
                            <w:rFonts w:ascii="Segoe UI Semibold"/>
                            <w:sz w:val="21"/>
                          </w:rPr>
                        </w:pPr>
                        <w:r>
                          <w:rPr>
                            <w:rFonts w:ascii="Segoe UI Semibold"/>
                            <w:color w:val="0D0D0D"/>
                            <w:spacing w:val="-10"/>
                            <w:sz w:val="21"/>
                          </w:rPr>
                          <w:t>R</w:t>
                        </w:r>
                      </w:p>
                    </w:txbxContent>
                  </v:textbox>
                </v:shape>
                <v:shape id="Textbox 441" o:spid="_x0000_s1026" o:spt="202" type="#_x0000_t202" style="position:absolute;left:149225;top:3653493;height:1094740;width:2668905;" filled="f" stroked="f" coordsize="21600,21600" o:gfxdata="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MoP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3AC8C0">
                        <w:pPr>
                          <w:spacing w:before="0" w:line="202" w:lineRule="exact"/>
                          <w:ind w:left="20" w:right="0" w:firstLine="0"/>
                          <w:jc w:val="left"/>
                          <w:rPr>
                            <w:rFonts w:ascii="Consolas"/>
                            <w:sz w:val="18"/>
                          </w:rPr>
                        </w:pPr>
                        <w:r>
                          <w:rPr>
                            <w:rFonts w:ascii="Consolas"/>
                            <w:color w:val="662442"/>
                            <w:sz w:val="18"/>
                          </w:rPr>
                          <w:t>if</w:t>
                        </w:r>
                        <w:r>
                          <w:rPr>
                            <w:rFonts w:ascii="Consolas"/>
                            <w:color w:val="0D0D0D"/>
                            <w:sz w:val="18"/>
                          </w:rPr>
                          <w:t>(</w:t>
                        </w:r>
                        <w:r>
                          <w:rPr>
                            <w:rFonts w:ascii="Consolas"/>
                            <w:color w:val="6A3AB4"/>
                            <w:sz w:val="18"/>
                          </w:rPr>
                          <w:t>p_value</w:t>
                        </w:r>
                        <w:r>
                          <w:rPr>
                            <w:rFonts w:ascii="Consolas"/>
                            <w:color w:val="6A3AB4"/>
                            <w:spacing w:val="12"/>
                            <w:sz w:val="18"/>
                          </w:rPr>
                          <w:t xml:space="preserve"> </w:t>
                        </w:r>
                        <w:r>
                          <w:rPr>
                            <w:rFonts w:ascii="Consolas"/>
                            <w:color w:val="662442"/>
                            <w:sz w:val="18"/>
                          </w:rPr>
                          <w:t>&lt;</w:t>
                        </w:r>
                        <w:r>
                          <w:rPr>
                            <w:rFonts w:ascii="Consolas"/>
                            <w:color w:val="662442"/>
                            <w:spacing w:val="13"/>
                            <w:sz w:val="18"/>
                          </w:rPr>
                          <w:t xml:space="preserve"> </w:t>
                        </w:r>
                        <w:r>
                          <w:rPr>
                            <w:rFonts w:ascii="Consolas"/>
                            <w:color w:val="6A3AB4"/>
                            <w:spacing w:val="-2"/>
                            <w:sz w:val="18"/>
                          </w:rPr>
                          <w:t>alpha</w:t>
                        </w:r>
                        <w:r>
                          <w:rPr>
                            <w:rFonts w:ascii="Consolas"/>
                            <w:color w:val="0D0D0D"/>
                            <w:spacing w:val="-2"/>
                            <w:sz w:val="18"/>
                          </w:rPr>
                          <w:t>)</w:t>
                        </w:r>
                      </w:p>
                      <w:p w14:paraId="58F9F8D0">
                        <w:pPr>
                          <w:spacing w:before="89"/>
                          <w:ind w:left="20" w:right="0" w:firstLine="0"/>
                          <w:jc w:val="left"/>
                          <w:rPr>
                            <w:rFonts w:ascii="Consolas"/>
                            <w:sz w:val="18"/>
                          </w:rPr>
                        </w:pPr>
                        <w:r>
                          <w:rPr>
                            <w:rFonts w:ascii="Consolas"/>
                            <w:color w:val="0D0D0D"/>
                            <w:spacing w:val="-10"/>
                            <w:sz w:val="18"/>
                          </w:rPr>
                          <w:t>{</w:t>
                        </w:r>
                      </w:p>
                      <w:p w14:paraId="3C202551">
                        <w:pPr>
                          <w:spacing w:before="89"/>
                          <w:ind w:left="222"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"Reject</w:t>
                        </w:r>
                        <w:r>
                          <w:rPr>
                            <w:rFonts w:ascii="Consolas"/>
                            <w:color w:val="008634"/>
                            <w:spacing w:val="18"/>
                            <w:sz w:val="18"/>
                          </w:rPr>
                          <w:t xml:space="preserve"> </w:t>
                        </w:r>
                        <w:r>
                          <w:rPr>
                            <w:rFonts w:ascii="Consolas"/>
                            <w:color w:val="008634"/>
                            <w:sz w:val="18"/>
                          </w:rPr>
                          <w:t>Null</w:t>
                        </w:r>
                        <w:r>
                          <w:rPr>
                            <w:rFonts w:ascii="Consolas"/>
                            <w:color w:val="008634"/>
                            <w:spacing w:val="19"/>
                            <w:sz w:val="18"/>
                          </w:rPr>
                          <w:t xml:space="preserve"> </w:t>
                        </w:r>
                        <w:r>
                          <w:rPr>
                            <w:rFonts w:ascii="Consolas"/>
                            <w:color w:val="008634"/>
                            <w:spacing w:val="-2"/>
                            <w:sz w:val="18"/>
                          </w:rPr>
                          <w:t>Hypothesis"</w:t>
                        </w:r>
                        <w:r>
                          <w:rPr>
                            <w:rFonts w:ascii="Consolas"/>
                            <w:color w:val="0D0D0D"/>
                            <w:spacing w:val="-2"/>
                            <w:sz w:val="18"/>
                          </w:rPr>
                          <w:t>)</w:t>
                        </w:r>
                      </w:p>
                      <w:p w14:paraId="071C579C">
                        <w:pPr>
                          <w:spacing w:before="89"/>
                          <w:ind w:left="20" w:right="0" w:firstLine="0"/>
                          <w:jc w:val="left"/>
                          <w:rPr>
                            <w:rFonts w:ascii="Consolas"/>
                            <w:sz w:val="18"/>
                          </w:rPr>
                        </w:pPr>
                        <w:r>
                          <w:rPr>
                            <w:rFonts w:ascii="Consolas"/>
                            <w:color w:val="0D0D0D"/>
                            <w:sz w:val="18"/>
                          </w:rPr>
                          <w:t>}</w:t>
                        </w:r>
                        <w:r>
                          <w:rPr>
                            <w:rFonts w:ascii="Consolas"/>
                            <w:color w:val="0D0D0D"/>
                            <w:spacing w:val="6"/>
                            <w:sz w:val="18"/>
                          </w:rPr>
                          <w:t xml:space="preserve"> </w:t>
                        </w:r>
                        <w:r>
                          <w:rPr>
                            <w:rFonts w:ascii="Consolas"/>
                            <w:color w:val="662442"/>
                            <w:sz w:val="18"/>
                          </w:rPr>
                          <w:t>else</w:t>
                        </w:r>
                        <w:r>
                          <w:rPr>
                            <w:rFonts w:ascii="Consolas"/>
                            <w:color w:val="662442"/>
                            <w:spacing w:val="7"/>
                            <w:sz w:val="18"/>
                          </w:rPr>
                          <w:t xml:space="preserve"> </w:t>
                        </w:r>
                        <w:r>
                          <w:rPr>
                            <w:rFonts w:ascii="Consolas"/>
                            <w:color w:val="0D0D0D"/>
                            <w:spacing w:val="-10"/>
                            <w:sz w:val="18"/>
                          </w:rPr>
                          <w:t>{</w:t>
                        </w:r>
                      </w:p>
                      <w:p w14:paraId="0EF29B64">
                        <w:pPr>
                          <w:spacing w:before="90"/>
                          <w:ind w:left="222" w:right="0" w:firstLine="0"/>
                          <w:jc w:val="left"/>
                          <w:rPr>
                            <w:rFonts w:ascii="Consolas"/>
                            <w:sz w:val="18"/>
                          </w:rPr>
                        </w:pPr>
                        <w:r>
                          <w:rPr>
                            <w:rFonts w:ascii="Consolas"/>
                            <w:color w:val="6A3AB4"/>
                            <w:sz w:val="18"/>
                          </w:rPr>
                          <w:t>print</w:t>
                        </w:r>
                        <w:r>
                          <w:rPr>
                            <w:rFonts w:ascii="Consolas"/>
                            <w:color w:val="0D0D0D"/>
                            <w:sz w:val="18"/>
                          </w:rPr>
                          <w:t>(</w:t>
                        </w:r>
                        <w:r>
                          <w:rPr>
                            <w:rFonts w:ascii="Consolas"/>
                            <w:color w:val="008634"/>
                            <w:sz w:val="18"/>
                          </w:rPr>
                          <w:t>"Fail</w:t>
                        </w:r>
                        <w:r>
                          <w:rPr>
                            <w:rFonts w:ascii="Consolas"/>
                            <w:color w:val="008634"/>
                            <w:spacing w:val="13"/>
                            <w:sz w:val="18"/>
                          </w:rPr>
                          <w:t xml:space="preserve"> </w:t>
                        </w:r>
                        <w:r>
                          <w:rPr>
                            <w:rFonts w:ascii="Consolas"/>
                            <w:color w:val="008634"/>
                            <w:sz w:val="18"/>
                          </w:rPr>
                          <w:t>to</w:t>
                        </w:r>
                        <w:r>
                          <w:rPr>
                            <w:rFonts w:ascii="Consolas"/>
                            <w:color w:val="008634"/>
                            <w:spacing w:val="13"/>
                            <w:sz w:val="18"/>
                          </w:rPr>
                          <w:t xml:space="preserve"> </w:t>
                        </w:r>
                        <w:r>
                          <w:rPr>
                            <w:rFonts w:ascii="Consolas"/>
                            <w:color w:val="008634"/>
                            <w:sz w:val="18"/>
                          </w:rPr>
                          <w:t>Reject</w:t>
                        </w:r>
                        <w:r>
                          <w:rPr>
                            <w:rFonts w:ascii="Consolas"/>
                            <w:color w:val="008634"/>
                            <w:spacing w:val="14"/>
                            <w:sz w:val="18"/>
                          </w:rPr>
                          <w:t xml:space="preserve"> </w:t>
                        </w:r>
                        <w:r>
                          <w:rPr>
                            <w:rFonts w:ascii="Consolas"/>
                            <w:color w:val="008634"/>
                            <w:sz w:val="18"/>
                          </w:rPr>
                          <w:t>Null</w:t>
                        </w:r>
                        <w:r>
                          <w:rPr>
                            <w:rFonts w:ascii="Consolas"/>
                            <w:color w:val="008634"/>
                            <w:spacing w:val="13"/>
                            <w:sz w:val="18"/>
                          </w:rPr>
                          <w:t xml:space="preserve"> </w:t>
                        </w:r>
                        <w:r>
                          <w:rPr>
                            <w:rFonts w:ascii="Consolas"/>
                            <w:color w:val="008634"/>
                            <w:spacing w:val="-2"/>
                            <w:sz w:val="18"/>
                          </w:rPr>
                          <w:t>Hypothesis"</w:t>
                        </w:r>
                        <w:r>
                          <w:rPr>
                            <w:rFonts w:ascii="Consolas"/>
                            <w:color w:val="0D0D0D"/>
                            <w:spacing w:val="-2"/>
                            <w:sz w:val="18"/>
                          </w:rPr>
                          <w:t>)</w:t>
                        </w:r>
                      </w:p>
                      <w:p w14:paraId="73D92593">
                        <w:pPr>
                          <w:spacing w:before="89"/>
                          <w:ind w:left="20" w:right="0" w:firstLine="0"/>
                          <w:jc w:val="left"/>
                          <w:rPr>
                            <w:rFonts w:ascii="Consolas"/>
                            <w:sz w:val="18"/>
                          </w:rPr>
                        </w:pPr>
                        <w:r>
                          <w:rPr>
                            <w:rFonts w:ascii="Consolas"/>
                            <w:color w:val="0D0D0D"/>
                            <w:spacing w:val="-10"/>
                            <w:sz w:val="18"/>
                          </w:rPr>
                          <w:t>}</w:t>
                        </w:r>
                      </w:p>
                    </w:txbxContent>
                  </v:textbox>
                </v:shape>
                <w10:wrap type="none"/>
                <w10:anchorlock/>
              </v:group>
            </w:pict>
          </mc:Fallback>
        </mc:AlternateContent>
      </w:r>
    </w:p>
    <w:p w14:paraId="6FFD1E26">
      <w:pPr>
        <w:pStyle w:val="7"/>
        <w:spacing w:before="114"/>
        <w:rPr>
          <w:rFonts w:ascii="Segoe UI Semibold"/>
          <w:sz w:val="20"/>
        </w:rPr>
      </w:pPr>
      <w:r>
        <w:rPr>
          <w:rFonts w:ascii="Segoe UI Semibold"/>
          <w:sz w:val="20"/>
        </w:rPr>
        <mc:AlternateContent>
          <mc:Choice Requires="wps">
            <w:drawing>
              <wp:anchor distT="0" distB="0" distL="0" distR="0" simplePos="0" relativeHeight="251837440" behindDoc="1" locked="0" layoutInCell="1" allowOverlap="1">
                <wp:simplePos x="0" y="0"/>
                <wp:positionH relativeFrom="page">
                  <wp:posOffset>837565</wp:posOffset>
                </wp:positionH>
                <wp:positionV relativeFrom="paragraph">
                  <wp:posOffset>256540</wp:posOffset>
                </wp:positionV>
                <wp:extent cx="6096000" cy="9525"/>
                <wp:effectExtent l="0" t="0" r="0" b="0"/>
                <wp:wrapTopAndBottom/>
                <wp:docPr id="1123" name="Graphic 442"/>
                <wp:cNvGraphicFramePr/>
                <a:graphic xmlns:a="http://schemas.openxmlformats.org/drawingml/2006/main">
                  <a:graphicData uri="http://schemas.microsoft.com/office/word/2010/wordprocessingShape">
                    <wps:wsp>
                      <wps:cNvSpPr/>
                      <wps:spPr>
                        <a:xfrm>
                          <a:off x="0" y="0"/>
                          <a:ext cx="6096000" cy="9525"/>
                        </a:xfrm>
                        <a:custGeom>
                          <a:avLst/>
                          <a:gdLst/>
                          <a:ahLst/>
                          <a:cxnLst/>
                          <a:rect l="l" t="t" r="r" b="b"/>
                          <a:pathLst>
                            <a:path w="6096000" h="9525">
                              <a:moveTo>
                                <a:pt x="6095999" y="9524"/>
                              </a:moveTo>
                              <a:lnTo>
                                <a:pt x="0" y="9524"/>
                              </a:lnTo>
                              <a:lnTo>
                                <a:pt x="0" y="0"/>
                              </a:lnTo>
                              <a:lnTo>
                                <a:pt x="6095999" y="0"/>
                              </a:lnTo>
                              <a:lnTo>
                                <a:pt x="6095999" y="9524"/>
                              </a:lnTo>
                              <a:close/>
                            </a:path>
                          </a:pathLst>
                        </a:custGeom>
                        <a:solidFill>
                          <a:srgbClr val="000000">
                            <a:alpha val="14898"/>
                          </a:srgbClr>
                        </a:solidFill>
                      </wps:spPr>
                      <wps:bodyPr wrap="square" lIns="0" tIns="0" rIns="0" bIns="0" rtlCol="0">
                        <a:noAutofit/>
                      </wps:bodyPr>
                    </wps:wsp>
                  </a:graphicData>
                </a:graphic>
              </wp:anchor>
            </w:drawing>
          </mc:Choice>
          <mc:Fallback>
            <w:pict>
              <v:shape id="Graphic 442" o:spid="_x0000_s1026" o:spt="100" style="position:absolute;left:0pt;margin-left:65.95pt;margin-top:20.2pt;height:0.75pt;width:480pt;mso-position-horizontal-relative:page;mso-wrap-distance-bottom:0pt;mso-wrap-distance-top:0pt;z-index:-251479040;mso-width-relative:page;mso-height-relative:page;" fillcolor="#000000" filled="t" stroked="f" coordsize="6096000,9525" o:gfxdata="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1lmtzdcAAAAKAQAADwAAAAAAAAABACAAAAAiAAAAZHJzL2Rvd25yZXYu&#10;eG1sUEsBAhQAFAAAAAgAh07iQLayEqI1AgAABQUAAA4AAAAAAAAAAQAgAAAAJgEAAGRycy9lMm9E&#10;b2MueG1sUEsFBgAAAAAGAAYAWQEAAM0FAAAAAA==&#10;" path="m6095999,9524l0,9524,0,0,6095999,0,6095999,9524xe">
                <v:fill on="t" opacity="9763f" focussize="0,0"/>
                <v:stroke on="f"/>
                <v:imagedata o:title=""/>
                <o:lock v:ext="edit" aspectratio="f"/>
                <v:textbox inset="0mm,0mm,0mm,0mm"/>
                <w10:wrap type="topAndBottom"/>
              </v:shape>
            </w:pict>
          </mc:Fallback>
        </mc:AlternateContent>
      </w:r>
    </w:p>
    <w:p w14:paraId="2930BF52">
      <w:pPr>
        <w:pStyle w:val="3"/>
        <w:spacing w:before="421"/>
        <w:rPr>
          <w:b w:val="0"/>
        </w:rPr>
      </w:pPr>
      <w:r>
        <w:rPr>
          <w:b w:val="0"/>
          <w:color w:val="0D0D0D"/>
          <w:spacing w:val="-2"/>
        </w:rPr>
        <w:t>Output</w:t>
      </w:r>
    </w:p>
    <w:p w14:paraId="351385A1">
      <w:pPr>
        <w:pStyle w:val="7"/>
        <w:spacing w:before="3"/>
        <w:rPr>
          <w:rFonts w:ascii="Segoe UI Semibold"/>
          <w:sz w:val="16"/>
        </w:rPr>
      </w:pPr>
      <w:r>
        <w:rPr>
          <w:rFonts w:ascii="Segoe UI Semibold"/>
          <w:sz w:val="16"/>
        </w:rPr>
        <mc:AlternateContent>
          <mc:Choice Requires="wpg">
            <w:drawing>
              <wp:anchor distT="0" distB="0" distL="0" distR="0" simplePos="0" relativeHeight="251837440" behindDoc="1" locked="0" layoutInCell="1" allowOverlap="1">
                <wp:simplePos x="0" y="0"/>
                <wp:positionH relativeFrom="page">
                  <wp:posOffset>837565</wp:posOffset>
                </wp:positionH>
                <wp:positionV relativeFrom="paragraph">
                  <wp:posOffset>152400</wp:posOffset>
                </wp:positionV>
                <wp:extent cx="6096000" cy="1924050"/>
                <wp:effectExtent l="0" t="0" r="0" b="11430"/>
                <wp:wrapTopAndBottom/>
                <wp:docPr id="1124" name="Group 1124"/>
                <wp:cNvGraphicFramePr/>
                <a:graphic xmlns:a="http://schemas.openxmlformats.org/drawingml/2006/main">
                  <a:graphicData uri="http://schemas.microsoft.com/office/word/2010/wordprocessingGroup">
                    <wpg:wgp>
                      <wpg:cNvGrpSpPr/>
                      <wpg:grpSpPr>
                        <a:xfrm>
                          <a:off x="0" y="0"/>
                          <a:ext cx="6096000" cy="1924050"/>
                          <a:chOff x="0" y="0"/>
                          <a:chExt cx="6096000" cy="1924050"/>
                        </a:xfrm>
                      </wpg:grpSpPr>
                      <wps:wsp>
                        <wps:cNvPr id="1125" name="Graphic 444"/>
                        <wps:cNvSpPr/>
                        <wps:spPr>
                          <a:xfrm>
                            <a:off x="-12" y="0"/>
                            <a:ext cx="6096000" cy="1924050"/>
                          </a:xfrm>
                          <a:custGeom>
                            <a:avLst/>
                            <a:gdLst/>
                            <a:ahLst/>
                            <a:cxnLst/>
                            <a:rect l="l" t="t" r="r" b="b"/>
                            <a:pathLst>
                              <a:path w="6096000" h="1924050">
                                <a:moveTo>
                                  <a:pt x="6096000" y="228600"/>
                                </a:moveTo>
                                <a:lnTo>
                                  <a:pt x="6084900" y="150774"/>
                                </a:lnTo>
                                <a:lnTo>
                                  <a:pt x="6065748" y="106210"/>
                                </a:lnTo>
                                <a:lnTo>
                                  <a:pt x="6032843" y="63169"/>
                                </a:lnTo>
                                <a:lnTo>
                                  <a:pt x="5989802" y="30264"/>
                                </a:lnTo>
                                <a:lnTo>
                                  <a:pt x="5945238" y="11112"/>
                                </a:lnTo>
                                <a:lnTo>
                                  <a:pt x="5903112" y="2197"/>
                                </a:lnTo>
                                <a:lnTo>
                                  <a:pt x="5867400" y="0"/>
                                </a:lnTo>
                                <a:lnTo>
                                  <a:pt x="228600" y="0"/>
                                </a:lnTo>
                                <a:lnTo>
                                  <a:pt x="150774" y="11112"/>
                                </a:lnTo>
                                <a:lnTo>
                                  <a:pt x="106210" y="30264"/>
                                </a:lnTo>
                                <a:lnTo>
                                  <a:pt x="63169" y="63169"/>
                                </a:lnTo>
                                <a:lnTo>
                                  <a:pt x="30264" y="106210"/>
                                </a:lnTo>
                                <a:lnTo>
                                  <a:pt x="11112" y="150774"/>
                                </a:lnTo>
                                <a:lnTo>
                                  <a:pt x="2197" y="192900"/>
                                </a:lnTo>
                                <a:lnTo>
                                  <a:pt x="0" y="228600"/>
                                </a:lnTo>
                                <a:lnTo>
                                  <a:pt x="0" y="1695450"/>
                                </a:lnTo>
                                <a:lnTo>
                                  <a:pt x="2197" y="1731162"/>
                                </a:lnTo>
                                <a:lnTo>
                                  <a:pt x="11112" y="1773288"/>
                                </a:lnTo>
                                <a:lnTo>
                                  <a:pt x="30264" y="1817852"/>
                                </a:lnTo>
                                <a:lnTo>
                                  <a:pt x="63169" y="1860892"/>
                                </a:lnTo>
                                <a:lnTo>
                                  <a:pt x="70269" y="1853780"/>
                                </a:lnTo>
                                <a:lnTo>
                                  <a:pt x="39598" y="1814080"/>
                                </a:lnTo>
                                <a:lnTo>
                                  <a:pt x="21247" y="1772869"/>
                                </a:lnTo>
                                <a:lnTo>
                                  <a:pt x="12217" y="1733537"/>
                                </a:lnTo>
                                <a:lnTo>
                                  <a:pt x="9537" y="1699488"/>
                                </a:lnTo>
                                <a:lnTo>
                                  <a:pt x="9525" y="224586"/>
                                </a:lnTo>
                                <a:lnTo>
                                  <a:pt x="12217" y="190525"/>
                                </a:lnTo>
                                <a:lnTo>
                                  <a:pt x="21247" y="151206"/>
                                </a:lnTo>
                                <a:lnTo>
                                  <a:pt x="39598" y="109994"/>
                                </a:lnTo>
                                <a:lnTo>
                                  <a:pt x="70281" y="70269"/>
                                </a:lnTo>
                                <a:lnTo>
                                  <a:pt x="109982" y="39598"/>
                                </a:lnTo>
                                <a:lnTo>
                                  <a:pt x="151193" y="21247"/>
                                </a:lnTo>
                                <a:lnTo>
                                  <a:pt x="190525" y="12217"/>
                                </a:lnTo>
                                <a:lnTo>
                                  <a:pt x="224574" y="9525"/>
                                </a:lnTo>
                                <a:lnTo>
                                  <a:pt x="5871438" y="9525"/>
                                </a:lnTo>
                                <a:lnTo>
                                  <a:pt x="5944819" y="21247"/>
                                </a:lnTo>
                                <a:lnTo>
                                  <a:pt x="5986030" y="39598"/>
                                </a:lnTo>
                                <a:lnTo>
                                  <a:pt x="6025731" y="70269"/>
                                </a:lnTo>
                                <a:lnTo>
                                  <a:pt x="6056414" y="109994"/>
                                </a:lnTo>
                                <a:lnTo>
                                  <a:pt x="6074765" y="151206"/>
                                </a:lnTo>
                                <a:lnTo>
                                  <a:pt x="6083795" y="190525"/>
                                </a:lnTo>
                                <a:lnTo>
                                  <a:pt x="6086475" y="224586"/>
                                </a:lnTo>
                                <a:lnTo>
                                  <a:pt x="6086475" y="1699488"/>
                                </a:lnTo>
                                <a:lnTo>
                                  <a:pt x="6074765" y="1772869"/>
                                </a:lnTo>
                                <a:lnTo>
                                  <a:pt x="6056414" y="1814080"/>
                                </a:lnTo>
                                <a:lnTo>
                                  <a:pt x="6025731" y="1853780"/>
                                </a:lnTo>
                                <a:lnTo>
                                  <a:pt x="5986030" y="1884464"/>
                                </a:lnTo>
                                <a:lnTo>
                                  <a:pt x="5944819" y="1902815"/>
                                </a:lnTo>
                                <a:lnTo>
                                  <a:pt x="5905487" y="1911845"/>
                                </a:lnTo>
                                <a:lnTo>
                                  <a:pt x="5871438" y="1914525"/>
                                </a:lnTo>
                                <a:lnTo>
                                  <a:pt x="224574" y="1914525"/>
                                </a:lnTo>
                                <a:lnTo>
                                  <a:pt x="190525" y="1911845"/>
                                </a:lnTo>
                                <a:lnTo>
                                  <a:pt x="151193" y="1902815"/>
                                </a:lnTo>
                                <a:lnTo>
                                  <a:pt x="109982" y="1884464"/>
                                </a:lnTo>
                                <a:lnTo>
                                  <a:pt x="70281" y="1853780"/>
                                </a:lnTo>
                                <a:lnTo>
                                  <a:pt x="63169" y="1860892"/>
                                </a:lnTo>
                                <a:lnTo>
                                  <a:pt x="106210" y="1893798"/>
                                </a:lnTo>
                                <a:lnTo>
                                  <a:pt x="150774" y="1912950"/>
                                </a:lnTo>
                                <a:lnTo>
                                  <a:pt x="192900" y="1921865"/>
                                </a:lnTo>
                                <a:lnTo>
                                  <a:pt x="228600" y="1924050"/>
                                </a:lnTo>
                                <a:lnTo>
                                  <a:pt x="5867400" y="1924050"/>
                                </a:lnTo>
                                <a:lnTo>
                                  <a:pt x="5903112" y="1921865"/>
                                </a:lnTo>
                                <a:lnTo>
                                  <a:pt x="5937770" y="1914525"/>
                                </a:lnTo>
                                <a:lnTo>
                                  <a:pt x="5945238" y="1912950"/>
                                </a:lnTo>
                                <a:lnTo>
                                  <a:pt x="5989802" y="1893798"/>
                                </a:lnTo>
                                <a:lnTo>
                                  <a:pt x="6032843" y="1860892"/>
                                </a:lnTo>
                                <a:lnTo>
                                  <a:pt x="6065748" y="1817852"/>
                                </a:lnTo>
                                <a:lnTo>
                                  <a:pt x="6084900" y="1773288"/>
                                </a:lnTo>
                                <a:lnTo>
                                  <a:pt x="6093815" y="1731162"/>
                                </a:lnTo>
                                <a:lnTo>
                                  <a:pt x="6096000" y="1695450"/>
                                </a:lnTo>
                                <a:lnTo>
                                  <a:pt x="6096000" y="228600"/>
                                </a:lnTo>
                                <a:close/>
                              </a:path>
                            </a:pathLst>
                          </a:custGeom>
                          <a:solidFill>
                            <a:srgbClr val="0D0D0D">
                              <a:alpha val="5099"/>
                            </a:srgbClr>
                          </a:solidFill>
                        </wps:spPr>
                        <wps:bodyPr wrap="square" lIns="0" tIns="0" rIns="0" bIns="0" rtlCol="0">
                          <a:noAutofit/>
                        </wps:bodyPr>
                      </wps:wsp>
                      <wps:wsp>
                        <wps:cNvPr id="1126" name="Graphic 445"/>
                        <wps:cNvSpPr/>
                        <wps:spPr>
                          <a:xfrm>
                            <a:off x="9512" y="9525"/>
                            <a:ext cx="6076950" cy="1905000"/>
                          </a:xfrm>
                          <a:custGeom>
                            <a:avLst/>
                            <a:gdLst/>
                            <a:ahLst/>
                            <a:cxnLst/>
                            <a:rect l="l" t="t" r="r" b="b"/>
                            <a:pathLst>
                              <a:path w="6076950" h="1905000">
                                <a:moveTo>
                                  <a:pt x="6076950" y="228600"/>
                                </a:moveTo>
                                <a:lnTo>
                                  <a:pt x="6065850" y="150774"/>
                                </a:lnTo>
                                <a:lnTo>
                                  <a:pt x="6046698" y="106210"/>
                                </a:lnTo>
                                <a:lnTo>
                                  <a:pt x="6013793" y="63169"/>
                                </a:lnTo>
                                <a:lnTo>
                                  <a:pt x="5970752" y="30264"/>
                                </a:lnTo>
                                <a:lnTo>
                                  <a:pt x="5926188" y="11112"/>
                                </a:lnTo>
                                <a:lnTo>
                                  <a:pt x="5884062" y="2197"/>
                                </a:lnTo>
                                <a:lnTo>
                                  <a:pt x="5848350" y="0"/>
                                </a:lnTo>
                                <a:lnTo>
                                  <a:pt x="228600" y="0"/>
                                </a:lnTo>
                                <a:lnTo>
                                  <a:pt x="150774" y="11112"/>
                                </a:lnTo>
                                <a:lnTo>
                                  <a:pt x="106210" y="30264"/>
                                </a:lnTo>
                                <a:lnTo>
                                  <a:pt x="63169" y="63169"/>
                                </a:lnTo>
                                <a:lnTo>
                                  <a:pt x="30264" y="106210"/>
                                </a:lnTo>
                                <a:lnTo>
                                  <a:pt x="11112" y="150774"/>
                                </a:lnTo>
                                <a:lnTo>
                                  <a:pt x="2197" y="192900"/>
                                </a:lnTo>
                                <a:lnTo>
                                  <a:pt x="0" y="228600"/>
                                </a:lnTo>
                                <a:lnTo>
                                  <a:pt x="0" y="457200"/>
                                </a:lnTo>
                                <a:lnTo>
                                  <a:pt x="0" y="1676400"/>
                                </a:lnTo>
                                <a:lnTo>
                                  <a:pt x="11112" y="1754238"/>
                                </a:lnTo>
                                <a:lnTo>
                                  <a:pt x="30264" y="1798802"/>
                                </a:lnTo>
                                <a:lnTo>
                                  <a:pt x="63169" y="1841842"/>
                                </a:lnTo>
                                <a:lnTo>
                                  <a:pt x="106210" y="1874748"/>
                                </a:lnTo>
                                <a:lnTo>
                                  <a:pt x="150774" y="1893900"/>
                                </a:lnTo>
                                <a:lnTo>
                                  <a:pt x="192900" y="1902815"/>
                                </a:lnTo>
                                <a:lnTo>
                                  <a:pt x="228600" y="1905000"/>
                                </a:lnTo>
                                <a:lnTo>
                                  <a:pt x="5848350" y="1905000"/>
                                </a:lnTo>
                                <a:lnTo>
                                  <a:pt x="5926188" y="1893900"/>
                                </a:lnTo>
                                <a:lnTo>
                                  <a:pt x="5970752" y="1874748"/>
                                </a:lnTo>
                                <a:lnTo>
                                  <a:pt x="6013793" y="1841842"/>
                                </a:lnTo>
                                <a:lnTo>
                                  <a:pt x="6046698" y="1798802"/>
                                </a:lnTo>
                                <a:lnTo>
                                  <a:pt x="6065850" y="1754238"/>
                                </a:lnTo>
                                <a:lnTo>
                                  <a:pt x="6074765" y="1712112"/>
                                </a:lnTo>
                                <a:lnTo>
                                  <a:pt x="6076950" y="1676400"/>
                                </a:lnTo>
                                <a:lnTo>
                                  <a:pt x="6076950" y="457200"/>
                                </a:lnTo>
                                <a:lnTo>
                                  <a:pt x="6076950" y="228600"/>
                                </a:lnTo>
                                <a:close/>
                              </a:path>
                            </a:pathLst>
                          </a:custGeom>
                          <a:solidFill>
                            <a:srgbClr val="FFFFFF"/>
                          </a:solidFill>
                        </wps:spPr>
                        <wps:bodyPr wrap="square" lIns="0" tIns="0" rIns="0" bIns="0" rtlCol="0">
                          <a:noAutofit/>
                        </wps:bodyPr>
                      </wps:wsp>
                      <pic:pic xmlns:pic="http://schemas.openxmlformats.org/drawingml/2006/picture">
                        <pic:nvPicPr>
                          <pic:cNvPr id="1127" name="Image 446"/>
                          <pic:cNvPicPr/>
                        </pic:nvPicPr>
                        <pic:blipFill>
                          <a:blip r:embed="rId25" cstate="print"/>
                          <a:stretch>
                            <a:fillRect/>
                          </a:stretch>
                        </pic:blipFill>
                        <pic:spPr>
                          <a:xfrm>
                            <a:off x="173975" y="206143"/>
                            <a:ext cx="128299" cy="63915"/>
                          </a:xfrm>
                          <a:prstGeom prst="rect">
                            <a:avLst/>
                          </a:prstGeom>
                        </pic:spPr>
                      </pic:pic>
                      <pic:pic xmlns:pic="http://schemas.openxmlformats.org/drawingml/2006/picture">
                        <pic:nvPicPr>
                          <pic:cNvPr id="1128" name="Image 447"/>
                          <pic:cNvPicPr/>
                        </pic:nvPicPr>
                        <pic:blipFill>
                          <a:blip r:embed="rId21" cstate="print"/>
                          <a:stretch>
                            <a:fillRect/>
                          </a:stretch>
                        </pic:blipFill>
                        <pic:spPr>
                          <a:xfrm>
                            <a:off x="5780171" y="160344"/>
                            <a:ext cx="155406" cy="155552"/>
                          </a:xfrm>
                          <a:prstGeom prst="rect">
                            <a:avLst/>
                          </a:prstGeom>
                        </pic:spPr>
                      </pic:pic>
                      <wps:wsp>
                        <wps:cNvPr id="1129" name="Textbox 448"/>
                        <wps:cNvSpPr txBox="1"/>
                        <wps:spPr>
                          <a:xfrm>
                            <a:off x="161925" y="141852"/>
                            <a:ext cx="591185" cy="678815"/>
                          </a:xfrm>
                          <a:prstGeom prst="rect">
                            <a:avLst/>
                          </a:prstGeom>
                        </wps:spPr>
                        <wps:txbx>
                          <w:txbxContent>
                            <w:p w14:paraId="7274655E">
                              <w:pPr>
                                <w:spacing w:before="0"/>
                                <w:ind w:left="0" w:right="17" w:firstLine="0"/>
                                <w:jc w:val="center"/>
                                <w:rPr>
                                  <w:rFonts w:ascii="Segoe UI Semibold"/>
                                  <w:sz w:val="21"/>
                                </w:rPr>
                              </w:pPr>
                              <w:r>
                                <w:rPr>
                                  <w:rFonts w:ascii="Segoe UI Semibold"/>
                                  <w:color w:val="0D0D0D"/>
                                  <w:spacing w:val="-10"/>
                                  <w:sz w:val="21"/>
                                </w:rPr>
                                <w:t>R</w:t>
                              </w:r>
                            </w:p>
                            <w:p w14:paraId="798452E8">
                              <w:pPr>
                                <w:spacing w:before="276"/>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z</w:t>
                              </w:r>
                            </w:p>
                            <w:p w14:paraId="4006BA2F">
                              <w:pPr>
                                <w:spacing w:before="90"/>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9"/>
                                  <w:sz w:val="18"/>
                                </w:rPr>
                                <w:t xml:space="preserve"> </w:t>
                              </w:r>
                              <w:r>
                                <w:rPr>
                                  <w:rFonts w:ascii="Consolas"/>
                                  <w:color w:val="662442"/>
                                  <w:sz w:val="18"/>
                                </w:rPr>
                                <w:t>-</w:t>
                              </w:r>
                              <w:r>
                                <w:rPr>
                                  <w:rFonts w:ascii="Consolas"/>
                                  <w:color w:val="B9480D"/>
                                  <w:spacing w:val="-4"/>
                                  <w:sz w:val="18"/>
                                </w:rPr>
                                <w:t>3.57</w:t>
                              </w:r>
                            </w:p>
                          </w:txbxContent>
                        </wps:txbx>
                        <wps:bodyPr wrap="square" lIns="0" tIns="0" rIns="0" bIns="0" rtlCol="0">
                          <a:noAutofit/>
                        </wps:bodyPr>
                      </wps:wsp>
                      <wps:wsp>
                        <wps:cNvPr id="1130" name="Textbox 449"/>
                        <wps:cNvSpPr txBox="1"/>
                        <wps:spPr>
                          <a:xfrm>
                            <a:off x="161925" y="1084918"/>
                            <a:ext cx="718820" cy="307340"/>
                          </a:xfrm>
                          <a:prstGeom prst="rect">
                            <a:avLst/>
                          </a:prstGeom>
                        </wps:spPr>
                        <wps:txbx>
                          <w:txbxContent>
                            <w:p w14:paraId="036085C2">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7D320D41">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0.00018</w:t>
                              </w:r>
                            </w:p>
                          </w:txbxContent>
                        </wps:txbx>
                        <wps:bodyPr wrap="square" lIns="0" tIns="0" rIns="0" bIns="0" rtlCol="0">
                          <a:noAutofit/>
                        </wps:bodyPr>
                      </wps:wsp>
                      <wps:wsp>
                        <wps:cNvPr id="1131" name="Textbox 450"/>
                        <wps:cNvSpPr txBox="1"/>
                        <wps:spPr>
                          <a:xfrm>
                            <a:off x="161925" y="1656419"/>
                            <a:ext cx="1681480" cy="116839"/>
                          </a:xfrm>
                          <a:prstGeom prst="rect">
                            <a:avLst/>
                          </a:prstGeom>
                        </wps:spPr>
                        <wps:txbx>
                          <w:txbxContent>
                            <w:p w14:paraId="51FDF2CE">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"Reject</w:t>
                              </w:r>
                              <w:r>
                                <w:rPr>
                                  <w:rFonts w:ascii="Consolas"/>
                                  <w:color w:val="008634"/>
                                  <w:spacing w:val="10"/>
                                  <w:sz w:val="18"/>
                                </w:rPr>
                                <w:t xml:space="preserve"> </w:t>
                              </w:r>
                              <w:r>
                                <w:rPr>
                                  <w:rFonts w:ascii="Consolas"/>
                                  <w:color w:val="008634"/>
                                  <w:sz w:val="18"/>
                                </w:rPr>
                                <w:t>Null</w:t>
                              </w:r>
                              <w:r>
                                <w:rPr>
                                  <w:rFonts w:ascii="Consolas"/>
                                  <w:color w:val="008634"/>
                                  <w:spacing w:val="10"/>
                                  <w:sz w:val="18"/>
                                </w:rPr>
                                <w:t xml:space="preserve"> </w:t>
                              </w:r>
                              <w:r>
                                <w:rPr>
                                  <w:rFonts w:ascii="Consolas"/>
                                  <w:color w:val="008634"/>
                                  <w:spacing w:val="-2"/>
                                  <w:sz w:val="18"/>
                                </w:rPr>
                                <w:t>Hypothesis"</w:t>
                              </w:r>
                            </w:p>
                          </w:txbxContent>
                        </wps:txbx>
                        <wps:bodyPr wrap="square" lIns="0" tIns="0" rIns="0" bIns="0" rtlCol="0">
                          <a:noAutofit/>
                        </wps:bodyPr>
                      </wps:wsp>
                    </wpg:wgp>
                  </a:graphicData>
                </a:graphic>
              </wp:anchor>
            </w:drawing>
          </mc:Choice>
          <mc:Fallback>
            <w:pict>
              <v:group id="_x0000_s1026" o:spid="_x0000_s1026" o:spt="203" style="position:absolute;left:0pt;margin-left:65.95pt;margin-top:12pt;height:151.5pt;width:480pt;mso-position-horizontal-relative:page;mso-wrap-distance-bottom:0pt;mso-wrap-distance-top:0pt;z-index:-251479040;mso-width-relative:page;mso-height-relative:page;" coordsize="6096000,1924050" o:gfxdata="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">
                <o:lock v:ext="edit" aspectratio="f"/>
                <v:shape id="Graphic 444" o:spid="_x0000_s1026" o:spt="100" style="position:absolute;left:-12;top:0;height:1924050;width:6096000;" fillcolor="#0D0D0D" filled="t" stroked="f" coordsize="6096000,1924050" o:gfxdata="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aUmZbsAAADd&#10;AAAADwAAAAAAAAABACAAAAAiAAAAZHJzL2Rvd25yZXYueG1sUEsBAhQAFAAAAAgAh07iQDMvBZ47&#10;AAAAOQAAABAAAAAAAAAAAQAgAAAACgEAAGRycy9zaGFwZXhtbC54bWxQSwUGAAAAAAYABgBbAQAA&#10;tAMAAAAA&#10;" path="m6096000,228600l6084900,150774,6065748,106210,6032843,63169,5989802,30264,5945238,11112,5903112,2197,5867400,0,228600,0,150774,11112,106210,30264,63169,63169,30264,106210,11112,150774,2197,192900,0,228600,0,1695450,2197,1731162,11112,1773288,30264,1817852,63169,1860892,70269,1853780,39598,1814080,21247,1772869,12217,1733537,9537,1699488,9525,224586,12217,190525,21247,151206,39598,109994,70281,70269,109982,39598,151193,21247,190525,12217,224574,9525,5871438,9525,5944819,21247,5986030,39598,6025731,70269,6056414,109994,6074765,151206,6083795,190525,6086475,224586,6086475,1699488,6074765,1772869,6056414,1814080,6025731,1853780,5986030,1884464,5944819,1902815,5905487,1911845,5871438,1914525,224574,1914525,190525,1911845,151193,1902815,109982,1884464,70281,1853780,63169,1860892,106210,1893798,150774,1912950,192900,1921865,228600,1924050,5867400,1924050,5903112,1921865,5937770,1914525,5945238,1912950,5989802,1893798,6032843,1860892,6065748,1817852,6084900,1773288,6093815,1731162,6096000,1695450,6096000,228600xe">
                  <v:fill on="t" opacity="3341f" focussize="0,0"/>
                  <v:stroke on="f"/>
                  <v:imagedata o:title=""/>
                  <o:lock v:ext="edit" aspectratio="f"/>
                  <v:textbox inset="0mm,0mm,0mm,0mm"/>
                </v:shape>
                <v:shape id="Graphic 445" o:spid="_x0000_s1026" o:spt="100" style="position:absolute;left:9512;top:9525;height:1905000;width:6076950;" fillcolor="#FFFFFF" filled="t" stroked="f" coordsize="6076950,1905000" o:gfxdata="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pdEa/&#10;AAAA3QAAAA8AAAAAAAAAAQAgAAAAIgAAAGRycy9kb3ducmV2LnhtbFBLAQIUABQAAAAIAIdO4kAz&#10;LwWeOwAAADkAAAAQAAAAAAAAAAEAIAAAAA4BAABkcnMvc2hhcGV4bWwueG1sUEsFBgAAAAAGAAYA&#10;WwEAALgDAAAAAA==&#10;" path="m6076950,228600l6065850,150774,6046698,106210,6013793,63169,5970752,30264,5926188,11112,5884062,2197,5848350,0,228600,0,150774,11112,106210,30264,63169,63169,30264,106210,11112,150774,2197,192900,0,228600,0,457200,0,1676400,11112,1754238,30264,1798802,63169,1841842,106210,1874748,150774,1893900,192900,1902815,228600,1905000,5848350,1905000,5926188,1893900,5970752,1874748,6013793,1841842,6046698,1798802,6065850,1754238,6074765,1712112,6076950,1676400,6076950,457200,6076950,228600xe">
                  <v:fill on="t" focussize="0,0"/>
                  <v:stroke on="f"/>
                  <v:imagedata o:title=""/>
                  <o:lock v:ext="edit" aspectratio="f"/>
                  <v:textbox inset="0mm,0mm,0mm,0mm"/>
                </v:shape>
                <v:shape id="Image 446" o:spid="_x0000_s1026" o:spt="75" type="#_x0000_t75" style="position:absolute;left:173975;top:206143;height:63915;width:128299;" filled="f" o:preferrelative="t" stroked="f" coordsize="21600,21600" o:gfxdata="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c5evW2AAAA3QAAAA8A&#10;AAAAAAAAAQAgAAAAIgAAAGRycy9kb3ducmV2LnhtbFBLAQIUABQAAAAIAIdO4kAzLwWeOwAAADkA&#10;AAAQAAAAAAAAAAEAIAAAAAUBAABkcnMvc2hhcGV4bWwueG1sUEsFBgAAAAAGAAYAWwEAAK8DAAAA&#10;AA==&#10;">
                  <v:fill on="f" focussize="0,0"/>
                  <v:stroke on="f"/>
                  <v:imagedata r:id="rId25" o:title=""/>
                  <o:lock v:ext="edit" aspectratio="f"/>
                </v:shape>
                <v:shape id="Image 447" o:spid="_x0000_s1026" o:spt="75" type="#_x0000_t75" style="position:absolute;left:5780171;top:160344;height:155552;width:155406;" filled="f" o:preferrelative="t" stroked="f" coordsize="21600,21600" o:gfxdata="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7XR8&#10;wAAAAN0AAAAPAAAAAAAAAAEAIAAAACIAAABkcnMvZG93bnJldi54bWxQSwECFAAUAAAACACHTuJA&#10;My8FnjsAAAA5AAAAEAAAAAAAAAABACAAAAAPAQAAZHJzL3NoYXBleG1sLnhtbFBLBQYAAAAABgAG&#10;AFsBAAC5AwAAAAA=&#10;">
                  <v:fill on="f" focussize="0,0"/>
                  <v:stroke on="f"/>
                  <v:imagedata r:id="rId21" o:title=""/>
                  <o:lock v:ext="edit" aspectratio="f"/>
                </v:shape>
                <v:shape id="Textbox 448" o:spid="_x0000_s1026" o:spt="202" type="#_x0000_t202" style="position:absolute;left:161925;top:141852;height:678815;width:591185;" filled="f" stroked="f" coordsize="21600,21600" o:gfxdata="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hG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274655E">
                        <w:pPr>
                          <w:spacing w:before="0"/>
                          <w:ind w:left="0" w:right="17" w:firstLine="0"/>
                          <w:jc w:val="center"/>
                          <w:rPr>
                            <w:rFonts w:ascii="Segoe UI Semibold"/>
                            <w:sz w:val="21"/>
                          </w:rPr>
                        </w:pPr>
                        <w:r>
                          <w:rPr>
                            <w:rFonts w:ascii="Segoe UI Semibold"/>
                            <w:color w:val="0D0D0D"/>
                            <w:spacing w:val="-10"/>
                            <w:sz w:val="21"/>
                          </w:rPr>
                          <w:t>R</w:t>
                        </w:r>
                      </w:p>
                      <w:p w14:paraId="798452E8">
                        <w:pPr>
                          <w:spacing w:before="276"/>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10"/>
                            <w:sz w:val="18"/>
                          </w:rPr>
                          <w:t>z</w:t>
                        </w:r>
                      </w:p>
                      <w:p w14:paraId="4006BA2F">
                        <w:pPr>
                          <w:spacing w:before="90"/>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9"/>
                            <w:sz w:val="18"/>
                          </w:rPr>
                          <w:t xml:space="preserve"> </w:t>
                        </w:r>
                        <w:r>
                          <w:rPr>
                            <w:rFonts w:ascii="Consolas"/>
                            <w:color w:val="662442"/>
                            <w:sz w:val="18"/>
                          </w:rPr>
                          <w:t>-</w:t>
                        </w:r>
                        <w:r>
                          <w:rPr>
                            <w:rFonts w:ascii="Consolas"/>
                            <w:color w:val="B9480D"/>
                            <w:spacing w:val="-4"/>
                            <w:sz w:val="18"/>
                          </w:rPr>
                          <w:t>3.57</w:t>
                        </w:r>
                      </w:p>
                    </w:txbxContent>
                  </v:textbox>
                </v:shape>
                <v:shape id="Textbox 449" o:spid="_x0000_s1026" o:spt="202" type="#_x0000_t202" style="position:absolute;left:161925;top:1084918;height:307340;width:718820;" filled="f" stroked="f" coordsize="21600,21600" o:gfxdata="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dS7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36085C2">
                        <w:pPr>
                          <w:spacing w:before="0" w:line="182" w:lineRule="exact"/>
                          <w:ind w:left="0" w:right="0" w:firstLine="0"/>
                          <w:jc w:val="left"/>
                          <w:rPr>
                            <w:rFonts w:ascii="Consolas"/>
                            <w:sz w:val="18"/>
                          </w:rPr>
                        </w:pPr>
                        <w:r>
                          <w:rPr>
                            <w:rFonts w:ascii="Consolas"/>
                            <w:color w:val="662442"/>
                            <w:sz w:val="18"/>
                          </w:rPr>
                          <w:t>&gt;</w:t>
                        </w:r>
                        <w:r>
                          <w:rPr>
                            <w:rFonts w:ascii="Consolas"/>
                            <w:color w:val="662442"/>
                            <w:spacing w:val="3"/>
                            <w:sz w:val="18"/>
                          </w:rPr>
                          <w:t xml:space="preserve"> </w:t>
                        </w:r>
                        <w:r>
                          <w:rPr>
                            <w:rFonts w:ascii="Consolas"/>
                            <w:color w:val="6A3AB4"/>
                            <w:spacing w:val="-2"/>
                            <w:sz w:val="18"/>
                          </w:rPr>
                          <w:t>p_value</w:t>
                        </w:r>
                      </w:p>
                      <w:p w14:paraId="7D320D41">
                        <w:pPr>
                          <w:spacing w:before="89"/>
                          <w:ind w:left="0" w:right="0" w:firstLine="0"/>
                          <w:jc w:val="left"/>
                          <w:rPr>
                            <w:rFonts w:ascii="Consolas"/>
                            <w:sz w:val="18"/>
                          </w:rPr>
                        </w:pPr>
                        <w:r>
                          <w:rPr>
                            <w:rFonts w:ascii="Consolas"/>
                            <w:color w:val="0D0D0D"/>
                            <w:sz w:val="18"/>
                          </w:rPr>
                          <w:t>[</w:t>
                        </w:r>
                        <w:r>
                          <w:rPr>
                            <w:rFonts w:ascii="Consolas"/>
                            <w:color w:val="B9480D"/>
                            <w:sz w:val="18"/>
                          </w:rPr>
                          <w:t>1</w:t>
                        </w:r>
                        <w:r>
                          <w:rPr>
                            <w:rFonts w:ascii="Consolas"/>
                            <w:color w:val="0D0D0D"/>
                            <w:sz w:val="18"/>
                          </w:rPr>
                          <w:t>]</w:t>
                        </w:r>
                        <w:r>
                          <w:rPr>
                            <w:rFonts w:ascii="Consolas"/>
                            <w:color w:val="0D0D0D"/>
                            <w:spacing w:val="7"/>
                            <w:sz w:val="18"/>
                          </w:rPr>
                          <w:t xml:space="preserve"> </w:t>
                        </w:r>
                        <w:r>
                          <w:rPr>
                            <w:rFonts w:ascii="Consolas"/>
                            <w:color w:val="B9480D"/>
                            <w:spacing w:val="-2"/>
                            <w:sz w:val="18"/>
                          </w:rPr>
                          <w:t>0.00018</w:t>
                        </w:r>
                      </w:p>
                    </w:txbxContent>
                  </v:textbox>
                </v:shape>
                <v:shape id="Textbox 450" o:spid="_x0000_s1026" o:spt="202" type="#_x0000_t202" style="position:absolute;left:161925;top:1656419;height:116839;width:1681480;" filled="f" stroked="f" coordsize="21600,21600" o:gfxdata="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OYt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FDF2CE">
                        <w:pPr>
                          <w:spacing w:before="0" w:line="182" w:lineRule="exact"/>
                          <w:ind w:left="0" w:right="0" w:firstLine="0"/>
                          <w:jc w:val="left"/>
                          <w:rPr>
                            <w:rFonts w:ascii="Consolas"/>
                            <w:sz w:val="18"/>
                          </w:rPr>
                        </w:pPr>
                        <w:r>
                          <w:rPr>
                            <w:rFonts w:ascii="Consolas"/>
                            <w:color w:val="662442"/>
                            <w:sz w:val="18"/>
                          </w:rPr>
                          <w:t>&gt;</w:t>
                        </w:r>
                        <w:r>
                          <w:rPr>
                            <w:rFonts w:ascii="Consolas"/>
                            <w:color w:val="662442"/>
                            <w:spacing w:val="9"/>
                            <w:sz w:val="18"/>
                          </w:rPr>
                          <w:t xml:space="preserve"> </w:t>
                        </w:r>
                        <w:r>
                          <w:rPr>
                            <w:rFonts w:ascii="Consolas"/>
                            <w:color w:val="008634"/>
                            <w:sz w:val="18"/>
                          </w:rPr>
                          <w:t>"Reject</w:t>
                        </w:r>
                        <w:r>
                          <w:rPr>
                            <w:rFonts w:ascii="Consolas"/>
                            <w:color w:val="008634"/>
                            <w:spacing w:val="10"/>
                            <w:sz w:val="18"/>
                          </w:rPr>
                          <w:t xml:space="preserve"> </w:t>
                        </w:r>
                        <w:r>
                          <w:rPr>
                            <w:rFonts w:ascii="Consolas"/>
                            <w:color w:val="008634"/>
                            <w:sz w:val="18"/>
                          </w:rPr>
                          <w:t>Null</w:t>
                        </w:r>
                        <w:r>
                          <w:rPr>
                            <w:rFonts w:ascii="Consolas"/>
                            <w:color w:val="008634"/>
                            <w:spacing w:val="10"/>
                            <w:sz w:val="18"/>
                          </w:rPr>
                          <w:t xml:space="preserve"> </w:t>
                        </w:r>
                        <w:r>
                          <w:rPr>
                            <w:rFonts w:ascii="Consolas"/>
                            <w:color w:val="008634"/>
                            <w:spacing w:val="-2"/>
                            <w:sz w:val="18"/>
                          </w:rPr>
                          <w:t>Hypothesis"</w:t>
                        </w:r>
                      </w:p>
                    </w:txbxContent>
                  </v:textbox>
                </v:shape>
                <w10:wrap type="topAndBottom"/>
              </v:group>
            </w:pict>
          </mc:Fallback>
        </mc:AlternateContent>
      </w:r>
      <w:r>
        <w:rPr>
          <w:rFonts w:ascii="Segoe UI Semibold"/>
          <w:sz w:val="16"/>
        </w:rPr>
        <w:drawing>
          <wp:anchor distT="0" distB="0" distL="0" distR="0" simplePos="0" relativeHeight="251838464" behindDoc="1" locked="0" layoutInCell="1" allowOverlap="1">
            <wp:simplePos x="0" y="0"/>
            <wp:positionH relativeFrom="page">
              <wp:posOffset>855345</wp:posOffset>
            </wp:positionH>
            <wp:positionV relativeFrom="paragraph">
              <wp:posOffset>2236470</wp:posOffset>
            </wp:positionV>
            <wp:extent cx="155575" cy="155575"/>
            <wp:effectExtent l="0" t="0" r="12065" b="12065"/>
            <wp:wrapTopAndBottom/>
            <wp:docPr id="1132" name="Image 451"/>
            <wp:cNvGraphicFramePr/>
            <a:graphic xmlns:a="http://schemas.openxmlformats.org/drawingml/2006/main">
              <a:graphicData uri="http://schemas.openxmlformats.org/drawingml/2006/picture">
                <pic:pic xmlns:pic="http://schemas.openxmlformats.org/drawingml/2006/picture">
                  <pic:nvPicPr>
                    <pic:cNvPr id="1132" name="Image 451"/>
                    <pic:cNvPicPr/>
                  </pic:nvPicPr>
                  <pic:blipFill>
                    <a:blip r:embed="rId18" cstate="print"/>
                    <a:stretch>
                      <a:fillRect/>
                    </a:stretch>
                  </pic:blipFill>
                  <pic:spPr>
                    <a:xfrm>
                      <a:off x="0" y="0"/>
                      <a:ext cx="155302" cy="155447"/>
                    </a:xfrm>
                    <a:prstGeom prst="rect">
                      <a:avLst/>
                    </a:prstGeom>
                  </pic:spPr>
                </pic:pic>
              </a:graphicData>
            </a:graphic>
          </wp:anchor>
        </w:drawing>
      </w:r>
      <w:r>
        <w:rPr>
          <w:rFonts w:ascii="Segoe UI Semibold"/>
          <w:sz w:val="16"/>
        </w:rPr>
        <mc:AlternateContent>
          <mc:Choice Requires="wps">
            <w:drawing>
              <wp:anchor distT="0" distB="0" distL="0" distR="0" simplePos="0" relativeHeight="251838464" behindDoc="1" locked="0" layoutInCell="1" allowOverlap="1">
                <wp:simplePos x="0" y="0"/>
                <wp:positionH relativeFrom="page">
                  <wp:posOffset>1167765</wp:posOffset>
                </wp:positionH>
                <wp:positionV relativeFrom="paragraph">
                  <wp:posOffset>2236470</wp:posOffset>
                </wp:positionV>
                <wp:extent cx="140970" cy="156210"/>
                <wp:effectExtent l="0" t="0" r="11430" b="11430"/>
                <wp:wrapTopAndBottom/>
                <wp:docPr id="1133" name="Graphic 452"/>
                <wp:cNvGraphicFramePr/>
                <a:graphic xmlns:a="http://schemas.openxmlformats.org/drawingml/2006/main">
                  <a:graphicData uri="http://schemas.microsoft.com/office/word/2010/wordprocessingShape">
                    <wps:wsp>
                      <wps:cNvSpPr/>
                      <wps:spPr>
                        <a:xfrm>
                          <a:off x="0" y="0"/>
                          <a:ext cx="140970" cy="156210"/>
                        </a:xfrm>
                        <a:custGeom>
                          <a:avLst/>
                          <a:gdLst/>
                          <a:ahLst/>
                          <a:cxnLst/>
                          <a:rect l="l" t="t" r="r" b="b"/>
                          <a:pathLst>
                            <a:path w="140970" h="156210">
                              <a:moveTo>
                                <a:pt x="140411" y="84569"/>
                              </a:moveTo>
                              <a:lnTo>
                                <a:pt x="139877" y="80949"/>
                              </a:lnTo>
                              <a:lnTo>
                                <a:pt x="139750" y="80289"/>
                              </a:lnTo>
                              <a:lnTo>
                                <a:pt x="139585" y="79400"/>
                              </a:lnTo>
                              <a:lnTo>
                                <a:pt x="137706" y="70967"/>
                              </a:lnTo>
                              <a:lnTo>
                                <a:pt x="133057" y="64516"/>
                              </a:lnTo>
                              <a:lnTo>
                                <a:pt x="127406" y="61137"/>
                              </a:lnTo>
                              <a:lnTo>
                                <a:pt x="127406" y="83426"/>
                              </a:lnTo>
                              <a:lnTo>
                                <a:pt x="127393" y="87020"/>
                              </a:lnTo>
                              <a:lnTo>
                                <a:pt x="116408" y="129387"/>
                              </a:lnTo>
                              <a:lnTo>
                                <a:pt x="103098" y="142976"/>
                              </a:lnTo>
                              <a:lnTo>
                                <a:pt x="60312" y="142976"/>
                              </a:lnTo>
                              <a:lnTo>
                                <a:pt x="44462" y="68453"/>
                              </a:lnTo>
                              <a:lnTo>
                                <a:pt x="44462" y="67322"/>
                              </a:lnTo>
                              <a:lnTo>
                                <a:pt x="44754" y="67322"/>
                              </a:lnTo>
                              <a:lnTo>
                                <a:pt x="49301" y="65811"/>
                              </a:lnTo>
                              <a:lnTo>
                                <a:pt x="52984" y="62788"/>
                              </a:lnTo>
                              <a:lnTo>
                                <a:pt x="81203" y="13398"/>
                              </a:lnTo>
                              <a:lnTo>
                                <a:pt x="83540" y="13766"/>
                              </a:lnTo>
                              <a:lnTo>
                                <a:pt x="96088" y="31508"/>
                              </a:lnTo>
                              <a:lnTo>
                                <a:pt x="95669" y="33794"/>
                              </a:lnTo>
                              <a:lnTo>
                                <a:pt x="95186" y="35775"/>
                              </a:lnTo>
                              <a:lnTo>
                                <a:pt x="87363" y="61226"/>
                              </a:lnTo>
                              <a:lnTo>
                                <a:pt x="87401" y="62788"/>
                              </a:lnTo>
                              <a:lnTo>
                                <a:pt x="92697" y="68453"/>
                              </a:lnTo>
                              <a:lnTo>
                                <a:pt x="106413" y="68453"/>
                              </a:lnTo>
                              <a:lnTo>
                                <a:pt x="114147" y="69049"/>
                              </a:lnTo>
                              <a:lnTo>
                                <a:pt x="114503" y="69049"/>
                              </a:lnTo>
                              <a:lnTo>
                                <a:pt x="116801" y="69684"/>
                              </a:lnTo>
                              <a:lnTo>
                                <a:pt x="127406" y="83426"/>
                              </a:lnTo>
                              <a:lnTo>
                                <a:pt x="127406" y="61137"/>
                              </a:lnTo>
                              <a:lnTo>
                                <a:pt x="125641" y="60071"/>
                              </a:lnTo>
                              <a:lnTo>
                                <a:pt x="124193" y="59258"/>
                              </a:lnTo>
                              <a:lnTo>
                                <a:pt x="120484" y="57302"/>
                              </a:lnTo>
                              <a:lnTo>
                                <a:pt x="116014" y="56464"/>
                              </a:lnTo>
                              <a:lnTo>
                                <a:pt x="115595" y="56464"/>
                              </a:lnTo>
                              <a:lnTo>
                                <a:pt x="106476" y="55740"/>
                              </a:lnTo>
                              <a:lnTo>
                                <a:pt x="102298" y="55740"/>
                              </a:lnTo>
                              <a:lnTo>
                                <a:pt x="107289" y="39509"/>
                              </a:lnTo>
                              <a:lnTo>
                                <a:pt x="107759" y="37820"/>
                              </a:lnTo>
                              <a:lnTo>
                                <a:pt x="108750" y="33794"/>
                              </a:lnTo>
                              <a:lnTo>
                                <a:pt x="108813" y="29197"/>
                              </a:lnTo>
                              <a:lnTo>
                                <a:pt x="107518" y="21539"/>
                              </a:lnTo>
                              <a:lnTo>
                                <a:pt x="76250" y="0"/>
                              </a:lnTo>
                              <a:lnTo>
                                <a:pt x="74472" y="723"/>
                              </a:lnTo>
                              <a:lnTo>
                                <a:pt x="74180" y="990"/>
                              </a:lnTo>
                              <a:lnTo>
                                <a:pt x="72859" y="2628"/>
                              </a:lnTo>
                              <a:lnTo>
                                <a:pt x="72339" y="3416"/>
                              </a:lnTo>
                              <a:lnTo>
                                <a:pt x="43116" y="54559"/>
                              </a:lnTo>
                              <a:lnTo>
                                <a:pt x="41071" y="55740"/>
                              </a:lnTo>
                              <a:lnTo>
                                <a:pt x="37325" y="55740"/>
                              </a:lnTo>
                              <a:lnTo>
                                <a:pt x="37325" y="142976"/>
                              </a:lnTo>
                              <a:lnTo>
                                <a:pt x="31584" y="142976"/>
                              </a:lnTo>
                              <a:lnTo>
                                <a:pt x="25742" y="142494"/>
                              </a:lnTo>
                              <a:lnTo>
                                <a:pt x="26301" y="142494"/>
                              </a:lnTo>
                              <a:lnTo>
                                <a:pt x="24307" y="142100"/>
                              </a:lnTo>
                              <a:lnTo>
                                <a:pt x="24561" y="142100"/>
                              </a:lnTo>
                              <a:lnTo>
                                <a:pt x="23507" y="141719"/>
                              </a:lnTo>
                              <a:lnTo>
                                <a:pt x="22263" y="141198"/>
                              </a:lnTo>
                              <a:lnTo>
                                <a:pt x="13817" y="131851"/>
                              </a:lnTo>
                              <a:lnTo>
                                <a:pt x="13322" y="130035"/>
                              </a:lnTo>
                              <a:lnTo>
                                <a:pt x="13271" y="129387"/>
                              </a:lnTo>
                              <a:lnTo>
                                <a:pt x="13169" y="128130"/>
                              </a:lnTo>
                              <a:lnTo>
                                <a:pt x="12763" y="123215"/>
                              </a:lnTo>
                              <a:lnTo>
                                <a:pt x="12776" y="83426"/>
                              </a:lnTo>
                              <a:lnTo>
                                <a:pt x="27368" y="68732"/>
                              </a:lnTo>
                              <a:lnTo>
                                <a:pt x="23799" y="68732"/>
                              </a:lnTo>
                              <a:lnTo>
                                <a:pt x="31775" y="68503"/>
                              </a:lnTo>
                              <a:lnTo>
                                <a:pt x="31750" y="129387"/>
                              </a:lnTo>
                              <a:lnTo>
                                <a:pt x="32880" y="133553"/>
                              </a:lnTo>
                              <a:lnTo>
                                <a:pt x="37325" y="55740"/>
                              </a:lnTo>
                              <a:lnTo>
                                <a:pt x="27660" y="55740"/>
                              </a:lnTo>
                              <a:lnTo>
                                <a:pt x="0" y="82143"/>
                              </a:lnTo>
                              <a:lnTo>
                                <a:pt x="50" y="123215"/>
                              </a:lnTo>
                              <a:lnTo>
                                <a:pt x="24523" y="155105"/>
                              </a:lnTo>
                              <a:lnTo>
                                <a:pt x="32626" y="155778"/>
                              </a:lnTo>
                              <a:lnTo>
                                <a:pt x="105283" y="155778"/>
                              </a:lnTo>
                              <a:lnTo>
                                <a:pt x="123926" y="142976"/>
                              </a:lnTo>
                              <a:lnTo>
                                <a:pt x="124028" y="142836"/>
                              </a:lnTo>
                              <a:lnTo>
                                <a:pt x="124523" y="142100"/>
                              </a:lnTo>
                              <a:lnTo>
                                <a:pt x="127457" y="137388"/>
                              </a:lnTo>
                              <a:lnTo>
                                <a:pt x="127533" y="137134"/>
                              </a:lnTo>
                              <a:lnTo>
                                <a:pt x="128892" y="131851"/>
                              </a:lnTo>
                              <a:lnTo>
                                <a:pt x="134912" y="109740"/>
                              </a:lnTo>
                              <a:lnTo>
                                <a:pt x="140169" y="87020"/>
                              </a:lnTo>
                              <a:lnTo>
                                <a:pt x="140411" y="84569"/>
                              </a:lnTo>
                              <a:close/>
                            </a:path>
                          </a:pathLst>
                        </a:custGeom>
                        <a:solidFill>
                          <a:srgbClr val="5C5C5C"/>
                        </a:solidFill>
                      </wps:spPr>
                      <wps:bodyPr wrap="square" lIns="0" tIns="0" rIns="0" bIns="0" rtlCol="0">
                        <a:noAutofit/>
                      </wps:bodyPr>
                    </wps:wsp>
                  </a:graphicData>
                </a:graphic>
              </wp:anchor>
            </w:drawing>
          </mc:Choice>
          <mc:Fallback>
            <w:pict>
              <v:shape id="Graphic 452" o:spid="_x0000_s1026" o:spt="100" style="position:absolute;left:0pt;margin-left:91.95pt;margin-top:176.1pt;height:12.3pt;width:11.1pt;mso-position-horizontal-relative:page;mso-wrap-distance-bottom:0pt;mso-wrap-distance-top:0pt;z-index:-251478016;mso-width-relative:page;mso-height-relative:page;" fillcolor="#5C5C5C" filled="t" stroked="f" coordsize="140970,156210" o:gfxdata="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" path="m140411,84569l139877,80949,139750,80289,139585,79400,137706,70967,133057,64516,127406,61137,127406,83426,127393,87020,116408,129387,103098,142976,60312,142976,44462,68453,44462,67322,44754,67322,49301,65811,52984,62788,81203,13398,83540,13766,96088,31508,95669,33794,95186,35775,87363,61226,87401,62788,92697,68453,106413,68453,114147,69049,114503,69049,116801,69684,127406,83426,127406,61137,125641,60071,124193,59258,120484,57302,116014,56464,115595,56464,106476,55740,102298,55740,107289,39509,107759,37820,108750,33794,108813,29197,107518,21539,76250,0,74472,723,74180,990,72859,2628,72339,3416,43116,54559,41071,55740,37325,55740,37325,142976,31584,142976,25742,142494,26301,142494,24307,142100,24561,142100,23507,141719,22263,141198,13817,131851,13322,130035,13271,129387,13169,128130,12763,123215,12776,83426,27368,68732,23799,68732,31775,68503,31750,129387,32880,133553,37325,55740,27660,55740,0,82143,50,123215,24523,155105,32626,155778,105283,155778,123926,142976,124028,142836,124523,142100,127457,137388,127533,137134,128892,131851,134912,109740,140169,87020,140411,84569xe">
                <v:fill on="t" focussize="0,0"/>
                <v:stroke on="f"/>
                <v:imagedata o:title=""/>
                <o:lock v:ext="edit" aspectratio="f"/>
                <v:textbox inset="0mm,0mm,0mm,0mm"/>
                <w10:wrap type="topAndBottom"/>
              </v:shape>
            </w:pict>
          </mc:Fallback>
        </mc:AlternateContent>
      </w:r>
      <w:r>
        <w:rPr>
          <w:rFonts w:ascii="Segoe UI Semibold"/>
          <w:sz w:val="16"/>
        </w:rPr>
        <w:drawing>
          <wp:anchor distT="0" distB="0" distL="0" distR="0" simplePos="0" relativeHeight="251839488" behindDoc="1" locked="0" layoutInCell="1" allowOverlap="1">
            <wp:simplePos x="0" y="0"/>
            <wp:positionH relativeFrom="page">
              <wp:posOffset>1471930</wp:posOffset>
            </wp:positionH>
            <wp:positionV relativeFrom="paragraph">
              <wp:posOffset>2236470</wp:posOffset>
            </wp:positionV>
            <wp:extent cx="139700" cy="155575"/>
            <wp:effectExtent l="0" t="0" r="12700" b="12065"/>
            <wp:wrapTopAndBottom/>
            <wp:docPr id="1134" name="Image 453"/>
            <wp:cNvGraphicFramePr/>
            <a:graphic xmlns:a="http://schemas.openxmlformats.org/drawingml/2006/main">
              <a:graphicData uri="http://schemas.openxmlformats.org/drawingml/2006/picture">
                <pic:pic xmlns:pic="http://schemas.openxmlformats.org/drawingml/2006/picture">
                  <pic:nvPicPr>
                    <pic:cNvPr id="1134" name="Image 453"/>
                    <pic:cNvPicPr/>
                  </pic:nvPicPr>
                  <pic:blipFill>
                    <a:blip r:embed="rId19" cstate="print"/>
                    <a:stretch>
                      <a:fillRect/>
                    </a:stretch>
                  </pic:blipFill>
                  <pic:spPr>
                    <a:xfrm>
                      <a:off x="0" y="0"/>
                      <a:ext cx="139931" cy="155447"/>
                    </a:xfrm>
                    <a:prstGeom prst="rect">
                      <a:avLst/>
                    </a:prstGeom>
                  </pic:spPr>
                </pic:pic>
              </a:graphicData>
            </a:graphic>
          </wp:anchor>
        </w:drawing>
      </w:r>
      <w:r>
        <w:rPr>
          <w:rFonts w:ascii="Segoe UI Semibold"/>
          <w:sz w:val="16"/>
        </w:rPr>
        <mc:AlternateContent>
          <mc:Choice Requires="wps">
            <w:drawing>
              <wp:anchor distT="0" distB="0" distL="0" distR="0" simplePos="0" relativeHeight="251839488" behindDoc="1" locked="0" layoutInCell="1" allowOverlap="1">
                <wp:simplePos x="0" y="0"/>
                <wp:positionH relativeFrom="page">
                  <wp:posOffset>1778000</wp:posOffset>
                </wp:positionH>
                <wp:positionV relativeFrom="paragraph">
                  <wp:posOffset>2244725</wp:posOffset>
                </wp:positionV>
                <wp:extent cx="139700" cy="140335"/>
                <wp:effectExtent l="0" t="0" r="12700" b="12065"/>
                <wp:wrapTopAndBottom/>
                <wp:docPr id="1135" name="Graphic 454"/>
                <wp:cNvGraphicFramePr/>
                <a:graphic xmlns:a="http://schemas.openxmlformats.org/drawingml/2006/main">
                  <a:graphicData uri="http://schemas.microsoft.com/office/word/2010/wordprocessingShape">
                    <wps:wsp>
                      <wps:cNvSpPr/>
                      <wps:spPr>
                        <a:xfrm>
                          <a:off x="0" y="0"/>
                          <a:ext cx="139700" cy="140335"/>
                        </a:xfrm>
                        <a:custGeom>
                          <a:avLst/>
                          <a:gdLst/>
                          <a:ahLst/>
                          <a:cxnLst/>
                          <a:rect l="l" t="t" r="r" b="b"/>
                          <a:pathLst>
                            <a:path w="139700" h="140335">
                              <a:moveTo>
                                <a:pt x="107746" y="36449"/>
                              </a:moveTo>
                              <a:lnTo>
                                <a:pt x="73253" y="901"/>
                              </a:lnTo>
                              <a:lnTo>
                                <a:pt x="68961" y="0"/>
                              </a:lnTo>
                              <a:lnTo>
                                <a:pt x="67767" y="292"/>
                              </a:lnTo>
                              <a:lnTo>
                                <a:pt x="33616" y="33718"/>
                              </a:lnTo>
                              <a:lnTo>
                                <a:pt x="31877" y="36449"/>
                              </a:lnTo>
                              <a:lnTo>
                                <a:pt x="31927" y="39814"/>
                              </a:lnTo>
                              <a:lnTo>
                                <a:pt x="32512" y="41249"/>
                              </a:lnTo>
                              <a:lnTo>
                                <a:pt x="34848" y="43637"/>
                              </a:lnTo>
                              <a:lnTo>
                                <a:pt x="34696" y="43637"/>
                              </a:lnTo>
                              <a:lnTo>
                                <a:pt x="36156" y="44259"/>
                              </a:lnTo>
                              <a:lnTo>
                                <a:pt x="40271" y="44259"/>
                              </a:lnTo>
                              <a:lnTo>
                                <a:pt x="41871" y="43637"/>
                              </a:lnTo>
                              <a:lnTo>
                                <a:pt x="41554" y="43637"/>
                              </a:lnTo>
                              <a:lnTo>
                                <a:pt x="42570" y="42672"/>
                              </a:lnTo>
                              <a:lnTo>
                                <a:pt x="63512" y="21742"/>
                              </a:lnTo>
                              <a:lnTo>
                                <a:pt x="63601" y="95338"/>
                              </a:lnTo>
                              <a:lnTo>
                                <a:pt x="64262" y="96862"/>
                              </a:lnTo>
                              <a:lnTo>
                                <a:pt x="66700" y="99174"/>
                              </a:lnTo>
                              <a:lnTo>
                                <a:pt x="68160" y="99758"/>
                              </a:lnTo>
                              <a:lnTo>
                                <a:pt x="71526" y="99758"/>
                              </a:lnTo>
                              <a:lnTo>
                                <a:pt x="72986" y="99174"/>
                              </a:lnTo>
                              <a:lnTo>
                                <a:pt x="75425" y="96862"/>
                              </a:lnTo>
                              <a:lnTo>
                                <a:pt x="76085" y="95338"/>
                              </a:lnTo>
                              <a:lnTo>
                                <a:pt x="76174" y="21742"/>
                              </a:lnTo>
                              <a:lnTo>
                                <a:pt x="97116" y="42672"/>
                              </a:lnTo>
                              <a:lnTo>
                                <a:pt x="98183" y="43637"/>
                              </a:lnTo>
                              <a:lnTo>
                                <a:pt x="97917" y="43637"/>
                              </a:lnTo>
                              <a:lnTo>
                                <a:pt x="99593" y="44259"/>
                              </a:lnTo>
                              <a:lnTo>
                                <a:pt x="103200" y="44259"/>
                              </a:lnTo>
                              <a:lnTo>
                                <a:pt x="104648" y="43637"/>
                              </a:lnTo>
                              <a:lnTo>
                                <a:pt x="107035" y="41249"/>
                              </a:lnTo>
                              <a:lnTo>
                                <a:pt x="107645" y="39814"/>
                              </a:lnTo>
                              <a:lnTo>
                                <a:pt x="107746" y="36449"/>
                              </a:lnTo>
                              <a:close/>
                            </a:path>
                            <a:path w="139700" h="140335">
                              <a:moveTo>
                                <a:pt x="139674" y="92011"/>
                              </a:moveTo>
                              <a:lnTo>
                                <a:pt x="139052" y="90512"/>
                              </a:lnTo>
                              <a:lnTo>
                                <a:pt x="136575" y="88036"/>
                              </a:lnTo>
                              <a:lnTo>
                                <a:pt x="135089" y="87426"/>
                              </a:lnTo>
                              <a:lnTo>
                                <a:pt x="131584" y="87426"/>
                              </a:lnTo>
                              <a:lnTo>
                                <a:pt x="130098" y="88036"/>
                              </a:lnTo>
                              <a:lnTo>
                                <a:pt x="127622" y="90512"/>
                              </a:lnTo>
                              <a:lnTo>
                                <a:pt x="127000" y="92011"/>
                              </a:lnTo>
                              <a:lnTo>
                                <a:pt x="126974" y="107200"/>
                              </a:lnTo>
                              <a:lnTo>
                                <a:pt x="126492" y="113144"/>
                              </a:lnTo>
                              <a:lnTo>
                                <a:pt x="126123" y="114960"/>
                              </a:lnTo>
                              <a:lnTo>
                                <a:pt x="125996" y="115316"/>
                              </a:lnTo>
                              <a:lnTo>
                                <a:pt x="125641" y="116319"/>
                              </a:lnTo>
                              <a:lnTo>
                                <a:pt x="106718" y="127101"/>
                              </a:lnTo>
                              <a:lnTo>
                                <a:pt x="32969" y="127101"/>
                              </a:lnTo>
                              <a:lnTo>
                                <a:pt x="25806" y="126517"/>
                              </a:lnTo>
                              <a:lnTo>
                                <a:pt x="26301" y="126517"/>
                              </a:lnTo>
                              <a:lnTo>
                                <a:pt x="24828" y="126225"/>
                              </a:lnTo>
                              <a:lnTo>
                                <a:pt x="13766" y="115862"/>
                              </a:lnTo>
                              <a:lnTo>
                                <a:pt x="13271" y="114046"/>
                              </a:lnTo>
                              <a:lnTo>
                                <a:pt x="13195" y="113144"/>
                              </a:lnTo>
                              <a:lnTo>
                                <a:pt x="12712" y="107200"/>
                              </a:lnTo>
                              <a:lnTo>
                                <a:pt x="12674" y="92011"/>
                              </a:lnTo>
                              <a:lnTo>
                                <a:pt x="12052" y="90512"/>
                              </a:lnTo>
                              <a:lnTo>
                                <a:pt x="9588" y="88036"/>
                              </a:lnTo>
                              <a:lnTo>
                                <a:pt x="8089" y="87426"/>
                              </a:lnTo>
                              <a:lnTo>
                                <a:pt x="4597" y="87426"/>
                              </a:lnTo>
                              <a:lnTo>
                                <a:pt x="3098" y="88036"/>
                              </a:lnTo>
                              <a:lnTo>
                                <a:pt x="622" y="90512"/>
                              </a:lnTo>
                              <a:lnTo>
                                <a:pt x="0" y="92011"/>
                              </a:lnTo>
                              <a:lnTo>
                                <a:pt x="0" y="107200"/>
                              </a:lnTo>
                              <a:lnTo>
                                <a:pt x="24206" y="139065"/>
                              </a:lnTo>
                              <a:lnTo>
                                <a:pt x="23901" y="139065"/>
                              </a:lnTo>
                              <a:lnTo>
                                <a:pt x="32575" y="139776"/>
                              </a:lnTo>
                              <a:lnTo>
                                <a:pt x="107111" y="139776"/>
                              </a:lnTo>
                              <a:lnTo>
                                <a:pt x="134454" y="127101"/>
                              </a:lnTo>
                              <a:lnTo>
                                <a:pt x="136398" y="123317"/>
                              </a:lnTo>
                              <a:lnTo>
                                <a:pt x="137020" y="121958"/>
                              </a:lnTo>
                              <a:lnTo>
                                <a:pt x="138391" y="118757"/>
                              </a:lnTo>
                              <a:lnTo>
                                <a:pt x="139014" y="115316"/>
                              </a:lnTo>
                              <a:lnTo>
                                <a:pt x="139115" y="114046"/>
                              </a:lnTo>
                              <a:lnTo>
                                <a:pt x="139192" y="113144"/>
                              </a:lnTo>
                              <a:lnTo>
                                <a:pt x="139674" y="107200"/>
                              </a:lnTo>
                              <a:lnTo>
                                <a:pt x="139674" y="92011"/>
                              </a:lnTo>
                              <a:close/>
                            </a:path>
                          </a:pathLst>
                        </a:custGeom>
                        <a:solidFill>
                          <a:srgbClr val="5C5C5C"/>
                        </a:solidFill>
                      </wps:spPr>
                      <wps:bodyPr wrap="square" lIns="0" tIns="0" rIns="0" bIns="0" rtlCol="0">
                        <a:noAutofit/>
                      </wps:bodyPr>
                    </wps:wsp>
                  </a:graphicData>
                </a:graphic>
              </wp:anchor>
            </w:drawing>
          </mc:Choice>
          <mc:Fallback>
            <w:pict>
              <v:shape id="Graphic 454" o:spid="_x0000_s1026" o:spt="100" style="position:absolute;left:0pt;margin-left:140pt;margin-top:176.75pt;height:11.05pt;width:11pt;mso-position-horizontal-relative:page;mso-wrap-distance-bottom:0pt;mso-wrap-distance-top:0pt;z-index:-251476992;mso-width-relative:page;mso-height-relative:page;" fillcolor="#5C5C5C" filled="t" stroked="f" coordsize="139700,140335" o:gfxdata="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" path="m107746,36449l73253,901,68961,0,67767,292,33616,33718,31877,36449,31927,39814,32512,41249,34848,43637,34696,43637,36156,44259,40271,44259,41871,43637,41554,43637,42570,42672,63512,21742,63601,95338,64262,96862,66700,99174,68160,99758,71526,99758,72986,99174,75425,96862,76085,95338,76174,21742,97116,42672,98183,43637,97917,43637,99593,44259,103200,44259,104648,43637,107035,41249,107645,39814,107746,36449xem139674,92011l139052,90512,136575,88036,135089,87426,131584,87426,130098,88036,127622,90512,127000,92011,126974,107200,126492,113144,126123,114960,125996,115316,125641,116319,106718,127101,32969,127101,25806,126517,26301,126517,24828,126225,13766,115862,13271,114046,13195,113144,12712,107200,12674,92011,12052,90512,9588,88036,8089,87426,4597,87426,3098,88036,622,90512,0,92011,0,107200,24206,139065,23901,139065,32575,139776,107111,139776,134454,127101,136398,123317,137020,121958,138391,118757,139014,115316,139115,114046,139192,113144,139674,107200,139674,92011xe">
                <v:fill on="t" focussize="0,0"/>
                <v:stroke on="f"/>
                <v:imagedata o:title=""/>
                <o:lock v:ext="edit" aspectratio="f"/>
                <v:textbox inset="0mm,0mm,0mm,0mm"/>
                <w10:wrap type="topAndBottom"/>
              </v:shape>
            </w:pict>
          </mc:Fallback>
        </mc:AlternateContent>
      </w:r>
      <w:r>
        <w:rPr>
          <w:rFonts w:ascii="Segoe UI Semibold"/>
          <w:sz w:val="16"/>
        </w:rPr>
        <mc:AlternateContent>
          <mc:Choice Requires="wps">
            <w:drawing>
              <wp:anchor distT="0" distB="0" distL="0" distR="0" simplePos="0" relativeHeight="251840512" behindDoc="1" locked="0" layoutInCell="1" allowOverlap="1">
                <wp:simplePos x="0" y="0"/>
                <wp:positionH relativeFrom="page">
                  <wp:posOffset>2082800</wp:posOffset>
                </wp:positionH>
                <wp:positionV relativeFrom="paragraph">
                  <wp:posOffset>2244725</wp:posOffset>
                </wp:positionV>
                <wp:extent cx="139065" cy="139700"/>
                <wp:effectExtent l="0" t="0" r="13335" b="12700"/>
                <wp:wrapTopAndBottom/>
                <wp:docPr id="1136" name="Graphic 455"/>
                <wp:cNvGraphicFramePr/>
                <a:graphic xmlns:a="http://schemas.openxmlformats.org/drawingml/2006/main">
                  <a:graphicData uri="http://schemas.microsoft.com/office/word/2010/wordprocessingShape">
                    <wps:wsp>
                      <wps:cNvSpPr/>
                      <wps:spPr>
                        <a:xfrm>
                          <a:off x="0" y="0"/>
                          <a:ext cx="139065" cy="139700"/>
                        </a:xfrm>
                        <a:custGeom>
                          <a:avLst/>
                          <a:gdLst/>
                          <a:ahLst/>
                          <a:cxnLst/>
                          <a:rect l="l" t="t" r="r" b="b"/>
                          <a:pathLst>
                            <a:path w="139065" h="139700">
                              <a:moveTo>
                                <a:pt x="131495" y="4584"/>
                              </a:moveTo>
                              <a:lnTo>
                                <a:pt x="130886" y="3098"/>
                              </a:lnTo>
                              <a:lnTo>
                                <a:pt x="128409" y="622"/>
                              </a:lnTo>
                              <a:lnTo>
                                <a:pt x="126911" y="0"/>
                              </a:lnTo>
                              <a:lnTo>
                                <a:pt x="123418" y="0"/>
                              </a:lnTo>
                              <a:lnTo>
                                <a:pt x="121920" y="622"/>
                              </a:lnTo>
                              <a:lnTo>
                                <a:pt x="119456" y="3098"/>
                              </a:lnTo>
                              <a:lnTo>
                                <a:pt x="118833" y="4584"/>
                              </a:lnTo>
                              <a:lnTo>
                                <a:pt x="118833" y="19964"/>
                              </a:lnTo>
                              <a:lnTo>
                                <a:pt x="109702" y="12674"/>
                              </a:lnTo>
                              <a:lnTo>
                                <a:pt x="108407" y="11633"/>
                              </a:lnTo>
                              <a:lnTo>
                                <a:pt x="96507" y="5359"/>
                              </a:lnTo>
                              <a:lnTo>
                                <a:pt x="83439" y="1409"/>
                              </a:lnTo>
                              <a:lnTo>
                                <a:pt x="69316" y="0"/>
                              </a:lnTo>
                              <a:lnTo>
                                <a:pt x="61010" y="0"/>
                              </a:lnTo>
                              <a:lnTo>
                                <a:pt x="53365" y="1409"/>
                              </a:lnTo>
                              <a:lnTo>
                                <a:pt x="53060" y="1409"/>
                              </a:lnTo>
                              <a:lnTo>
                                <a:pt x="16941" y="23101"/>
                              </a:lnTo>
                              <a:lnTo>
                                <a:pt x="215" y="61125"/>
                              </a:lnTo>
                              <a:lnTo>
                                <a:pt x="0" y="62865"/>
                              </a:lnTo>
                              <a:lnTo>
                                <a:pt x="431" y="64427"/>
                              </a:lnTo>
                              <a:lnTo>
                                <a:pt x="2578" y="67183"/>
                              </a:lnTo>
                              <a:lnTo>
                                <a:pt x="3987" y="67983"/>
                              </a:lnTo>
                              <a:lnTo>
                                <a:pt x="7454" y="68414"/>
                              </a:lnTo>
                              <a:lnTo>
                                <a:pt x="9017" y="67983"/>
                              </a:lnTo>
                              <a:lnTo>
                                <a:pt x="11772" y="65836"/>
                              </a:lnTo>
                              <a:lnTo>
                                <a:pt x="12573" y="64427"/>
                              </a:lnTo>
                              <a:lnTo>
                                <a:pt x="12788" y="62699"/>
                              </a:lnTo>
                              <a:lnTo>
                                <a:pt x="13665" y="55791"/>
                              </a:lnTo>
                              <a:lnTo>
                                <a:pt x="36918" y="22364"/>
                              </a:lnTo>
                              <a:lnTo>
                                <a:pt x="62547" y="12674"/>
                              </a:lnTo>
                              <a:lnTo>
                                <a:pt x="77698" y="12674"/>
                              </a:lnTo>
                              <a:lnTo>
                                <a:pt x="85572" y="14338"/>
                              </a:lnTo>
                              <a:lnTo>
                                <a:pt x="100584" y="20980"/>
                              </a:lnTo>
                              <a:lnTo>
                                <a:pt x="107099" y="25679"/>
                              </a:lnTo>
                              <a:lnTo>
                                <a:pt x="112610" y="31750"/>
                              </a:lnTo>
                              <a:lnTo>
                                <a:pt x="91668" y="31750"/>
                              </a:lnTo>
                              <a:lnTo>
                                <a:pt x="90182" y="32372"/>
                              </a:lnTo>
                              <a:lnTo>
                                <a:pt x="87706" y="34848"/>
                              </a:lnTo>
                              <a:lnTo>
                                <a:pt x="87083" y="36334"/>
                              </a:lnTo>
                              <a:lnTo>
                                <a:pt x="87083" y="39839"/>
                              </a:lnTo>
                              <a:lnTo>
                                <a:pt x="87706" y="41325"/>
                              </a:lnTo>
                              <a:lnTo>
                                <a:pt x="90182" y="43802"/>
                              </a:lnTo>
                              <a:lnTo>
                                <a:pt x="91668" y="44424"/>
                              </a:lnTo>
                              <a:lnTo>
                                <a:pt x="126911" y="44424"/>
                              </a:lnTo>
                              <a:lnTo>
                                <a:pt x="128409" y="43802"/>
                              </a:lnTo>
                              <a:lnTo>
                                <a:pt x="130886" y="41325"/>
                              </a:lnTo>
                              <a:lnTo>
                                <a:pt x="131495" y="39839"/>
                              </a:lnTo>
                              <a:lnTo>
                                <a:pt x="131495" y="19964"/>
                              </a:lnTo>
                              <a:lnTo>
                                <a:pt x="131495" y="4584"/>
                              </a:lnTo>
                              <a:close/>
                            </a:path>
                            <a:path w="139065" h="139700">
                              <a:moveTo>
                                <a:pt x="139014" y="76949"/>
                              </a:moveTo>
                              <a:lnTo>
                                <a:pt x="138645" y="75476"/>
                              </a:lnTo>
                              <a:lnTo>
                                <a:pt x="136779" y="72809"/>
                              </a:lnTo>
                              <a:lnTo>
                                <a:pt x="135521" y="71958"/>
                              </a:lnTo>
                              <a:lnTo>
                                <a:pt x="132346" y="71234"/>
                              </a:lnTo>
                              <a:lnTo>
                                <a:pt x="130848" y="71450"/>
                              </a:lnTo>
                              <a:lnTo>
                                <a:pt x="128003" y="73037"/>
                              </a:lnTo>
                              <a:lnTo>
                                <a:pt x="127038" y="74206"/>
                              </a:lnTo>
                              <a:lnTo>
                                <a:pt x="126517" y="75742"/>
                              </a:lnTo>
                              <a:lnTo>
                                <a:pt x="126250" y="76949"/>
                              </a:lnTo>
                              <a:lnTo>
                                <a:pt x="119989" y="96710"/>
                              </a:lnTo>
                              <a:lnTo>
                                <a:pt x="107480" y="112572"/>
                              </a:lnTo>
                              <a:lnTo>
                                <a:pt x="90182" y="123151"/>
                              </a:lnTo>
                              <a:lnTo>
                                <a:pt x="69532" y="127000"/>
                              </a:lnTo>
                              <a:lnTo>
                                <a:pt x="61302" y="127000"/>
                              </a:lnTo>
                              <a:lnTo>
                                <a:pt x="26301" y="107797"/>
                              </a:lnTo>
                              <a:lnTo>
                                <a:pt x="46977" y="107797"/>
                              </a:lnTo>
                              <a:lnTo>
                                <a:pt x="48450" y="107492"/>
                              </a:lnTo>
                              <a:lnTo>
                                <a:pt x="49669" y="106768"/>
                              </a:lnTo>
                              <a:lnTo>
                                <a:pt x="51562" y="104432"/>
                              </a:lnTo>
                              <a:lnTo>
                                <a:pt x="52044" y="103098"/>
                              </a:lnTo>
                              <a:lnTo>
                                <a:pt x="52044" y="100088"/>
                              </a:lnTo>
                              <a:lnTo>
                                <a:pt x="45694" y="95250"/>
                              </a:lnTo>
                              <a:lnTo>
                                <a:pt x="10452" y="95250"/>
                              </a:lnTo>
                              <a:lnTo>
                                <a:pt x="7620" y="98094"/>
                              </a:lnTo>
                              <a:lnTo>
                                <a:pt x="7620" y="135089"/>
                              </a:lnTo>
                              <a:lnTo>
                                <a:pt x="8242" y="136588"/>
                              </a:lnTo>
                              <a:lnTo>
                                <a:pt x="10718" y="139052"/>
                              </a:lnTo>
                              <a:lnTo>
                                <a:pt x="12204" y="139674"/>
                              </a:lnTo>
                              <a:lnTo>
                                <a:pt x="15697" y="139674"/>
                              </a:lnTo>
                              <a:lnTo>
                                <a:pt x="17195" y="139052"/>
                              </a:lnTo>
                              <a:lnTo>
                                <a:pt x="19672" y="136588"/>
                              </a:lnTo>
                              <a:lnTo>
                                <a:pt x="20281" y="135089"/>
                              </a:lnTo>
                              <a:lnTo>
                                <a:pt x="20281" y="119824"/>
                              </a:lnTo>
                              <a:lnTo>
                                <a:pt x="25425" y="124320"/>
                              </a:lnTo>
                              <a:lnTo>
                                <a:pt x="55549" y="138277"/>
                              </a:lnTo>
                              <a:lnTo>
                                <a:pt x="55232" y="138277"/>
                              </a:lnTo>
                              <a:lnTo>
                                <a:pt x="62687" y="139357"/>
                              </a:lnTo>
                              <a:lnTo>
                                <a:pt x="69418" y="139674"/>
                              </a:lnTo>
                              <a:lnTo>
                                <a:pt x="77787" y="139674"/>
                              </a:lnTo>
                              <a:lnTo>
                                <a:pt x="120789" y="117983"/>
                              </a:lnTo>
                              <a:lnTo>
                                <a:pt x="138328" y="81762"/>
                              </a:lnTo>
                              <a:lnTo>
                                <a:pt x="138811" y="78562"/>
                              </a:lnTo>
                              <a:lnTo>
                                <a:pt x="139014" y="76949"/>
                              </a:lnTo>
                              <a:close/>
                            </a:path>
                          </a:pathLst>
                        </a:custGeom>
                        <a:solidFill>
                          <a:srgbClr val="5C5C5C"/>
                        </a:solidFill>
                      </wps:spPr>
                      <wps:bodyPr wrap="square" lIns="0" tIns="0" rIns="0" bIns="0" rtlCol="0">
                        <a:noAutofit/>
                      </wps:bodyPr>
                    </wps:wsp>
                  </a:graphicData>
                </a:graphic>
              </wp:anchor>
            </w:drawing>
          </mc:Choice>
          <mc:Fallback>
            <w:pict>
              <v:shape id="Graphic 455" o:spid="_x0000_s1026" o:spt="100" style="position:absolute;left:0pt;margin-left:164pt;margin-top:176.75pt;height:11pt;width:10.95pt;mso-position-horizontal-relative:page;mso-wrap-distance-bottom:0pt;mso-wrap-distance-top:0pt;z-index:-251475968;mso-width-relative:page;mso-height-relative:page;" fillcolor="#5C5C5C" filled="t" stroked="f" coordsize="139065,139700" o:gfxdata="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" path="m131495,4584l130886,3098,128409,622,126911,0,123418,0,121920,622,119456,3098,118833,4584,118833,19964,109702,12674,108407,11633,96507,5359,83439,1409,69316,0,61010,0,53365,1409,53060,1409,16941,23101,215,61125,0,62865,431,64427,2578,67183,3987,67983,7454,68414,9017,67983,11772,65836,12573,64427,12788,62699,13665,55791,36918,22364,62547,12674,77698,12674,85572,14338,100584,20980,107099,25679,112610,31750,91668,31750,90182,32372,87706,34848,87083,36334,87083,39839,87706,41325,90182,43802,91668,44424,126911,44424,128409,43802,130886,41325,131495,39839,131495,19964,131495,4584xem139014,76949l138645,75476,136779,72809,135521,71958,132346,71234,130848,71450,128003,73037,127038,74206,126517,75742,126250,76949,119989,96710,107480,112572,90182,123151,69532,127000,61302,127000,26301,107797,46977,107797,48450,107492,49669,106768,51562,104432,52044,103098,52044,100088,45694,95250,10452,95250,7620,98094,7620,135089,8242,136588,10718,139052,12204,139674,15697,139674,17195,139052,19672,136588,20281,135089,20281,119824,25425,124320,55549,138277,55232,138277,62687,139357,69418,139674,77787,139674,120789,117983,138328,81762,138811,78562,139014,76949xe">
                <v:fill on="t" focussize="0,0"/>
                <v:stroke on="f"/>
                <v:imagedata o:title=""/>
                <o:lock v:ext="edit" aspectratio="f"/>
                <v:textbox inset="0mm,0mm,0mm,0mm"/>
                <w10:wrap type="topAndBottom"/>
              </v:shape>
            </w:pict>
          </mc:Fallback>
        </mc:AlternateContent>
      </w:r>
      <w:r>
        <w:rPr>
          <w:rFonts w:ascii="Segoe UI Semibold"/>
          <w:sz w:val="16"/>
        </w:rPr>
        <mc:AlternateContent>
          <mc:Choice Requires="wps">
            <w:drawing>
              <wp:anchor distT="0" distB="0" distL="0" distR="0" simplePos="0" relativeHeight="251840512" behindDoc="1" locked="0" layoutInCell="1" allowOverlap="1">
                <wp:simplePos x="0" y="0"/>
                <wp:positionH relativeFrom="page">
                  <wp:posOffset>2390140</wp:posOffset>
                </wp:positionH>
                <wp:positionV relativeFrom="paragraph">
                  <wp:posOffset>2299970</wp:posOffset>
                </wp:positionV>
                <wp:extent cx="133350" cy="28575"/>
                <wp:effectExtent l="0" t="0" r="3810" b="1905"/>
                <wp:wrapTopAndBottom/>
                <wp:docPr id="1137" name="Graphic 456"/>
                <wp:cNvGraphicFramePr/>
                <a:graphic xmlns:a="http://schemas.openxmlformats.org/drawingml/2006/main">
                  <a:graphicData uri="http://schemas.microsoft.com/office/word/2010/wordprocessingShape">
                    <wps:wsp>
                      <wps:cNvSpPr/>
                      <wps:spPr>
                        <a:xfrm>
                          <a:off x="0" y="0"/>
                          <a:ext cx="133350" cy="28575"/>
                        </a:xfrm>
                        <a:custGeom>
                          <a:avLst/>
                          <a:gdLst/>
                          <a:ahLst/>
                          <a:cxnLst/>
                          <a:rect l="l" t="t" r="r" b="b"/>
                          <a:pathLst>
                            <a:path w="133350" h="28575">
                              <a:moveTo>
                                <a:pt x="28549" y="12382"/>
                              </a:moveTo>
                              <a:lnTo>
                                <a:pt x="16167" y="0"/>
                              </a:lnTo>
                              <a:lnTo>
                                <a:pt x="12382" y="0"/>
                              </a:lnTo>
                              <a:lnTo>
                                <a:pt x="0" y="12382"/>
                              </a:lnTo>
                              <a:lnTo>
                                <a:pt x="0" y="16167"/>
                              </a:lnTo>
                              <a:lnTo>
                                <a:pt x="12382" y="28549"/>
                              </a:lnTo>
                              <a:lnTo>
                                <a:pt x="16167" y="28549"/>
                              </a:lnTo>
                              <a:lnTo>
                                <a:pt x="28549" y="16167"/>
                              </a:lnTo>
                              <a:lnTo>
                                <a:pt x="28549" y="12382"/>
                              </a:lnTo>
                              <a:close/>
                            </a:path>
                            <a:path w="133350" h="28575">
                              <a:moveTo>
                                <a:pt x="80949" y="12369"/>
                              </a:moveTo>
                              <a:lnTo>
                                <a:pt x="68567" y="0"/>
                              </a:lnTo>
                              <a:lnTo>
                                <a:pt x="64795" y="0"/>
                              </a:lnTo>
                              <a:lnTo>
                                <a:pt x="52412" y="12369"/>
                              </a:lnTo>
                              <a:lnTo>
                                <a:pt x="52412" y="16154"/>
                              </a:lnTo>
                              <a:lnTo>
                                <a:pt x="64795" y="28536"/>
                              </a:lnTo>
                              <a:lnTo>
                                <a:pt x="68567" y="28536"/>
                              </a:lnTo>
                              <a:lnTo>
                                <a:pt x="80949" y="16154"/>
                              </a:lnTo>
                              <a:lnTo>
                                <a:pt x="80949" y="12369"/>
                              </a:lnTo>
                              <a:close/>
                            </a:path>
                            <a:path w="133350" h="28575">
                              <a:moveTo>
                                <a:pt x="133311" y="12369"/>
                              </a:moveTo>
                              <a:lnTo>
                                <a:pt x="120942" y="0"/>
                              </a:lnTo>
                              <a:lnTo>
                                <a:pt x="117157" y="0"/>
                              </a:lnTo>
                              <a:lnTo>
                                <a:pt x="104775" y="12369"/>
                              </a:lnTo>
                              <a:lnTo>
                                <a:pt x="104775" y="16154"/>
                              </a:lnTo>
                              <a:lnTo>
                                <a:pt x="117157" y="28536"/>
                              </a:lnTo>
                              <a:lnTo>
                                <a:pt x="120942" y="28536"/>
                              </a:lnTo>
                              <a:lnTo>
                                <a:pt x="133311" y="16154"/>
                              </a:lnTo>
                              <a:lnTo>
                                <a:pt x="133311" y="12369"/>
                              </a:lnTo>
                              <a:close/>
                            </a:path>
                          </a:pathLst>
                        </a:custGeom>
                        <a:solidFill>
                          <a:srgbClr val="5C5C5C"/>
                        </a:solidFill>
                      </wps:spPr>
                      <wps:bodyPr wrap="square" lIns="0" tIns="0" rIns="0" bIns="0" rtlCol="0">
                        <a:noAutofit/>
                      </wps:bodyPr>
                    </wps:wsp>
                  </a:graphicData>
                </a:graphic>
              </wp:anchor>
            </w:drawing>
          </mc:Choice>
          <mc:Fallback>
            <w:pict>
              <v:shape id="Graphic 456" o:spid="_x0000_s1026" o:spt="100" style="position:absolute;left:0pt;margin-left:188.2pt;margin-top:181.1pt;height:2.25pt;width:10.5pt;mso-position-horizontal-relative:page;mso-wrap-distance-bottom:0pt;mso-wrap-distance-top:0pt;z-index:-251475968;mso-width-relative:page;mso-height-relative:page;" fillcolor="#5C5C5C" filled="t" stroked="f" coordsize="133350,28575" o:gfxdata="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2sU7bAAAACwEAAA8AAAAAAAAAAQAgAAAAIgAAAGRycy9kb3ducmV2LnhtbFBLAQIU&#10;ABQAAAAIAIdO4kD7svJA1AIAAAoJAAAOAAAAAAAAAAEAIAAAACoBAABkcnMvZTJvRG9jLnhtbFBL&#10;BQYAAAAABgAGAFkBAABwBgAAAAA=&#10;" path="m28549,12382l16167,0,12382,0,0,12382,0,16167,12382,28549,16167,28549,28549,16167,28549,12382xem80949,12369l68567,0,64795,0,52412,12369,52412,16154,64795,28536,68567,28536,80949,16154,80949,12369xem133311,12369l120942,0,117157,0,104775,12369,104775,16154,117157,28536,120942,28536,133311,16154,133311,12369xe">
                <v:fill on="t" focussize="0,0"/>
                <v:stroke on="f"/>
                <v:imagedata o:title=""/>
                <o:lock v:ext="edit" aspectratio="f"/>
                <v:textbox inset="0mm,0mm,0mm,0mm"/>
                <w10:wrap type="topAndBottom"/>
              </v:shape>
            </w:pict>
          </mc:Fallback>
        </mc:AlternateContent>
      </w:r>
    </w:p>
    <w:p w14:paraId="5D5D2058">
      <w:pPr>
        <w:pStyle w:val="7"/>
        <w:spacing w:before="2"/>
        <w:rPr>
          <w:rFonts w:ascii="Segoe UI Semibold"/>
          <w:sz w:val="17"/>
        </w:rPr>
      </w:pPr>
    </w:p>
    <w:p w14:paraId="733EF8B2">
      <w:pPr>
        <w:pStyle w:val="7"/>
        <w:spacing w:after="0"/>
        <w:rPr>
          <w:rFonts w:ascii="Segoe UI Semibold"/>
          <w:sz w:val="17"/>
        </w:rPr>
        <w:sectPr>
          <w:pgSz w:w="12240" w:h="15840"/>
          <w:pgMar w:top="560" w:right="360" w:bottom="280" w:left="1080" w:header="720" w:footer="720" w:gutter="0"/>
          <w:cols w:space="720" w:num="1"/>
        </w:sectPr>
      </w:pPr>
    </w:p>
    <w:p w14:paraId="3F0C50A5">
      <w:pPr>
        <w:pStyle w:val="7"/>
        <w:rPr>
          <w:rFonts w:ascii="Segoe UI Semibold"/>
          <w:sz w:val="20"/>
        </w:rPr>
      </w:pPr>
    </w:p>
    <w:p w14:paraId="025DC417">
      <w:pPr>
        <w:pStyle w:val="7"/>
        <w:rPr>
          <w:rFonts w:ascii="Segoe UI Semibold"/>
          <w:sz w:val="20"/>
        </w:rPr>
      </w:pPr>
    </w:p>
    <w:p w14:paraId="48193C70">
      <w:pPr>
        <w:pStyle w:val="7"/>
        <w:rPr>
          <w:rFonts w:ascii="Segoe UI Semibold"/>
          <w:sz w:val="20"/>
        </w:rPr>
      </w:pPr>
    </w:p>
    <w:p w14:paraId="3460D5A2">
      <w:pPr>
        <w:pStyle w:val="7"/>
        <w:rPr>
          <w:rFonts w:ascii="Segoe UI Semibold"/>
          <w:sz w:val="20"/>
        </w:rPr>
      </w:pPr>
    </w:p>
    <w:p w14:paraId="6429DBF4">
      <w:pPr>
        <w:pStyle w:val="7"/>
        <w:rPr>
          <w:rFonts w:ascii="Segoe UI Semibold"/>
          <w:sz w:val="20"/>
        </w:rPr>
      </w:pPr>
    </w:p>
    <w:p w14:paraId="2CCAB8BF">
      <w:pPr>
        <w:pStyle w:val="7"/>
        <w:rPr>
          <w:rFonts w:ascii="Segoe UI Semibold"/>
          <w:sz w:val="20"/>
        </w:rPr>
      </w:pPr>
    </w:p>
    <w:p w14:paraId="2AD194B7">
      <w:pPr>
        <w:pStyle w:val="7"/>
        <w:rPr>
          <w:rFonts w:ascii="Segoe UI Semibold"/>
          <w:sz w:val="20"/>
        </w:rPr>
      </w:pPr>
    </w:p>
    <w:p w14:paraId="69F434B1">
      <w:pPr>
        <w:pStyle w:val="7"/>
        <w:rPr>
          <w:rFonts w:ascii="Segoe UI Semibold"/>
          <w:sz w:val="20"/>
        </w:rPr>
      </w:pPr>
    </w:p>
    <w:p w14:paraId="1112F7C3">
      <w:pPr>
        <w:pStyle w:val="7"/>
        <w:rPr>
          <w:rFonts w:ascii="Segoe UI Semibold"/>
          <w:sz w:val="20"/>
        </w:rPr>
      </w:pPr>
    </w:p>
    <w:p w14:paraId="310966D8">
      <w:pPr>
        <w:pStyle w:val="7"/>
        <w:rPr>
          <w:rFonts w:ascii="Segoe UI Semibold"/>
          <w:sz w:val="20"/>
        </w:rPr>
      </w:pPr>
    </w:p>
    <w:p w14:paraId="41BF66E3">
      <w:pPr>
        <w:pStyle w:val="7"/>
        <w:rPr>
          <w:rFonts w:ascii="Segoe UI Semibold"/>
          <w:sz w:val="20"/>
        </w:rPr>
      </w:pPr>
    </w:p>
    <w:p w14:paraId="0BCA2835">
      <w:pPr>
        <w:pStyle w:val="7"/>
        <w:spacing w:before="51" w:after="1"/>
        <w:rPr>
          <w:rFonts w:ascii="Segoe UI Semibold"/>
          <w:sz w:val="20"/>
        </w:rPr>
      </w:pPr>
    </w:p>
    <w:p w14:paraId="3FBF65BB">
      <w:pPr>
        <w:pStyle w:val="7"/>
        <w:spacing w:before="115"/>
        <w:rPr>
          <w:rFonts w:ascii="Segoe UI Semibold"/>
          <w:sz w:val="20"/>
        </w:rPr>
      </w:pPr>
      <w:r>
        <w:rPr>
          <w:rFonts w:ascii="Segoe UI Semibold"/>
          <w:sz w:val="20"/>
        </w:rPr>
        <mc:AlternateContent>
          <mc:Choice Requires="wpg">
            <w:drawing>
              <wp:anchor distT="0" distB="0" distL="0" distR="0" simplePos="0" relativeHeight="251790336" behindDoc="1" locked="0" layoutInCell="1" allowOverlap="1">
                <wp:simplePos x="0" y="0"/>
                <wp:positionH relativeFrom="page">
                  <wp:posOffset>6931025</wp:posOffset>
                </wp:positionH>
                <wp:positionV relativeFrom="paragraph">
                  <wp:posOffset>257175</wp:posOffset>
                </wp:positionV>
                <wp:extent cx="484505" cy="768350"/>
                <wp:effectExtent l="0" t="0" r="0" b="0"/>
                <wp:wrapTopAndBottom/>
                <wp:docPr id="738" name="Group 738"/>
                <wp:cNvGraphicFramePr/>
                <a:graphic xmlns:a="http://schemas.openxmlformats.org/drawingml/2006/main">
                  <a:graphicData uri="http://schemas.microsoft.com/office/word/2010/wordprocessingGroup">
                    <wpg:wgp>
                      <wpg:cNvGrpSpPr/>
                      <wpg:grpSpPr>
                        <a:xfrm>
                          <a:off x="0" y="0"/>
                          <a:ext cx="484505" cy="768350"/>
                          <a:chOff x="0" y="0"/>
                          <a:chExt cx="484505" cy="768350"/>
                        </a:xfrm>
                      </wpg:grpSpPr>
                      <wps:wsp>
                        <wps:cNvPr id="739" name="Graphic 739"/>
                        <wps:cNvSpPr/>
                        <wps:spPr>
                          <a:xfrm>
                            <a:off x="0" y="0"/>
                            <a:ext cx="484505" cy="768350"/>
                          </a:xfrm>
                          <a:custGeom>
                            <a:avLst/>
                            <a:gdLst/>
                            <a:ahLst/>
                            <a:cxnLst/>
                            <a:rect l="l" t="t" r="r" b="b"/>
                            <a:pathLst>
                              <a:path w="484505" h="768350">
                                <a:moveTo>
                                  <a:pt x="484060" y="768095"/>
                                </a:moveTo>
                                <a:lnTo>
                                  <a:pt x="0" y="768095"/>
                                </a:lnTo>
                                <a:lnTo>
                                  <a:pt x="0" y="0"/>
                                </a:lnTo>
                                <a:lnTo>
                                  <a:pt x="484060" y="0"/>
                                </a:lnTo>
                                <a:lnTo>
                                  <a:pt x="484060" y="222884"/>
                                </a:lnTo>
                                <a:lnTo>
                                  <a:pt x="288797" y="222884"/>
                                </a:lnTo>
                                <a:lnTo>
                                  <a:pt x="272846" y="223655"/>
                                </a:lnTo>
                                <a:lnTo>
                                  <a:pt x="226830" y="235210"/>
                                </a:lnTo>
                                <a:lnTo>
                                  <a:pt x="186122" y="259576"/>
                                </a:lnTo>
                                <a:lnTo>
                                  <a:pt x="154135" y="294832"/>
                                </a:lnTo>
                                <a:lnTo>
                                  <a:pt x="133805" y="337875"/>
                                </a:lnTo>
                                <a:lnTo>
                                  <a:pt x="126872" y="384809"/>
                                </a:lnTo>
                                <a:lnTo>
                                  <a:pt x="127642" y="400760"/>
                                </a:lnTo>
                                <a:lnTo>
                                  <a:pt x="139197" y="446775"/>
                                </a:lnTo>
                                <a:lnTo>
                                  <a:pt x="163564" y="487483"/>
                                </a:lnTo>
                                <a:lnTo>
                                  <a:pt x="198819" y="519470"/>
                                </a:lnTo>
                                <a:lnTo>
                                  <a:pt x="241862" y="539801"/>
                                </a:lnTo>
                                <a:lnTo>
                                  <a:pt x="288797" y="546734"/>
                                </a:lnTo>
                                <a:lnTo>
                                  <a:pt x="484060" y="546734"/>
                                </a:lnTo>
                                <a:lnTo>
                                  <a:pt x="484060" y="768095"/>
                                </a:lnTo>
                                <a:close/>
                              </a:path>
                              <a:path w="484505" h="768350">
                                <a:moveTo>
                                  <a:pt x="484060" y="546734"/>
                                </a:moveTo>
                                <a:lnTo>
                                  <a:pt x="469772" y="546734"/>
                                </a:lnTo>
                                <a:lnTo>
                                  <a:pt x="469772" y="222884"/>
                                </a:lnTo>
                                <a:lnTo>
                                  <a:pt x="484060" y="222884"/>
                                </a:lnTo>
                                <a:lnTo>
                                  <a:pt x="484060" y="546734"/>
                                </a:lnTo>
                                <a:close/>
                              </a:path>
                            </a:pathLst>
                          </a:custGeom>
                          <a:solidFill>
                            <a:srgbClr val="000000">
                              <a:alpha val="7839"/>
                            </a:srgbClr>
                          </a:solidFill>
                        </wps:spPr>
                        <wps:bodyPr wrap="square" lIns="0" tIns="0" rIns="0" bIns="0" rtlCol="0">
                          <a:noAutofit/>
                        </wps:bodyPr>
                      </wps:wsp>
                      <wps:wsp>
                        <wps:cNvPr id="740" name="Graphic 740"/>
                        <wps:cNvSpPr/>
                        <wps:spPr>
                          <a:xfrm>
                            <a:off x="117347" y="213359"/>
                            <a:ext cx="361950" cy="342900"/>
                          </a:xfrm>
                          <a:custGeom>
                            <a:avLst/>
                            <a:gdLst/>
                            <a:ahLst/>
                            <a:cxnLst/>
                            <a:rect l="l" t="t" r="r" b="b"/>
                            <a:pathLst>
                              <a:path w="361950" h="342900">
                                <a:moveTo>
                                  <a:pt x="361949" y="0"/>
                                </a:moveTo>
                                <a:lnTo>
                                  <a:pt x="361949" y="342899"/>
                                </a:lnTo>
                                <a:lnTo>
                                  <a:pt x="171449" y="342899"/>
                                </a:lnTo>
                                <a:lnTo>
                                  <a:pt x="129780" y="337760"/>
                                </a:lnTo>
                                <a:lnTo>
                                  <a:pt x="90628" y="322657"/>
                                </a:lnTo>
                                <a:lnTo>
                                  <a:pt x="56318" y="298493"/>
                                </a:lnTo>
                                <a:lnTo>
                                  <a:pt x="28894" y="266702"/>
                                </a:lnTo>
                                <a:lnTo>
                                  <a:pt x="10017" y="229200"/>
                                </a:lnTo>
                                <a:lnTo>
                                  <a:pt x="823" y="188255"/>
                                </a:lnTo>
                                <a:lnTo>
                                  <a:pt x="0" y="171449"/>
                                </a:lnTo>
                                <a:lnTo>
                                  <a:pt x="205" y="163027"/>
                                </a:lnTo>
                                <a:lnTo>
                                  <a:pt x="7380" y="121680"/>
                                </a:lnTo>
                                <a:lnTo>
                                  <a:pt x="24386" y="83315"/>
                                </a:lnTo>
                                <a:lnTo>
                                  <a:pt x="50216" y="50216"/>
                                </a:lnTo>
                                <a:lnTo>
                                  <a:pt x="83315" y="24386"/>
                                </a:lnTo>
                                <a:lnTo>
                                  <a:pt x="121680" y="7380"/>
                                </a:lnTo>
                                <a:lnTo>
                                  <a:pt x="163027" y="205"/>
                                </a:lnTo>
                                <a:lnTo>
                                  <a:pt x="171449" y="0"/>
                                </a:lnTo>
                                <a:lnTo>
                                  <a:pt x="361949" y="0"/>
                                </a:lnTo>
                                <a:close/>
                              </a:path>
                            </a:pathLst>
                          </a:custGeom>
                          <a:solidFill>
                            <a:srgbClr val="FFFFFF"/>
                          </a:solidFill>
                        </wps:spPr>
                        <wps:bodyPr wrap="square" lIns="0" tIns="0" rIns="0" bIns="0" rtlCol="0">
                          <a:noAutofit/>
                        </wps:bodyPr>
                      </wps:wsp>
                      <pic:pic xmlns:pic="http://schemas.openxmlformats.org/drawingml/2006/picture">
                        <pic:nvPicPr>
                          <pic:cNvPr id="741" name="Image 741"/>
                          <pic:cNvPicPr/>
                        </pic:nvPicPr>
                        <pic:blipFill>
                          <a:blip r:embed="rId11" cstate="print"/>
                          <a:stretch>
                            <a:fillRect/>
                          </a:stretch>
                        </pic:blipFill>
                        <pic:spPr>
                          <a:xfrm>
                            <a:off x="117347" y="546734"/>
                            <a:ext cx="9524" cy="9524"/>
                          </a:xfrm>
                          <a:prstGeom prst="rect">
                            <a:avLst/>
                          </a:prstGeom>
                        </pic:spPr>
                      </pic:pic>
                      <pic:pic xmlns:pic="http://schemas.openxmlformats.org/drawingml/2006/picture">
                        <pic:nvPicPr>
                          <pic:cNvPr id="742" name="Image 742"/>
                          <pic:cNvPicPr/>
                        </pic:nvPicPr>
                        <pic:blipFill>
                          <a:blip r:embed="rId11" cstate="print"/>
                          <a:stretch>
                            <a:fillRect/>
                          </a:stretch>
                        </pic:blipFill>
                        <pic:spPr>
                          <a:xfrm>
                            <a:off x="469772" y="546734"/>
                            <a:ext cx="9524" cy="9524"/>
                          </a:xfrm>
                          <a:prstGeom prst="rect">
                            <a:avLst/>
                          </a:prstGeom>
                        </pic:spPr>
                      </pic:pic>
                      <pic:pic xmlns:pic="http://schemas.openxmlformats.org/drawingml/2006/picture">
                        <pic:nvPicPr>
                          <pic:cNvPr id="743" name="Image 743"/>
                          <pic:cNvPicPr/>
                        </pic:nvPicPr>
                        <pic:blipFill>
                          <a:blip r:embed="rId11" cstate="print"/>
                          <a:stretch>
                            <a:fillRect/>
                          </a:stretch>
                        </pic:blipFill>
                        <pic:spPr>
                          <a:xfrm>
                            <a:off x="117347" y="213359"/>
                            <a:ext cx="9524" cy="9524"/>
                          </a:xfrm>
                          <a:prstGeom prst="rect">
                            <a:avLst/>
                          </a:prstGeom>
                        </pic:spPr>
                      </pic:pic>
                      <pic:pic xmlns:pic="http://schemas.openxmlformats.org/drawingml/2006/picture">
                        <pic:nvPicPr>
                          <pic:cNvPr id="744" name="Image 744"/>
                          <pic:cNvPicPr/>
                        </pic:nvPicPr>
                        <pic:blipFill>
                          <a:blip r:embed="rId11" cstate="print"/>
                          <a:stretch>
                            <a:fillRect/>
                          </a:stretch>
                        </pic:blipFill>
                        <pic:spPr>
                          <a:xfrm>
                            <a:off x="469772" y="213359"/>
                            <a:ext cx="9524" cy="9524"/>
                          </a:xfrm>
                          <a:prstGeom prst="rect">
                            <a:avLst/>
                          </a:prstGeom>
                        </pic:spPr>
                      </pic:pic>
                      <wps:wsp>
                        <wps:cNvPr id="745" name="Graphic 745"/>
                        <wps:cNvSpPr/>
                        <wps:spPr>
                          <a:xfrm>
                            <a:off x="164972" y="251459"/>
                            <a:ext cx="266700" cy="266700"/>
                          </a:xfrm>
                          <a:custGeom>
                            <a:avLst/>
                            <a:gdLst/>
                            <a:ahLst/>
                            <a:cxnLst/>
                            <a:rect l="l" t="t" r="r" b="b"/>
                            <a:pathLst>
                              <a:path w="266700" h="266700">
                                <a:moveTo>
                                  <a:pt x="266699" y="19277"/>
                                </a:moveTo>
                                <a:lnTo>
                                  <a:pt x="266699" y="247422"/>
                                </a:lnTo>
                                <a:lnTo>
                                  <a:pt x="266136" y="250257"/>
                                </a:lnTo>
                                <a:lnTo>
                                  <a:pt x="247422" y="266699"/>
                                </a:lnTo>
                                <a:lnTo>
                                  <a:pt x="244474" y="266699"/>
                                </a:lnTo>
                                <a:lnTo>
                                  <a:pt x="133349" y="266699"/>
                                </a:lnTo>
                                <a:lnTo>
                                  <a:pt x="94640" y="260959"/>
                                </a:lnTo>
                                <a:lnTo>
                                  <a:pt x="59264" y="244226"/>
                                </a:lnTo>
                                <a:lnTo>
                                  <a:pt x="30267" y="217947"/>
                                </a:lnTo>
                                <a:lnTo>
                                  <a:pt x="10150" y="184380"/>
                                </a:lnTo>
                                <a:lnTo>
                                  <a:pt x="640" y="146420"/>
                                </a:lnTo>
                                <a:lnTo>
                                  <a:pt x="0" y="133349"/>
                                </a:lnTo>
                                <a:lnTo>
                                  <a:pt x="160" y="126798"/>
                                </a:lnTo>
                                <a:lnTo>
                                  <a:pt x="7791" y="88432"/>
                                </a:lnTo>
                                <a:lnTo>
                                  <a:pt x="26246" y="53906"/>
                                </a:lnTo>
                                <a:lnTo>
                                  <a:pt x="53906" y="26246"/>
                                </a:lnTo>
                                <a:lnTo>
                                  <a:pt x="88432" y="7791"/>
                                </a:lnTo>
                                <a:lnTo>
                                  <a:pt x="126798" y="160"/>
                                </a:lnTo>
                                <a:lnTo>
                                  <a:pt x="133349" y="0"/>
                                </a:lnTo>
                                <a:lnTo>
                                  <a:pt x="247422" y="0"/>
                                </a:lnTo>
                                <a:lnTo>
                                  <a:pt x="266136" y="16442"/>
                                </a:lnTo>
                                <a:lnTo>
                                  <a:pt x="266699" y="19277"/>
                                </a:lnTo>
                                <a:close/>
                              </a:path>
                            </a:pathLst>
                          </a:custGeom>
                          <a:solidFill>
                            <a:srgbClr val="FFFFFF">
                              <a:alpha val="50000"/>
                            </a:srgbClr>
                          </a:solidFill>
                        </wps:spPr>
                        <wps:bodyPr wrap="square" lIns="0" tIns="0" rIns="0" bIns="0" rtlCol="0">
                          <a:noAutofit/>
                        </wps:bodyPr>
                      </wps:wsp>
                      <pic:pic xmlns:pic="http://schemas.openxmlformats.org/drawingml/2006/picture">
                        <pic:nvPicPr>
                          <pic:cNvPr id="746" name="Image 746"/>
                          <pic:cNvPicPr/>
                        </pic:nvPicPr>
                        <pic:blipFill>
                          <a:blip r:embed="rId12" cstate="print"/>
                          <a:stretch>
                            <a:fillRect/>
                          </a:stretch>
                        </pic:blipFill>
                        <pic:spPr>
                          <a:xfrm>
                            <a:off x="228076" y="308133"/>
                            <a:ext cx="143676" cy="146923"/>
                          </a:xfrm>
                          <a:prstGeom prst="rect">
                            <a:avLst/>
                          </a:prstGeom>
                        </pic:spPr>
                      </pic:pic>
                    </wpg:wgp>
                  </a:graphicData>
                </a:graphic>
              </wp:anchor>
            </w:drawing>
          </mc:Choice>
          <mc:Fallback>
            <w:pict>
              <v:group id="_x0000_s1026" o:spid="_x0000_s1026" o:spt="203" style="position:absolute;left:0pt;margin-left:545.75pt;margin-top:20.25pt;height:60.5pt;width:38.15pt;mso-position-horizontal-relative:page;mso-wrap-distance-bottom:0pt;mso-wrap-distance-top:0pt;z-index:-251526144;mso-width-relative:page;mso-height-relative:page;" coordsize="484505,768350" o:gfxdata="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">
                <o:lock v:ext="edit" aspectratio="f"/>
                <v:shape id="Graphic 739" o:spid="_x0000_s1026" o:spt="100" style="position:absolute;left:0;top:0;height:768350;width:484505;" fillcolor="#000000" filled="t" stroked="f" coordsize="484505,768350" o:gfxdata="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lbGr74A&#10;AADcAAAADwAAAAAAAAABACAAAAAiAAAAZHJzL2Rvd25yZXYueG1sUEsBAhQAFAAAAAgAh07iQDMv&#10;BZ47AAAAOQAAABAAAAAAAAAAAQAgAAAADQEAAGRycy9zaGFwZXhtbC54bWxQSwUGAAAAAAYABgBb&#10;AQAAtwMAAAAA&#10;" path="m484060,768095l0,768095,0,0,484060,0,484060,222884,288797,222884,272846,223655,226830,235210,186122,259576,154135,294832,133805,337875,126872,384809,127642,400760,139197,446775,163564,487483,198819,519470,241862,539801,288797,546734,484060,546734,484060,768095xem484060,546734l469772,546734,469772,222884,484060,222884,484060,546734xe">
                  <v:fill on="t" opacity="5137f" focussize="0,0"/>
                  <v:stroke on="f"/>
                  <v:imagedata o:title=""/>
                  <o:lock v:ext="edit" aspectratio="f"/>
                  <v:textbox inset="0mm,0mm,0mm,0mm"/>
                </v:shape>
                <v:shape id="Graphic 740" o:spid="_x0000_s1026" o:spt="100" style="position:absolute;left:117347;top:213359;height:342900;width:361950;" fillcolor="#FFFFFF" filled="t" stroked="f" coordsize="361950,342900" o:gfxdata="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qGwr4A&#10;AADcAAAADwAAAAAAAAABACAAAAAiAAAAZHJzL2Rvd25yZXYueG1sUEsBAhQAFAAAAAgAh07iQDMv&#10;BZ47AAAAOQAAABAAAAAAAAAAAQAgAAAADQEAAGRycy9zaGFwZXhtbC54bWxQSwUGAAAAAAYABgBb&#10;AQAAtwMAAAAA&#10;" path="m361949,0l361949,342899,171449,342899,129780,337760,90628,322657,56318,298493,28894,266702,10017,229200,823,188255,0,171449,205,163027,7380,121680,24386,83315,50216,50216,83315,24386,121680,7380,163027,205,171449,0,361949,0xe">
                  <v:fill on="t" focussize="0,0"/>
                  <v:stroke on="f"/>
                  <v:imagedata o:title=""/>
                  <o:lock v:ext="edit" aspectratio="f"/>
                  <v:textbox inset="0mm,0mm,0mm,0mm"/>
                </v:shape>
                <v:shape id="Image 741" o:spid="_x0000_s1026" o:spt="75" type="#_x0000_t75" style="position:absolute;left:117347;top:546734;height:9524;width:9524;" filled="f" o:preferrelative="t" stroked="f" coordsize="21600,21600" o:gfxdata="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NH8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742" o:spid="_x0000_s1026" o:spt="75" type="#_x0000_t75" style="position:absolute;left:469772;top:546734;height:9524;width:9524;" filled="f" o:preferrelative="t" stroked="f" coordsize="21600,21600" o:gfxdata="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4dmE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743" o:spid="_x0000_s1026" o:spt="75" type="#_x0000_t75" style="position:absolute;left:117347;top:213359;height:9524;width:9524;" filled="f" o:preferrelative="t" stroked="f" coordsize="21600,21600" o:gfxdata="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tfB+/&#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744" o:spid="_x0000_s1026" o:spt="75" type="#_x0000_t75" style="position:absolute;left:469772;top:213359;height:9524;width:9524;" filled="f" o:preferrelative="t" stroked="f" coordsize="21600,21600" o:gfxdata="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E5Gu/&#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745" o:spid="_x0000_s1026" o:spt="100" style="position:absolute;left:164972;top:251459;height:266700;width:266700;" fillcolor="#FFFFFF" filled="t" stroked="f" coordsize="266700,266700" o:gfxdata="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AoA74A&#10;AADcAAAADwAAAAAAAAABACAAAAAiAAAAZHJzL2Rvd25yZXYueG1sUEsBAhQAFAAAAAgAh07iQDMv&#10;BZ47AAAAOQAAABAAAAAAAAAAAQAgAAAADQEAAGRycy9zaGFwZXhtbC54bWxQSwUGAAAAAAYABgBb&#10;AQAAtwMAAAAA&#10;" path="m266699,19277l266699,247422,266136,250257,247422,266699,244474,266699,133349,266699,94640,260959,59264,244226,30267,217947,10150,184380,640,146420,0,133349,160,126798,7791,88432,26246,53906,53906,26246,88432,7791,126798,160,133349,0,247422,0,266136,16442,266699,19277xe">
                  <v:fill on="t" opacity="32768f" focussize="0,0"/>
                  <v:stroke on="f"/>
                  <v:imagedata o:title=""/>
                  <o:lock v:ext="edit" aspectratio="f"/>
                  <v:textbox inset="0mm,0mm,0mm,0mm"/>
                </v:shape>
                <v:shape id="Image 746" o:spid="_x0000_s1026" o:spt="75" type="#_x0000_t75" style="position:absolute;left:228076;top:308133;height:146923;width:143676;" filled="f" o:preferrelative="t" stroked="f" coordsize="21600,21600" o:gfxdata="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d1XVvQAA&#10;ANwAAAAPAAAAAAAAAAEAIAAAACIAAABkcnMvZG93bnJldi54bWxQSwECFAAUAAAACACHTuJAMy8F&#10;njsAAAA5AAAAEAAAAAAAAAABACAAAAAMAQAAZHJzL3NoYXBleG1sLnhtbFBLBQYAAAAABgAGAFsB&#10;AAC2AwAAAAA=&#10;">
                  <v:fill on="f" focussize="0,0"/>
                  <v:stroke on="f"/>
                  <v:imagedata r:id="rId12" o:title=""/>
                  <o:lock v:ext="edit" aspectratio="f"/>
                </v:shape>
                <w10:wrap type="topAndBottom"/>
              </v:group>
            </w:pict>
          </mc:Fallback>
        </mc:AlternateContent>
      </w:r>
    </w:p>
    <w:sectPr>
      <w:pgSz w:w="12240" w:h="15840"/>
      <w:pgMar w:top="560" w:right="360" w:bottom="280"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1"/>
    <w:family w:val="swiss"/>
    <w:pitch w:val="default"/>
    <w:sig w:usb0="E4002EFF" w:usb1="C000E47F" w:usb2="00000009" w:usb3="00000000" w:csb0="200001FF" w:csb1="00000000"/>
  </w:font>
  <w:font w:name="Segoe UI Semibold">
    <w:panose1 w:val="020B0702040204020203"/>
    <w:charset w:val="01"/>
    <w:family w:val="swiss"/>
    <w:pitch w:val="default"/>
    <w:sig w:usb0="E4002EFF" w:usb1="C000E47F" w:usb2="00000009" w:usb3="00000000" w:csb0="200001FF" w:csb1="00000000"/>
  </w:font>
  <w:font w:name="Arial">
    <w:panose1 w:val="020B0604020202020204"/>
    <w:charset w:val="01"/>
    <w:family w:val="swiss"/>
    <w:pitch w:val="default"/>
    <w:sig w:usb0="E0002EFF" w:usb1="C000785B" w:usb2="00000009" w:usb3="00000000" w:csb0="400001FF" w:csb1="FFFF0000"/>
  </w:font>
  <w:font w:name="Consolas">
    <w:panose1 w:val="020B0609020204030204"/>
    <w:charset w:val="01"/>
    <w:family w:val="modern"/>
    <w:pitch w:val="default"/>
    <w:sig w:usb0="E00006FF" w:usb1="0000FCFF" w:usb2="00000001" w:usb3="00000000" w:csb0="6000019F" w:csb1="DFD70000"/>
  </w:font>
  <w:font w:name="Segoe UI Semibold">
    <w:panose1 w:val="020B07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Bahnschrif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2px;height:12px" o:bullet="t">
        <v:imagedata r:id="rId1" o:title=""/>
      </v:shape>
    </w:pict>
  </w:numPicBullet>
  <w:numPicBullet w:numPicBulletId="1">
    <w:pict>
      <v:shape id="1" type="#_x0000_t75" style="width:12px;height:12px" o:bullet="t">
        <v:imagedata r:id="rId2" o:title=""/>
      </v:shape>
    </w:pict>
  </w:numPicBullet>
  <w:numPicBullet w:numPicBulletId="2">
    <w:pict>
      <v:shape id="2" type="#_x0000_t75" style="width:12px;height:12px" o:bullet="t">
        <v:imagedata r:id="rId3" o:title=""/>
      </v:shape>
    </w:pict>
  </w:numPicBullet>
  <w:numPicBullet w:numPicBulletId="3">
    <w:pict>
      <v:shape id="3" type="#_x0000_t75" style="width:12px;height:12px" o:bullet="t">
        <v:imagedata r:id="rId4" o:title=""/>
      </v:shape>
    </w:pict>
  </w:numPicBullet>
  <w:numPicBullet w:numPicBulletId="4">
    <w:pict>
      <v:shape id="4" type="#_x0000_t75" style="width:12px;height:12px" o:bullet="t">
        <v:imagedata r:id="rId5" o:title=""/>
      </v:shape>
    </w:pict>
  </w:numPicBullet>
  <w:numPicBullet w:numPicBulletId="5">
    <w:pict>
      <v:shape id="5" type="#_x0000_t75" style="width:12px;height:12px" o:bullet="t">
        <v:imagedata r:id="rId6" o:title=""/>
      </v:shape>
    </w:pict>
  </w:numPicBullet>
  <w:numPicBullet w:numPicBulletId="6">
    <w:pict>
      <v:shape id="6" type="#_x0000_t75" style="width:12px;height:12px" o:bullet="t">
        <v:imagedata r:id="rId7" o:title=""/>
      </v:shape>
    </w:pict>
  </w:numPicBullet>
  <w:numPicBullet w:numPicBulletId="7">
    <w:pict>
      <v:shape id="7" type="#_x0000_t75" style="width:12px;height:12px" o:bullet="t">
        <v:imagedata r:id="rId8" o:title=""/>
      </v:shape>
    </w:pict>
  </w:numPicBullet>
  <w:abstractNum w:abstractNumId="0">
    <w:nsid w:val="B5E306ED"/>
    <w:multiLevelType w:val="multilevel"/>
    <w:tmpl w:val="B5E306ED"/>
    <w:lvl w:ilvl="0" w:tentative="0">
      <w:start w:val="1"/>
      <w:numFmt w:val="lowerRoman"/>
      <w:lvlText w:val="(%1)"/>
      <w:lvlJc w:val="left"/>
      <w:pPr>
        <w:ind w:left="1392" w:hanging="433"/>
        <w:jc w:val="left"/>
      </w:pPr>
      <w:rPr>
        <w:rFonts w:hint="default" w:ascii="Segoe UI Semibold" w:hAnsi="Segoe UI Semibold" w:eastAsia="Segoe UI Semibold" w:cs="Segoe UI Semibold"/>
        <w:b w:val="0"/>
        <w:bCs w:val="0"/>
        <w:i w:val="0"/>
        <w:iCs w:val="0"/>
        <w:color w:val="0D0D0D"/>
        <w:spacing w:val="0"/>
        <w:w w:val="100"/>
        <w:sz w:val="36"/>
        <w:szCs w:val="36"/>
        <w:lang w:val="en-US" w:eastAsia="en-US" w:bidi="ar-SA"/>
      </w:rPr>
    </w:lvl>
    <w:lvl w:ilvl="1" w:tentative="0">
      <w:start w:val="1"/>
      <w:numFmt w:val="decimal"/>
      <w:lvlText w:val="%2."/>
      <w:lvlJc w:val="left"/>
      <w:pPr>
        <w:ind w:left="1290" w:hanging="331"/>
        <w:jc w:val="left"/>
      </w:pPr>
      <w:rPr>
        <w:rFonts w:hint="default" w:ascii="Segoe UI Semibold" w:hAnsi="Segoe UI Semibold" w:eastAsia="Segoe UI Semibold" w:cs="Segoe UI Semibold"/>
        <w:b w:val="0"/>
        <w:bCs w:val="0"/>
        <w:i w:val="0"/>
        <w:iCs w:val="0"/>
        <w:color w:val="0D0D0D"/>
        <w:spacing w:val="0"/>
        <w:w w:val="100"/>
        <w:sz w:val="36"/>
        <w:szCs w:val="36"/>
        <w:lang w:val="en-US" w:eastAsia="en-US" w:bidi="ar-SA"/>
      </w:rPr>
    </w:lvl>
    <w:lvl w:ilvl="2" w:tentative="0">
      <w:start w:val="1"/>
      <w:numFmt w:val="decimal"/>
      <w:lvlText w:val="%3."/>
      <w:lvlJc w:val="left"/>
      <w:pPr>
        <w:ind w:left="1440" w:hanging="360"/>
        <w:jc w:val="left"/>
      </w:pPr>
      <w:rPr>
        <w:rFonts w:hint="default" w:ascii="Segoe UI" w:hAnsi="Segoe UI" w:eastAsia="Segoe UI" w:cs="Segoe UI"/>
        <w:b/>
        <w:bCs/>
        <w:i w:val="0"/>
        <w:iCs w:val="0"/>
        <w:color w:val="0D0D0D"/>
        <w:spacing w:val="0"/>
        <w:w w:val="100"/>
        <w:sz w:val="24"/>
        <w:szCs w:val="24"/>
        <w:lang w:val="en-US" w:eastAsia="en-US" w:bidi="ar-SA"/>
      </w:rPr>
    </w:lvl>
    <w:lvl w:ilvl="3" w:tentative="0">
      <w:start w:val="0"/>
      <w:numFmt w:val="bullet"/>
      <w:lvlText w:val="•"/>
      <w:lvlJc w:val="left"/>
      <w:pPr>
        <w:ind w:left="270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740" w:hanging="360"/>
      </w:pPr>
      <w:rPr>
        <w:rFonts w:hint="default"/>
        <w:lang w:val="en-US" w:eastAsia="en-US" w:bidi="ar-SA"/>
      </w:rPr>
    </w:lvl>
    <w:lvl w:ilvl="8" w:tentative="0">
      <w:start w:val="0"/>
      <w:numFmt w:val="bullet"/>
      <w:lvlText w:val="•"/>
      <w:lvlJc w:val="left"/>
      <w:pPr>
        <w:ind w:left="9000" w:hanging="360"/>
      </w:pPr>
      <w:rPr>
        <w:rFonts w:hint="default"/>
        <w:lang w:val="en-US" w:eastAsia="en-US" w:bidi="ar-SA"/>
      </w:rPr>
    </w:lvl>
  </w:abstractNum>
  <w:abstractNum w:abstractNumId="1">
    <w:nsid w:val="BF205925"/>
    <w:multiLevelType w:val="multilevel"/>
    <w:tmpl w:val="BF205925"/>
    <w:lvl w:ilvl="0" w:tentative="0">
      <w:start w:val="0"/>
      <w:numFmt w:val="bullet"/>
      <w:lvlText w:val="&amp;"/>
      <w:lvlPicBulletId w:val="3"/>
      <w:lvlJc w:val="left"/>
      <w:pPr>
        <w:ind w:left="1440"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1" w:tentative="0">
      <w:start w:val="0"/>
      <w:numFmt w:val="bullet"/>
      <w:lvlText w:val="•"/>
      <w:lvlJc w:val="left"/>
      <w:pPr>
        <w:ind w:left="1643" w:hanging="360"/>
      </w:pPr>
      <w:rPr>
        <w:rFonts w:hint="default"/>
        <w:lang w:val="en-US" w:eastAsia="en-US" w:bidi="ar-SA"/>
      </w:rPr>
    </w:lvl>
    <w:lvl w:ilvl="2" w:tentative="0">
      <w:start w:val="0"/>
      <w:numFmt w:val="bullet"/>
      <w:lvlText w:val="•"/>
      <w:lvlJc w:val="left"/>
      <w:pPr>
        <w:ind w:left="1846" w:hanging="360"/>
      </w:pPr>
      <w:rPr>
        <w:rFonts w:hint="default"/>
        <w:lang w:val="en-US" w:eastAsia="en-US" w:bidi="ar-SA"/>
      </w:rPr>
    </w:lvl>
    <w:lvl w:ilvl="3" w:tentative="0">
      <w:start w:val="0"/>
      <w:numFmt w:val="bullet"/>
      <w:lvlText w:val="•"/>
      <w:lvlJc w:val="left"/>
      <w:pPr>
        <w:ind w:left="2049" w:hanging="360"/>
      </w:pPr>
      <w:rPr>
        <w:rFonts w:hint="default"/>
        <w:lang w:val="en-US" w:eastAsia="en-US" w:bidi="ar-SA"/>
      </w:rPr>
    </w:lvl>
    <w:lvl w:ilvl="4" w:tentative="0">
      <w:start w:val="0"/>
      <w:numFmt w:val="bullet"/>
      <w:lvlText w:val="•"/>
      <w:lvlJc w:val="left"/>
      <w:pPr>
        <w:ind w:left="2252" w:hanging="360"/>
      </w:pPr>
      <w:rPr>
        <w:rFonts w:hint="default"/>
        <w:lang w:val="en-US" w:eastAsia="en-US" w:bidi="ar-SA"/>
      </w:rPr>
    </w:lvl>
    <w:lvl w:ilvl="5" w:tentative="0">
      <w:start w:val="0"/>
      <w:numFmt w:val="bullet"/>
      <w:lvlText w:val="•"/>
      <w:lvlJc w:val="left"/>
      <w:pPr>
        <w:ind w:left="2455" w:hanging="360"/>
      </w:pPr>
      <w:rPr>
        <w:rFonts w:hint="default"/>
        <w:lang w:val="en-US" w:eastAsia="en-US" w:bidi="ar-SA"/>
      </w:rPr>
    </w:lvl>
    <w:lvl w:ilvl="6" w:tentative="0">
      <w:start w:val="0"/>
      <w:numFmt w:val="bullet"/>
      <w:lvlText w:val="•"/>
      <w:lvlJc w:val="left"/>
      <w:pPr>
        <w:ind w:left="2658" w:hanging="360"/>
      </w:pPr>
      <w:rPr>
        <w:rFonts w:hint="default"/>
        <w:lang w:val="en-US" w:eastAsia="en-US" w:bidi="ar-SA"/>
      </w:rPr>
    </w:lvl>
    <w:lvl w:ilvl="7" w:tentative="0">
      <w:start w:val="0"/>
      <w:numFmt w:val="bullet"/>
      <w:lvlText w:val="•"/>
      <w:lvlJc w:val="left"/>
      <w:pPr>
        <w:ind w:left="2861" w:hanging="360"/>
      </w:pPr>
      <w:rPr>
        <w:rFonts w:hint="default"/>
        <w:lang w:val="en-US" w:eastAsia="en-US" w:bidi="ar-SA"/>
      </w:rPr>
    </w:lvl>
    <w:lvl w:ilvl="8" w:tentative="0">
      <w:start w:val="0"/>
      <w:numFmt w:val="bullet"/>
      <w:lvlText w:val="•"/>
      <w:lvlJc w:val="left"/>
      <w:pPr>
        <w:ind w:left="3064" w:hanging="360"/>
      </w:pPr>
      <w:rPr>
        <w:rFonts w:hint="default"/>
        <w:lang w:val="en-US" w:eastAsia="en-US" w:bidi="ar-SA"/>
      </w:rPr>
    </w:lvl>
  </w:abstractNum>
  <w:abstractNum w:abstractNumId="2">
    <w:nsid w:val="C8879AEF"/>
    <w:multiLevelType w:val="multilevel"/>
    <w:tmpl w:val="C8879AEF"/>
    <w:lvl w:ilvl="0" w:tentative="0">
      <w:start w:val="0"/>
      <w:numFmt w:val="bullet"/>
      <w:lvlText w:val="&amp;"/>
      <w:lvlPicBulletId w:val="7"/>
      <w:lvlJc w:val="left"/>
      <w:pPr>
        <w:ind w:left="1440"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1" w:tentative="0">
      <w:start w:val="0"/>
      <w:numFmt w:val="bullet"/>
      <w:lvlText w:val="•"/>
      <w:lvlJc w:val="left"/>
      <w:pPr>
        <w:ind w:left="244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464" w:hanging="360"/>
      </w:pPr>
      <w:rPr>
        <w:rFonts w:hint="default"/>
        <w:lang w:val="en-US" w:eastAsia="en-US" w:bidi="ar-SA"/>
      </w:rPr>
    </w:lvl>
    <w:lvl w:ilvl="4" w:tentative="0">
      <w:start w:val="0"/>
      <w:numFmt w:val="bullet"/>
      <w:lvlText w:val="•"/>
      <w:lvlJc w:val="left"/>
      <w:pPr>
        <w:ind w:left="5472" w:hanging="360"/>
      </w:pPr>
      <w:rPr>
        <w:rFonts w:hint="default"/>
        <w:lang w:val="en-US" w:eastAsia="en-US" w:bidi="ar-SA"/>
      </w:rPr>
    </w:lvl>
    <w:lvl w:ilvl="5" w:tentative="0">
      <w:start w:val="0"/>
      <w:numFmt w:val="bullet"/>
      <w:lvlText w:val="•"/>
      <w:lvlJc w:val="left"/>
      <w:pPr>
        <w:ind w:left="6480" w:hanging="360"/>
      </w:pPr>
      <w:rPr>
        <w:rFonts w:hint="default"/>
        <w:lang w:val="en-US" w:eastAsia="en-US" w:bidi="ar-SA"/>
      </w:rPr>
    </w:lvl>
    <w:lvl w:ilvl="6" w:tentative="0">
      <w:start w:val="0"/>
      <w:numFmt w:val="bullet"/>
      <w:lvlText w:val="•"/>
      <w:lvlJc w:val="left"/>
      <w:pPr>
        <w:ind w:left="7488" w:hanging="360"/>
      </w:pPr>
      <w:rPr>
        <w:rFonts w:hint="default"/>
        <w:lang w:val="en-US" w:eastAsia="en-US" w:bidi="ar-SA"/>
      </w:rPr>
    </w:lvl>
    <w:lvl w:ilvl="7" w:tentative="0">
      <w:start w:val="0"/>
      <w:numFmt w:val="bullet"/>
      <w:lvlText w:val="•"/>
      <w:lvlJc w:val="left"/>
      <w:pPr>
        <w:ind w:left="8496" w:hanging="360"/>
      </w:pPr>
      <w:rPr>
        <w:rFonts w:hint="default"/>
        <w:lang w:val="en-US" w:eastAsia="en-US" w:bidi="ar-SA"/>
      </w:rPr>
    </w:lvl>
    <w:lvl w:ilvl="8" w:tentative="0">
      <w:start w:val="0"/>
      <w:numFmt w:val="bullet"/>
      <w:lvlText w:val="•"/>
      <w:lvlJc w:val="left"/>
      <w:pPr>
        <w:ind w:left="9504" w:hanging="360"/>
      </w:pPr>
      <w:rPr>
        <w:rFonts w:hint="default"/>
        <w:lang w:val="en-US" w:eastAsia="en-US" w:bidi="ar-SA"/>
      </w:rPr>
    </w:lvl>
  </w:abstractNum>
  <w:abstractNum w:abstractNumId="3">
    <w:nsid w:val="CF092B84"/>
    <w:multiLevelType w:val="multilevel"/>
    <w:tmpl w:val="CF092B84"/>
    <w:lvl w:ilvl="0" w:tentative="0">
      <w:start w:val="0"/>
      <w:numFmt w:val="bullet"/>
      <w:lvlText w:val="&amp;"/>
      <w:lvlPicBulletId w:val="1"/>
      <w:lvlJc w:val="left"/>
      <w:pPr>
        <w:ind w:left="1440"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1" w:tentative="0">
      <w:start w:val="0"/>
      <w:numFmt w:val="bullet"/>
      <w:lvlText w:val="•"/>
      <w:lvlJc w:val="left"/>
      <w:pPr>
        <w:ind w:left="1532" w:hanging="360"/>
      </w:pPr>
      <w:rPr>
        <w:rFonts w:hint="default"/>
        <w:lang w:val="en-US" w:eastAsia="en-US" w:bidi="ar-SA"/>
      </w:rPr>
    </w:lvl>
    <w:lvl w:ilvl="2" w:tentative="0">
      <w:start w:val="0"/>
      <w:numFmt w:val="bullet"/>
      <w:lvlText w:val="•"/>
      <w:lvlJc w:val="left"/>
      <w:pPr>
        <w:ind w:left="1625" w:hanging="360"/>
      </w:pPr>
      <w:rPr>
        <w:rFonts w:hint="default"/>
        <w:lang w:val="en-US" w:eastAsia="en-US" w:bidi="ar-SA"/>
      </w:rPr>
    </w:lvl>
    <w:lvl w:ilvl="3" w:tentative="0">
      <w:start w:val="0"/>
      <w:numFmt w:val="bullet"/>
      <w:lvlText w:val="•"/>
      <w:lvlJc w:val="left"/>
      <w:pPr>
        <w:ind w:left="1718" w:hanging="360"/>
      </w:pPr>
      <w:rPr>
        <w:rFonts w:hint="default"/>
        <w:lang w:val="en-US" w:eastAsia="en-US" w:bidi="ar-SA"/>
      </w:rPr>
    </w:lvl>
    <w:lvl w:ilvl="4" w:tentative="0">
      <w:start w:val="0"/>
      <w:numFmt w:val="bullet"/>
      <w:lvlText w:val="•"/>
      <w:lvlJc w:val="left"/>
      <w:pPr>
        <w:ind w:left="1811" w:hanging="360"/>
      </w:pPr>
      <w:rPr>
        <w:rFonts w:hint="default"/>
        <w:lang w:val="en-US" w:eastAsia="en-US" w:bidi="ar-SA"/>
      </w:rPr>
    </w:lvl>
    <w:lvl w:ilvl="5" w:tentative="0">
      <w:start w:val="0"/>
      <w:numFmt w:val="bullet"/>
      <w:lvlText w:val="•"/>
      <w:lvlJc w:val="left"/>
      <w:pPr>
        <w:ind w:left="1904" w:hanging="360"/>
      </w:pPr>
      <w:rPr>
        <w:rFonts w:hint="default"/>
        <w:lang w:val="en-US" w:eastAsia="en-US" w:bidi="ar-SA"/>
      </w:rPr>
    </w:lvl>
    <w:lvl w:ilvl="6" w:tentative="0">
      <w:start w:val="0"/>
      <w:numFmt w:val="bullet"/>
      <w:lvlText w:val="•"/>
      <w:lvlJc w:val="left"/>
      <w:pPr>
        <w:ind w:left="1997" w:hanging="360"/>
      </w:pPr>
      <w:rPr>
        <w:rFonts w:hint="default"/>
        <w:lang w:val="en-US" w:eastAsia="en-US" w:bidi="ar-SA"/>
      </w:rPr>
    </w:lvl>
    <w:lvl w:ilvl="7" w:tentative="0">
      <w:start w:val="0"/>
      <w:numFmt w:val="bullet"/>
      <w:lvlText w:val="•"/>
      <w:lvlJc w:val="left"/>
      <w:pPr>
        <w:ind w:left="2090" w:hanging="360"/>
      </w:pPr>
      <w:rPr>
        <w:rFonts w:hint="default"/>
        <w:lang w:val="en-US" w:eastAsia="en-US" w:bidi="ar-SA"/>
      </w:rPr>
    </w:lvl>
    <w:lvl w:ilvl="8" w:tentative="0">
      <w:start w:val="0"/>
      <w:numFmt w:val="bullet"/>
      <w:lvlText w:val="•"/>
      <w:lvlJc w:val="left"/>
      <w:pPr>
        <w:ind w:left="2183" w:hanging="360"/>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1290" w:hanging="331"/>
        <w:jc w:val="left"/>
      </w:pPr>
      <w:rPr>
        <w:rFonts w:hint="default" w:ascii="Segoe UI Semibold" w:hAnsi="Segoe UI Semibold" w:eastAsia="Segoe UI Semibold" w:cs="Segoe UI Semibold"/>
        <w:b w:val="0"/>
        <w:bCs w:val="0"/>
        <w:i w:val="0"/>
        <w:iCs w:val="0"/>
        <w:color w:val="0D0D0D"/>
        <w:spacing w:val="0"/>
        <w:w w:val="100"/>
        <w:sz w:val="36"/>
        <w:szCs w:val="36"/>
        <w:lang w:val="en-US" w:eastAsia="en-US" w:bidi="ar-SA"/>
      </w:rPr>
    </w:lvl>
    <w:lvl w:ilvl="1" w:tentative="0">
      <w:start w:val="1"/>
      <w:numFmt w:val="decimal"/>
      <w:lvlText w:val="%2."/>
      <w:lvlJc w:val="left"/>
      <w:pPr>
        <w:ind w:left="1440" w:hanging="360"/>
        <w:jc w:val="left"/>
      </w:pPr>
      <w:rPr>
        <w:rFonts w:hint="default" w:ascii="Segoe UI" w:hAnsi="Segoe UI" w:eastAsia="Segoe UI" w:cs="Segoe UI"/>
        <w:b/>
        <w:bCs/>
        <w:i w:val="0"/>
        <w:iCs w:val="0"/>
        <w:color w:val="0D0D0D"/>
        <w:spacing w:val="0"/>
        <w:w w:val="100"/>
        <w:sz w:val="24"/>
        <w:szCs w:val="24"/>
        <w:lang w:val="en-US" w:eastAsia="en-US" w:bidi="ar-SA"/>
      </w:rPr>
    </w:lvl>
    <w:lvl w:ilvl="2" w:tentative="0">
      <w:start w:val="0"/>
      <w:numFmt w:val="bullet"/>
      <w:lvlText w:val="&amp;"/>
      <w:lvlPicBulletId w:val="0"/>
      <w:lvlJc w:val="left"/>
      <w:pPr>
        <w:ind w:left="1440"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3" w:tentative="0">
      <w:start w:val="0"/>
      <w:numFmt w:val="bullet"/>
      <w:lvlText w:val="•"/>
      <w:lvlJc w:val="left"/>
      <w:pPr>
        <w:ind w:left="1796" w:hanging="360"/>
      </w:pPr>
      <w:rPr>
        <w:rFonts w:hint="default"/>
        <w:lang w:val="en-US" w:eastAsia="en-US" w:bidi="ar-SA"/>
      </w:rPr>
    </w:lvl>
    <w:lvl w:ilvl="4" w:tentative="0">
      <w:start w:val="0"/>
      <w:numFmt w:val="bullet"/>
      <w:lvlText w:val="•"/>
      <w:lvlJc w:val="left"/>
      <w:pPr>
        <w:ind w:left="1974" w:hanging="360"/>
      </w:pPr>
      <w:rPr>
        <w:rFonts w:hint="default"/>
        <w:lang w:val="en-US" w:eastAsia="en-US" w:bidi="ar-SA"/>
      </w:rPr>
    </w:lvl>
    <w:lvl w:ilvl="5" w:tentative="0">
      <w:start w:val="0"/>
      <w:numFmt w:val="bullet"/>
      <w:lvlText w:val="•"/>
      <w:lvlJc w:val="left"/>
      <w:pPr>
        <w:ind w:left="2152" w:hanging="360"/>
      </w:pPr>
      <w:rPr>
        <w:rFonts w:hint="default"/>
        <w:lang w:val="en-US" w:eastAsia="en-US" w:bidi="ar-SA"/>
      </w:rPr>
    </w:lvl>
    <w:lvl w:ilvl="6" w:tentative="0">
      <w:start w:val="0"/>
      <w:numFmt w:val="bullet"/>
      <w:lvlText w:val="•"/>
      <w:lvlJc w:val="left"/>
      <w:pPr>
        <w:ind w:left="2330" w:hanging="360"/>
      </w:pPr>
      <w:rPr>
        <w:rFonts w:hint="default"/>
        <w:lang w:val="en-US" w:eastAsia="en-US" w:bidi="ar-SA"/>
      </w:rPr>
    </w:lvl>
    <w:lvl w:ilvl="7" w:tentative="0">
      <w:start w:val="0"/>
      <w:numFmt w:val="bullet"/>
      <w:lvlText w:val="•"/>
      <w:lvlJc w:val="left"/>
      <w:pPr>
        <w:ind w:left="2508" w:hanging="360"/>
      </w:pPr>
      <w:rPr>
        <w:rFonts w:hint="default"/>
        <w:lang w:val="en-US" w:eastAsia="en-US" w:bidi="ar-SA"/>
      </w:rPr>
    </w:lvl>
    <w:lvl w:ilvl="8" w:tentative="0">
      <w:start w:val="0"/>
      <w:numFmt w:val="bullet"/>
      <w:lvlText w:val="•"/>
      <w:lvlJc w:val="left"/>
      <w:pPr>
        <w:ind w:left="2686" w:hanging="360"/>
      </w:pPr>
      <w:rPr>
        <w:rFonts w:hint="default"/>
        <w:lang w:val="en-US" w:eastAsia="en-US" w:bidi="ar-SA"/>
      </w:rPr>
    </w:lvl>
  </w:abstractNum>
  <w:abstractNum w:abstractNumId="5">
    <w:nsid w:val="0248C179"/>
    <w:multiLevelType w:val="multilevel"/>
    <w:tmpl w:val="0248C179"/>
    <w:lvl w:ilvl="0" w:tentative="0">
      <w:start w:val="0"/>
      <w:numFmt w:val="bullet"/>
      <w:lvlText w:val="&amp;"/>
      <w:lvlPicBulletId w:val="6"/>
      <w:lvlJc w:val="left"/>
      <w:pPr>
        <w:ind w:left="1440"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1" w:tentative="0">
      <w:start w:val="0"/>
      <w:numFmt w:val="bullet"/>
      <w:lvlText w:val="•"/>
      <w:lvlJc w:val="left"/>
      <w:pPr>
        <w:ind w:left="1757" w:hanging="360"/>
      </w:pPr>
      <w:rPr>
        <w:rFonts w:hint="default"/>
        <w:lang w:val="en-US" w:eastAsia="en-US" w:bidi="ar-SA"/>
      </w:rPr>
    </w:lvl>
    <w:lvl w:ilvl="2" w:tentative="0">
      <w:start w:val="0"/>
      <w:numFmt w:val="bullet"/>
      <w:lvlText w:val="•"/>
      <w:lvlJc w:val="left"/>
      <w:pPr>
        <w:ind w:left="2075" w:hanging="360"/>
      </w:pPr>
      <w:rPr>
        <w:rFonts w:hint="default"/>
        <w:lang w:val="en-US" w:eastAsia="en-US" w:bidi="ar-SA"/>
      </w:rPr>
    </w:lvl>
    <w:lvl w:ilvl="3" w:tentative="0">
      <w:start w:val="0"/>
      <w:numFmt w:val="bullet"/>
      <w:lvlText w:val="•"/>
      <w:lvlJc w:val="left"/>
      <w:pPr>
        <w:ind w:left="2393" w:hanging="360"/>
      </w:pPr>
      <w:rPr>
        <w:rFonts w:hint="default"/>
        <w:lang w:val="en-US" w:eastAsia="en-US" w:bidi="ar-SA"/>
      </w:rPr>
    </w:lvl>
    <w:lvl w:ilvl="4" w:tentative="0">
      <w:start w:val="0"/>
      <w:numFmt w:val="bullet"/>
      <w:lvlText w:val="•"/>
      <w:lvlJc w:val="left"/>
      <w:pPr>
        <w:ind w:left="2711" w:hanging="360"/>
      </w:pPr>
      <w:rPr>
        <w:rFonts w:hint="default"/>
        <w:lang w:val="en-US" w:eastAsia="en-US" w:bidi="ar-SA"/>
      </w:rPr>
    </w:lvl>
    <w:lvl w:ilvl="5" w:tentative="0">
      <w:start w:val="0"/>
      <w:numFmt w:val="bullet"/>
      <w:lvlText w:val="•"/>
      <w:lvlJc w:val="left"/>
      <w:pPr>
        <w:ind w:left="3028" w:hanging="360"/>
      </w:pPr>
      <w:rPr>
        <w:rFonts w:hint="default"/>
        <w:lang w:val="en-US" w:eastAsia="en-US" w:bidi="ar-SA"/>
      </w:rPr>
    </w:lvl>
    <w:lvl w:ilvl="6" w:tentative="0">
      <w:start w:val="0"/>
      <w:numFmt w:val="bullet"/>
      <w:lvlText w:val="•"/>
      <w:lvlJc w:val="left"/>
      <w:pPr>
        <w:ind w:left="3346" w:hanging="360"/>
      </w:pPr>
      <w:rPr>
        <w:rFonts w:hint="default"/>
        <w:lang w:val="en-US" w:eastAsia="en-US" w:bidi="ar-SA"/>
      </w:rPr>
    </w:lvl>
    <w:lvl w:ilvl="7" w:tentative="0">
      <w:start w:val="0"/>
      <w:numFmt w:val="bullet"/>
      <w:lvlText w:val="•"/>
      <w:lvlJc w:val="left"/>
      <w:pPr>
        <w:ind w:left="3664" w:hanging="360"/>
      </w:pPr>
      <w:rPr>
        <w:rFonts w:hint="default"/>
        <w:lang w:val="en-US" w:eastAsia="en-US" w:bidi="ar-SA"/>
      </w:rPr>
    </w:lvl>
    <w:lvl w:ilvl="8" w:tentative="0">
      <w:start w:val="0"/>
      <w:numFmt w:val="bullet"/>
      <w:lvlText w:val="•"/>
      <w:lvlJc w:val="left"/>
      <w:pPr>
        <w:ind w:left="3982" w:hanging="360"/>
      </w:pPr>
      <w:rPr>
        <w:rFonts w:hint="default"/>
        <w:lang w:val="en-US" w:eastAsia="en-US" w:bidi="ar-SA"/>
      </w:rPr>
    </w:lvl>
  </w:abstractNum>
  <w:abstractNum w:abstractNumId="6">
    <w:nsid w:val="03D62ECE"/>
    <w:multiLevelType w:val="multilevel"/>
    <w:tmpl w:val="03D62ECE"/>
    <w:lvl w:ilvl="0" w:tentative="0">
      <w:start w:val="0"/>
      <w:numFmt w:val="bullet"/>
      <w:lvlText w:val="&amp;"/>
      <w:lvlPicBulletId w:val="4"/>
      <w:lvlJc w:val="left"/>
      <w:pPr>
        <w:ind w:left="1440"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1" w:tentative="0">
      <w:start w:val="0"/>
      <w:numFmt w:val="bullet"/>
      <w:lvlText w:val="•"/>
      <w:lvlJc w:val="left"/>
      <w:pPr>
        <w:ind w:left="1643" w:hanging="360"/>
      </w:pPr>
      <w:rPr>
        <w:rFonts w:hint="default"/>
        <w:lang w:val="en-US" w:eastAsia="en-US" w:bidi="ar-SA"/>
      </w:rPr>
    </w:lvl>
    <w:lvl w:ilvl="2" w:tentative="0">
      <w:start w:val="0"/>
      <w:numFmt w:val="bullet"/>
      <w:lvlText w:val="•"/>
      <w:lvlJc w:val="left"/>
      <w:pPr>
        <w:ind w:left="1846" w:hanging="360"/>
      </w:pPr>
      <w:rPr>
        <w:rFonts w:hint="default"/>
        <w:lang w:val="en-US" w:eastAsia="en-US" w:bidi="ar-SA"/>
      </w:rPr>
    </w:lvl>
    <w:lvl w:ilvl="3" w:tentative="0">
      <w:start w:val="0"/>
      <w:numFmt w:val="bullet"/>
      <w:lvlText w:val="•"/>
      <w:lvlJc w:val="left"/>
      <w:pPr>
        <w:ind w:left="2049" w:hanging="360"/>
      </w:pPr>
      <w:rPr>
        <w:rFonts w:hint="default"/>
        <w:lang w:val="en-US" w:eastAsia="en-US" w:bidi="ar-SA"/>
      </w:rPr>
    </w:lvl>
    <w:lvl w:ilvl="4" w:tentative="0">
      <w:start w:val="0"/>
      <w:numFmt w:val="bullet"/>
      <w:lvlText w:val="•"/>
      <w:lvlJc w:val="left"/>
      <w:pPr>
        <w:ind w:left="2252" w:hanging="360"/>
      </w:pPr>
      <w:rPr>
        <w:rFonts w:hint="default"/>
        <w:lang w:val="en-US" w:eastAsia="en-US" w:bidi="ar-SA"/>
      </w:rPr>
    </w:lvl>
    <w:lvl w:ilvl="5" w:tentative="0">
      <w:start w:val="0"/>
      <w:numFmt w:val="bullet"/>
      <w:lvlText w:val="•"/>
      <w:lvlJc w:val="left"/>
      <w:pPr>
        <w:ind w:left="2455" w:hanging="360"/>
      </w:pPr>
      <w:rPr>
        <w:rFonts w:hint="default"/>
        <w:lang w:val="en-US" w:eastAsia="en-US" w:bidi="ar-SA"/>
      </w:rPr>
    </w:lvl>
    <w:lvl w:ilvl="6" w:tentative="0">
      <w:start w:val="0"/>
      <w:numFmt w:val="bullet"/>
      <w:lvlText w:val="•"/>
      <w:lvlJc w:val="left"/>
      <w:pPr>
        <w:ind w:left="2658" w:hanging="360"/>
      </w:pPr>
      <w:rPr>
        <w:rFonts w:hint="default"/>
        <w:lang w:val="en-US" w:eastAsia="en-US" w:bidi="ar-SA"/>
      </w:rPr>
    </w:lvl>
    <w:lvl w:ilvl="7" w:tentative="0">
      <w:start w:val="0"/>
      <w:numFmt w:val="bullet"/>
      <w:lvlText w:val="•"/>
      <w:lvlJc w:val="left"/>
      <w:pPr>
        <w:ind w:left="2861" w:hanging="360"/>
      </w:pPr>
      <w:rPr>
        <w:rFonts w:hint="default"/>
        <w:lang w:val="en-US" w:eastAsia="en-US" w:bidi="ar-SA"/>
      </w:rPr>
    </w:lvl>
    <w:lvl w:ilvl="8" w:tentative="0">
      <w:start w:val="0"/>
      <w:numFmt w:val="bullet"/>
      <w:lvlText w:val="•"/>
      <w:lvlJc w:val="left"/>
      <w:pPr>
        <w:ind w:left="3064" w:hanging="360"/>
      </w:pPr>
      <w:rPr>
        <w:rFonts w:hint="default"/>
        <w:lang w:val="en-US" w:eastAsia="en-US" w:bidi="ar-SA"/>
      </w:rPr>
    </w:lvl>
  </w:abstractNum>
  <w:abstractNum w:abstractNumId="7">
    <w:nsid w:val="25B654F3"/>
    <w:multiLevelType w:val="multilevel"/>
    <w:tmpl w:val="25B654F3"/>
    <w:lvl w:ilvl="0" w:tentative="0">
      <w:start w:val="1"/>
      <w:numFmt w:val="lowerRoman"/>
      <w:lvlText w:val="(%1)"/>
      <w:lvlJc w:val="left"/>
      <w:pPr>
        <w:ind w:left="1392" w:hanging="433"/>
        <w:jc w:val="left"/>
      </w:pPr>
      <w:rPr>
        <w:rFonts w:hint="default" w:ascii="Segoe UI Semibold" w:hAnsi="Segoe UI Semibold" w:eastAsia="Segoe UI Semibold" w:cs="Segoe UI Semibold"/>
        <w:b w:val="0"/>
        <w:bCs w:val="0"/>
        <w:i w:val="0"/>
        <w:iCs w:val="0"/>
        <w:color w:val="0D0D0D"/>
        <w:spacing w:val="0"/>
        <w:w w:val="100"/>
        <w:sz w:val="36"/>
        <w:szCs w:val="36"/>
        <w:lang w:val="en-US" w:eastAsia="en-US" w:bidi="ar-SA"/>
      </w:rPr>
    </w:lvl>
    <w:lvl w:ilvl="1" w:tentative="0">
      <w:start w:val="0"/>
      <w:numFmt w:val="bullet"/>
      <w:lvlText w:val="•"/>
      <w:lvlJc w:val="left"/>
      <w:pPr>
        <w:ind w:left="1636" w:hanging="433"/>
      </w:pPr>
      <w:rPr>
        <w:rFonts w:hint="default"/>
        <w:lang w:val="en-US" w:eastAsia="en-US" w:bidi="ar-SA"/>
      </w:rPr>
    </w:lvl>
    <w:lvl w:ilvl="2" w:tentative="0">
      <w:start w:val="0"/>
      <w:numFmt w:val="bullet"/>
      <w:lvlText w:val="•"/>
      <w:lvlJc w:val="left"/>
      <w:pPr>
        <w:ind w:left="1873" w:hanging="433"/>
      </w:pPr>
      <w:rPr>
        <w:rFonts w:hint="default"/>
        <w:lang w:val="en-US" w:eastAsia="en-US" w:bidi="ar-SA"/>
      </w:rPr>
    </w:lvl>
    <w:lvl w:ilvl="3" w:tentative="0">
      <w:start w:val="0"/>
      <w:numFmt w:val="bullet"/>
      <w:lvlText w:val="•"/>
      <w:lvlJc w:val="left"/>
      <w:pPr>
        <w:ind w:left="2110" w:hanging="433"/>
      </w:pPr>
      <w:rPr>
        <w:rFonts w:hint="default"/>
        <w:lang w:val="en-US" w:eastAsia="en-US" w:bidi="ar-SA"/>
      </w:rPr>
    </w:lvl>
    <w:lvl w:ilvl="4" w:tentative="0">
      <w:start w:val="0"/>
      <w:numFmt w:val="bullet"/>
      <w:lvlText w:val="•"/>
      <w:lvlJc w:val="left"/>
      <w:pPr>
        <w:ind w:left="2346" w:hanging="433"/>
      </w:pPr>
      <w:rPr>
        <w:rFonts w:hint="default"/>
        <w:lang w:val="en-US" w:eastAsia="en-US" w:bidi="ar-SA"/>
      </w:rPr>
    </w:lvl>
    <w:lvl w:ilvl="5" w:tentative="0">
      <w:start w:val="0"/>
      <w:numFmt w:val="bullet"/>
      <w:lvlText w:val="•"/>
      <w:lvlJc w:val="left"/>
      <w:pPr>
        <w:ind w:left="2583" w:hanging="433"/>
      </w:pPr>
      <w:rPr>
        <w:rFonts w:hint="default"/>
        <w:lang w:val="en-US" w:eastAsia="en-US" w:bidi="ar-SA"/>
      </w:rPr>
    </w:lvl>
    <w:lvl w:ilvl="6" w:tentative="0">
      <w:start w:val="0"/>
      <w:numFmt w:val="bullet"/>
      <w:lvlText w:val="•"/>
      <w:lvlJc w:val="left"/>
      <w:pPr>
        <w:ind w:left="2820" w:hanging="433"/>
      </w:pPr>
      <w:rPr>
        <w:rFonts w:hint="default"/>
        <w:lang w:val="en-US" w:eastAsia="en-US" w:bidi="ar-SA"/>
      </w:rPr>
    </w:lvl>
    <w:lvl w:ilvl="7" w:tentative="0">
      <w:start w:val="0"/>
      <w:numFmt w:val="bullet"/>
      <w:lvlText w:val="•"/>
      <w:lvlJc w:val="left"/>
      <w:pPr>
        <w:ind w:left="3056" w:hanging="433"/>
      </w:pPr>
      <w:rPr>
        <w:rFonts w:hint="default"/>
        <w:lang w:val="en-US" w:eastAsia="en-US" w:bidi="ar-SA"/>
      </w:rPr>
    </w:lvl>
    <w:lvl w:ilvl="8" w:tentative="0">
      <w:start w:val="0"/>
      <w:numFmt w:val="bullet"/>
      <w:lvlText w:val="•"/>
      <w:lvlJc w:val="left"/>
      <w:pPr>
        <w:ind w:left="3293" w:hanging="433"/>
      </w:pPr>
      <w:rPr>
        <w:rFonts w:hint="default"/>
        <w:lang w:val="en-US" w:eastAsia="en-US" w:bidi="ar-SA"/>
      </w:rPr>
    </w:lvl>
  </w:abstractNum>
  <w:abstractNum w:abstractNumId="8">
    <w:nsid w:val="2A8F537B"/>
    <w:multiLevelType w:val="multilevel"/>
    <w:tmpl w:val="2A8F537B"/>
    <w:lvl w:ilvl="0" w:tentative="0">
      <w:start w:val="1"/>
      <w:numFmt w:val="decimal"/>
      <w:lvlText w:val="%1."/>
      <w:lvlJc w:val="left"/>
      <w:pPr>
        <w:ind w:left="1290" w:hanging="331"/>
        <w:jc w:val="left"/>
      </w:pPr>
      <w:rPr>
        <w:rFonts w:hint="default" w:ascii="Segoe UI Semibold" w:hAnsi="Segoe UI Semibold" w:eastAsia="Segoe UI Semibold" w:cs="Segoe UI Semibold"/>
        <w:b w:val="0"/>
        <w:bCs w:val="0"/>
        <w:i w:val="0"/>
        <w:iCs w:val="0"/>
        <w:color w:val="0D0D0D"/>
        <w:spacing w:val="0"/>
        <w:w w:val="100"/>
        <w:sz w:val="36"/>
        <w:szCs w:val="36"/>
        <w:lang w:val="en-US" w:eastAsia="en-US" w:bidi="ar-SA"/>
      </w:rPr>
    </w:lvl>
    <w:lvl w:ilvl="1" w:tentative="0">
      <w:start w:val="1"/>
      <w:numFmt w:val="decimal"/>
      <w:lvlText w:val="%2."/>
      <w:lvlJc w:val="left"/>
      <w:pPr>
        <w:ind w:left="1440" w:hanging="360"/>
        <w:jc w:val="left"/>
      </w:pPr>
      <w:rPr>
        <w:rFonts w:hint="default" w:ascii="Segoe UI" w:hAnsi="Segoe UI" w:eastAsia="Segoe UI" w:cs="Segoe UI"/>
        <w:b/>
        <w:bCs/>
        <w:i w:val="0"/>
        <w:iCs w:val="0"/>
        <w:color w:val="0D0D0D"/>
        <w:spacing w:val="0"/>
        <w:w w:val="100"/>
        <w:sz w:val="24"/>
        <w:szCs w:val="24"/>
        <w:lang w:val="en-US" w:eastAsia="en-US" w:bidi="ar-SA"/>
      </w:rPr>
    </w:lvl>
    <w:lvl w:ilvl="2" w:tentative="0">
      <w:start w:val="0"/>
      <w:numFmt w:val="bullet"/>
      <w:lvlText w:val="•"/>
      <w:lvlJc w:val="left"/>
      <w:pPr>
        <w:ind w:left="2560" w:hanging="360"/>
      </w:pPr>
      <w:rPr>
        <w:rFonts w:hint="default"/>
        <w:lang w:val="en-US" w:eastAsia="en-US" w:bidi="ar-SA"/>
      </w:rPr>
    </w:lvl>
    <w:lvl w:ilvl="3" w:tentative="0">
      <w:start w:val="0"/>
      <w:numFmt w:val="bullet"/>
      <w:lvlText w:val="•"/>
      <w:lvlJc w:val="left"/>
      <w:pPr>
        <w:ind w:left="368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920" w:hanging="360"/>
      </w:pPr>
      <w:rPr>
        <w:rFonts w:hint="default"/>
        <w:lang w:val="en-US" w:eastAsia="en-US" w:bidi="ar-SA"/>
      </w:rPr>
    </w:lvl>
    <w:lvl w:ilvl="6" w:tentative="0">
      <w:start w:val="0"/>
      <w:numFmt w:val="bullet"/>
      <w:lvlText w:val="•"/>
      <w:lvlJc w:val="left"/>
      <w:pPr>
        <w:ind w:left="7040" w:hanging="360"/>
      </w:pPr>
      <w:rPr>
        <w:rFonts w:hint="default"/>
        <w:lang w:val="en-US" w:eastAsia="en-US" w:bidi="ar-SA"/>
      </w:rPr>
    </w:lvl>
    <w:lvl w:ilvl="7" w:tentative="0">
      <w:start w:val="0"/>
      <w:numFmt w:val="bullet"/>
      <w:lvlText w:val="•"/>
      <w:lvlJc w:val="left"/>
      <w:pPr>
        <w:ind w:left="8160" w:hanging="360"/>
      </w:pPr>
      <w:rPr>
        <w:rFonts w:hint="default"/>
        <w:lang w:val="en-US" w:eastAsia="en-US" w:bidi="ar-SA"/>
      </w:rPr>
    </w:lvl>
    <w:lvl w:ilvl="8" w:tentative="0">
      <w:start w:val="0"/>
      <w:numFmt w:val="bullet"/>
      <w:lvlText w:val="•"/>
      <w:lvlJc w:val="left"/>
      <w:pPr>
        <w:ind w:left="9280" w:hanging="360"/>
      </w:pPr>
      <w:rPr>
        <w:rFonts w:hint="default"/>
        <w:lang w:val="en-US" w:eastAsia="en-US" w:bidi="ar-SA"/>
      </w:rPr>
    </w:lvl>
  </w:abstractNum>
  <w:abstractNum w:abstractNumId="9">
    <w:nsid w:val="4D4DC07F"/>
    <w:multiLevelType w:val="multilevel"/>
    <w:tmpl w:val="4D4DC07F"/>
    <w:lvl w:ilvl="0" w:tentative="0">
      <w:start w:val="1"/>
      <w:numFmt w:val="lowerRoman"/>
      <w:lvlText w:val="(%1)"/>
      <w:lvlJc w:val="left"/>
      <w:pPr>
        <w:ind w:left="1320" w:hanging="361"/>
        <w:jc w:val="left"/>
      </w:pPr>
      <w:rPr>
        <w:rFonts w:hint="default" w:ascii="Segoe UI Semibold" w:hAnsi="Segoe UI Semibold" w:eastAsia="Segoe UI Semibold" w:cs="Segoe UI Semibold"/>
        <w:b w:val="0"/>
        <w:bCs w:val="0"/>
        <w:i w:val="0"/>
        <w:iCs w:val="0"/>
        <w:color w:val="0D0D0D"/>
        <w:spacing w:val="0"/>
        <w:w w:val="100"/>
        <w:sz w:val="30"/>
        <w:szCs w:val="30"/>
        <w:lang w:val="en-US" w:eastAsia="en-US" w:bidi="ar-SA"/>
      </w:rPr>
    </w:lvl>
    <w:lvl w:ilvl="1" w:tentative="0">
      <w:start w:val="0"/>
      <w:numFmt w:val="bullet"/>
      <w:lvlText w:val="•"/>
      <w:lvlJc w:val="left"/>
      <w:pPr>
        <w:ind w:left="2340" w:hanging="361"/>
      </w:pPr>
      <w:rPr>
        <w:rFonts w:hint="default"/>
        <w:lang w:val="en-US" w:eastAsia="en-US" w:bidi="ar-SA"/>
      </w:rPr>
    </w:lvl>
    <w:lvl w:ilvl="2" w:tentative="0">
      <w:start w:val="0"/>
      <w:numFmt w:val="bullet"/>
      <w:lvlText w:val="•"/>
      <w:lvlJc w:val="left"/>
      <w:pPr>
        <w:ind w:left="3360" w:hanging="361"/>
      </w:pPr>
      <w:rPr>
        <w:rFonts w:hint="default"/>
        <w:lang w:val="en-US" w:eastAsia="en-US" w:bidi="ar-SA"/>
      </w:rPr>
    </w:lvl>
    <w:lvl w:ilvl="3" w:tentative="0">
      <w:start w:val="0"/>
      <w:numFmt w:val="bullet"/>
      <w:lvlText w:val="•"/>
      <w:lvlJc w:val="left"/>
      <w:pPr>
        <w:ind w:left="4380" w:hanging="361"/>
      </w:pPr>
      <w:rPr>
        <w:rFonts w:hint="default"/>
        <w:lang w:val="en-US" w:eastAsia="en-US" w:bidi="ar-SA"/>
      </w:rPr>
    </w:lvl>
    <w:lvl w:ilvl="4" w:tentative="0">
      <w:start w:val="0"/>
      <w:numFmt w:val="bullet"/>
      <w:lvlText w:val="•"/>
      <w:lvlJc w:val="left"/>
      <w:pPr>
        <w:ind w:left="5400" w:hanging="361"/>
      </w:pPr>
      <w:rPr>
        <w:rFonts w:hint="default"/>
        <w:lang w:val="en-US" w:eastAsia="en-US" w:bidi="ar-SA"/>
      </w:rPr>
    </w:lvl>
    <w:lvl w:ilvl="5" w:tentative="0">
      <w:start w:val="0"/>
      <w:numFmt w:val="bullet"/>
      <w:lvlText w:val="•"/>
      <w:lvlJc w:val="left"/>
      <w:pPr>
        <w:ind w:left="6420" w:hanging="361"/>
      </w:pPr>
      <w:rPr>
        <w:rFonts w:hint="default"/>
        <w:lang w:val="en-US" w:eastAsia="en-US" w:bidi="ar-SA"/>
      </w:rPr>
    </w:lvl>
    <w:lvl w:ilvl="6" w:tentative="0">
      <w:start w:val="0"/>
      <w:numFmt w:val="bullet"/>
      <w:lvlText w:val="•"/>
      <w:lvlJc w:val="left"/>
      <w:pPr>
        <w:ind w:left="7440" w:hanging="361"/>
      </w:pPr>
      <w:rPr>
        <w:rFonts w:hint="default"/>
        <w:lang w:val="en-US" w:eastAsia="en-US" w:bidi="ar-SA"/>
      </w:rPr>
    </w:lvl>
    <w:lvl w:ilvl="7" w:tentative="0">
      <w:start w:val="0"/>
      <w:numFmt w:val="bullet"/>
      <w:lvlText w:val="•"/>
      <w:lvlJc w:val="left"/>
      <w:pPr>
        <w:ind w:left="8460" w:hanging="361"/>
      </w:pPr>
      <w:rPr>
        <w:rFonts w:hint="default"/>
        <w:lang w:val="en-US" w:eastAsia="en-US" w:bidi="ar-SA"/>
      </w:rPr>
    </w:lvl>
    <w:lvl w:ilvl="8" w:tentative="0">
      <w:start w:val="0"/>
      <w:numFmt w:val="bullet"/>
      <w:lvlText w:val="•"/>
      <w:lvlJc w:val="left"/>
      <w:pPr>
        <w:ind w:left="9480" w:hanging="361"/>
      </w:pPr>
      <w:rPr>
        <w:rFonts w:hint="default"/>
        <w:lang w:val="en-US" w:eastAsia="en-US" w:bidi="ar-SA"/>
      </w:rPr>
    </w:lvl>
  </w:abstractNum>
  <w:abstractNum w:abstractNumId="10">
    <w:nsid w:val="59ADCABA"/>
    <w:multiLevelType w:val="multilevel"/>
    <w:tmpl w:val="59ADCABA"/>
    <w:lvl w:ilvl="0" w:tentative="0">
      <w:start w:val="0"/>
      <w:numFmt w:val="bullet"/>
      <w:lvlText w:val="&amp;"/>
      <w:lvlPicBulletId w:val="2"/>
      <w:lvlJc w:val="left"/>
      <w:pPr>
        <w:ind w:left="1440"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1" w:tentative="0">
      <w:start w:val="0"/>
      <w:numFmt w:val="bullet"/>
      <w:lvlText w:val="•"/>
      <w:lvlJc w:val="left"/>
      <w:pPr>
        <w:ind w:left="1721" w:hanging="360"/>
      </w:pPr>
      <w:rPr>
        <w:rFonts w:hint="default"/>
        <w:lang w:val="en-US" w:eastAsia="en-US" w:bidi="ar-SA"/>
      </w:rPr>
    </w:lvl>
    <w:lvl w:ilvl="2" w:tentative="0">
      <w:start w:val="0"/>
      <w:numFmt w:val="bullet"/>
      <w:lvlText w:val="•"/>
      <w:lvlJc w:val="left"/>
      <w:pPr>
        <w:ind w:left="2003" w:hanging="360"/>
      </w:pPr>
      <w:rPr>
        <w:rFonts w:hint="default"/>
        <w:lang w:val="en-US" w:eastAsia="en-US" w:bidi="ar-SA"/>
      </w:rPr>
    </w:lvl>
    <w:lvl w:ilvl="3" w:tentative="0">
      <w:start w:val="0"/>
      <w:numFmt w:val="bullet"/>
      <w:lvlText w:val="•"/>
      <w:lvlJc w:val="left"/>
      <w:pPr>
        <w:ind w:left="2285" w:hanging="360"/>
      </w:pPr>
      <w:rPr>
        <w:rFonts w:hint="default"/>
        <w:lang w:val="en-US" w:eastAsia="en-US" w:bidi="ar-SA"/>
      </w:rPr>
    </w:lvl>
    <w:lvl w:ilvl="4" w:tentative="0">
      <w:start w:val="0"/>
      <w:numFmt w:val="bullet"/>
      <w:lvlText w:val="•"/>
      <w:lvlJc w:val="left"/>
      <w:pPr>
        <w:ind w:left="2567" w:hanging="360"/>
      </w:pPr>
      <w:rPr>
        <w:rFonts w:hint="default"/>
        <w:lang w:val="en-US" w:eastAsia="en-US" w:bidi="ar-SA"/>
      </w:rPr>
    </w:lvl>
    <w:lvl w:ilvl="5" w:tentative="0">
      <w:start w:val="0"/>
      <w:numFmt w:val="bullet"/>
      <w:lvlText w:val="•"/>
      <w:lvlJc w:val="left"/>
      <w:pPr>
        <w:ind w:left="2849" w:hanging="360"/>
      </w:pPr>
      <w:rPr>
        <w:rFonts w:hint="default"/>
        <w:lang w:val="en-US" w:eastAsia="en-US" w:bidi="ar-SA"/>
      </w:rPr>
    </w:lvl>
    <w:lvl w:ilvl="6" w:tentative="0">
      <w:start w:val="0"/>
      <w:numFmt w:val="bullet"/>
      <w:lvlText w:val="•"/>
      <w:lvlJc w:val="left"/>
      <w:pPr>
        <w:ind w:left="3131" w:hanging="360"/>
      </w:pPr>
      <w:rPr>
        <w:rFonts w:hint="default"/>
        <w:lang w:val="en-US" w:eastAsia="en-US" w:bidi="ar-SA"/>
      </w:rPr>
    </w:lvl>
    <w:lvl w:ilvl="7" w:tentative="0">
      <w:start w:val="0"/>
      <w:numFmt w:val="bullet"/>
      <w:lvlText w:val="•"/>
      <w:lvlJc w:val="left"/>
      <w:pPr>
        <w:ind w:left="3413" w:hanging="360"/>
      </w:pPr>
      <w:rPr>
        <w:rFonts w:hint="default"/>
        <w:lang w:val="en-US" w:eastAsia="en-US" w:bidi="ar-SA"/>
      </w:rPr>
    </w:lvl>
    <w:lvl w:ilvl="8" w:tentative="0">
      <w:start w:val="0"/>
      <w:numFmt w:val="bullet"/>
      <w:lvlText w:val="•"/>
      <w:lvlJc w:val="left"/>
      <w:pPr>
        <w:ind w:left="3695" w:hanging="360"/>
      </w:pPr>
      <w:rPr>
        <w:rFonts w:hint="default"/>
        <w:lang w:val="en-US" w:eastAsia="en-US" w:bidi="ar-SA"/>
      </w:rPr>
    </w:lvl>
  </w:abstractNum>
  <w:abstractNum w:abstractNumId="11">
    <w:nsid w:val="5A241D34"/>
    <w:multiLevelType w:val="multilevel"/>
    <w:tmpl w:val="5A241D34"/>
    <w:lvl w:ilvl="0" w:tentative="0">
      <w:start w:val="1"/>
      <w:numFmt w:val="lowerRoman"/>
      <w:lvlText w:val="(%1)"/>
      <w:lvlJc w:val="left"/>
      <w:pPr>
        <w:ind w:left="1392" w:hanging="433"/>
        <w:jc w:val="left"/>
      </w:pPr>
      <w:rPr>
        <w:rFonts w:hint="default" w:ascii="Segoe UI Semibold" w:hAnsi="Segoe UI Semibold" w:eastAsia="Segoe UI Semibold" w:cs="Segoe UI Semibold"/>
        <w:b w:val="0"/>
        <w:bCs w:val="0"/>
        <w:i w:val="0"/>
        <w:iCs w:val="0"/>
        <w:color w:val="0D0D0D"/>
        <w:spacing w:val="0"/>
        <w:w w:val="100"/>
        <w:sz w:val="36"/>
        <w:szCs w:val="36"/>
        <w:lang w:val="en-US" w:eastAsia="en-US" w:bidi="ar-SA"/>
      </w:rPr>
    </w:lvl>
    <w:lvl w:ilvl="1" w:tentative="0">
      <w:start w:val="0"/>
      <w:numFmt w:val="bullet"/>
      <w:lvlText w:val="•"/>
      <w:lvlJc w:val="left"/>
      <w:pPr>
        <w:ind w:left="2412" w:hanging="433"/>
      </w:pPr>
      <w:rPr>
        <w:rFonts w:hint="default"/>
        <w:lang w:val="en-US" w:eastAsia="en-US" w:bidi="ar-SA"/>
      </w:rPr>
    </w:lvl>
    <w:lvl w:ilvl="2" w:tentative="0">
      <w:start w:val="0"/>
      <w:numFmt w:val="bullet"/>
      <w:lvlText w:val="•"/>
      <w:lvlJc w:val="left"/>
      <w:pPr>
        <w:ind w:left="3424" w:hanging="433"/>
      </w:pPr>
      <w:rPr>
        <w:rFonts w:hint="default"/>
        <w:lang w:val="en-US" w:eastAsia="en-US" w:bidi="ar-SA"/>
      </w:rPr>
    </w:lvl>
    <w:lvl w:ilvl="3" w:tentative="0">
      <w:start w:val="0"/>
      <w:numFmt w:val="bullet"/>
      <w:lvlText w:val="•"/>
      <w:lvlJc w:val="left"/>
      <w:pPr>
        <w:ind w:left="4436" w:hanging="433"/>
      </w:pPr>
      <w:rPr>
        <w:rFonts w:hint="default"/>
        <w:lang w:val="en-US" w:eastAsia="en-US" w:bidi="ar-SA"/>
      </w:rPr>
    </w:lvl>
    <w:lvl w:ilvl="4" w:tentative="0">
      <w:start w:val="0"/>
      <w:numFmt w:val="bullet"/>
      <w:lvlText w:val="•"/>
      <w:lvlJc w:val="left"/>
      <w:pPr>
        <w:ind w:left="5448" w:hanging="433"/>
      </w:pPr>
      <w:rPr>
        <w:rFonts w:hint="default"/>
        <w:lang w:val="en-US" w:eastAsia="en-US" w:bidi="ar-SA"/>
      </w:rPr>
    </w:lvl>
    <w:lvl w:ilvl="5" w:tentative="0">
      <w:start w:val="0"/>
      <w:numFmt w:val="bullet"/>
      <w:lvlText w:val="•"/>
      <w:lvlJc w:val="left"/>
      <w:pPr>
        <w:ind w:left="6460" w:hanging="433"/>
      </w:pPr>
      <w:rPr>
        <w:rFonts w:hint="default"/>
        <w:lang w:val="en-US" w:eastAsia="en-US" w:bidi="ar-SA"/>
      </w:rPr>
    </w:lvl>
    <w:lvl w:ilvl="6" w:tentative="0">
      <w:start w:val="0"/>
      <w:numFmt w:val="bullet"/>
      <w:lvlText w:val="•"/>
      <w:lvlJc w:val="left"/>
      <w:pPr>
        <w:ind w:left="7472" w:hanging="433"/>
      </w:pPr>
      <w:rPr>
        <w:rFonts w:hint="default"/>
        <w:lang w:val="en-US" w:eastAsia="en-US" w:bidi="ar-SA"/>
      </w:rPr>
    </w:lvl>
    <w:lvl w:ilvl="7" w:tentative="0">
      <w:start w:val="0"/>
      <w:numFmt w:val="bullet"/>
      <w:lvlText w:val="•"/>
      <w:lvlJc w:val="left"/>
      <w:pPr>
        <w:ind w:left="8484" w:hanging="433"/>
      </w:pPr>
      <w:rPr>
        <w:rFonts w:hint="default"/>
        <w:lang w:val="en-US" w:eastAsia="en-US" w:bidi="ar-SA"/>
      </w:rPr>
    </w:lvl>
    <w:lvl w:ilvl="8" w:tentative="0">
      <w:start w:val="0"/>
      <w:numFmt w:val="bullet"/>
      <w:lvlText w:val="•"/>
      <w:lvlJc w:val="left"/>
      <w:pPr>
        <w:ind w:left="9496" w:hanging="433"/>
      </w:pPr>
      <w:rPr>
        <w:rFonts w:hint="default"/>
        <w:lang w:val="en-US" w:eastAsia="en-US" w:bidi="ar-SA"/>
      </w:rPr>
    </w:lvl>
  </w:abstractNum>
  <w:abstractNum w:abstractNumId="12">
    <w:nsid w:val="72183CF9"/>
    <w:multiLevelType w:val="multilevel"/>
    <w:tmpl w:val="72183CF9"/>
    <w:lvl w:ilvl="0" w:tentative="0">
      <w:start w:val="0"/>
      <w:numFmt w:val="bullet"/>
      <w:lvlText w:val="&amp;"/>
      <w:lvlPicBulletId w:val="5"/>
      <w:lvlJc w:val="left"/>
      <w:pPr>
        <w:ind w:left="1440" w:hanging="360"/>
      </w:pPr>
      <w:rPr>
        <w:rFonts w:hint="default" w:ascii="Times New Roman" w:hAnsi="Times New Roman" w:eastAsia="Times New Roman" w:cs="Times New Roman"/>
        <w:b w:val="0"/>
        <w:bCs w:val="0"/>
        <w:i w:val="0"/>
        <w:iCs w:val="0"/>
        <w:w w:val="100"/>
        <w:position w:val="3"/>
        <w:sz w:val="13"/>
        <w:szCs w:val="13"/>
        <w:lang w:val="en-US" w:eastAsia="en-US" w:bidi="ar-SA"/>
      </w:rPr>
    </w:lvl>
    <w:lvl w:ilvl="1" w:tentative="0">
      <w:start w:val="0"/>
      <w:numFmt w:val="bullet"/>
      <w:lvlText w:val="•"/>
      <w:lvlJc w:val="left"/>
      <w:pPr>
        <w:ind w:left="1721" w:hanging="360"/>
      </w:pPr>
      <w:rPr>
        <w:rFonts w:hint="default"/>
        <w:lang w:val="en-US" w:eastAsia="en-US" w:bidi="ar-SA"/>
      </w:rPr>
    </w:lvl>
    <w:lvl w:ilvl="2" w:tentative="0">
      <w:start w:val="0"/>
      <w:numFmt w:val="bullet"/>
      <w:lvlText w:val="•"/>
      <w:lvlJc w:val="left"/>
      <w:pPr>
        <w:ind w:left="2003" w:hanging="360"/>
      </w:pPr>
      <w:rPr>
        <w:rFonts w:hint="default"/>
        <w:lang w:val="en-US" w:eastAsia="en-US" w:bidi="ar-SA"/>
      </w:rPr>
    </w:lvl>
    <w:lvl w:ilvl="3" w:tentative="0">
      <w:start w:val="0"/>
      <w:numFmt w:val="bullet"/>
      <w:lvlText w:val="•"/>
      <w:lvlJc w:val="left"/>
      <w:pPr>
        <w:ind w:left="2285" w:hanging="360"/>
      </w:pPr>
      <w:rPr>
        <w:rFonts w:hint="default"/>
        <w:lang w:val="en-US" w:eastAsia="en-US" w:bidi="ar-SA"/>
      </w:rPr>
    </w:lvl>
    <w:lvl w:ilvl="4" w:tentative="0">
      <w:start w:val="0"/>
      <w:numFmt w:val="bullet"/>
      <w:lvlText w:val="•"/>
      <w:lvlJc w:val="left"/>
      <w:pPr>
        <w:ind w:left="2567" w:hanging="360"/>
      </w:pPr>
      <w:rPr>
        <w:rFonts w:hint="default"/>
        <w:lang w:val="en-US" w:eastAsia="en-US" w:bidi="ar-SA"/>
      </w:rPr>
    </w:lvl>
    <w:lvl w:ilvl="5" w:tentative="0">
      <w:start w:val="0"/>
      <w:numFmt w:val="bullet"/>
      <w:lvlText w:val="•"/>
      <w:lvlJc w:val="left"/>
      <w:pPr>
        <w:ind w:left="2849" w:hanging="360"/>
      </w:pPr>
      <w:rPr>
        <w:rFonts w:hint="default"/>
        <w:lang w:val="en-US" w:eastAsia="en-US" w:bidi="ar-SA"/>
      </w:rPr>
    </w:lvl>
    <w:lvl w:ilvl="6" w:tentative="0">
      <w:start w:val="0"/>
      <w:numFmt w:val="bullet"/>
      <w:lvlText w:val="•"/>
      <w:lvlJc w:val="left"/>
      <w:pPr>
        <w:ind w:left="3131" w:hanging="360"/>
      </w:pPr>
      <w:rPr>
        <w:rFonts w:hint="default"/>
        <w:lang w:val="en-US" w:eastAsia="en-US" w:bidi="ar-SA"/>
      </w:rPr>
    </w:lvl>
    <w:lvl w:ilvl="7" w:tentative="0">
      <w:start w:val="0"/>
      <w:numFmt w:val="bullet"/>
      <w:lvlText w:val="•"/>
      <w:lvlJc w:val="left"/>
      <w:pPr>
        <w:ind w:left="3413" w:hanging="360"/>
      </w:pPr>
      <w:rPr>
        <w:rFonts w:hint="default"/>
        <w:lang w:val="en-US" w:eastAsia="en-US" w:bidi="ar-SA"/>
      </w:rPr>
    </w:lvl>
    <w:lvl w:ilvl="8" w:tentative="0">
      <w:start w:val="0"/>
      <w:numFmt w:val="bullet"/>
      <w:lvlText w:val="•"/>
      <w:lvlJc w:val="left"/>
      <w:pPr>
        <w:ind w:left="3695" w:hanging="360"/>
      </w:pPr>
      <w:rPr>
        <w:rFonts w:hint="default"/>
        <w:lang w:val="en-US" w:eastAsia="en-US" w:bidi="ar-SA"/>
      </w:rPr>
    </w:lvl>
  </w:abstractNum>
  <w:num w:numId="1">
    <w:abstractNumId w:val="4"/>
  </w:num>
  <w:num w:numId="2">
    <w:abstractNumId w:val="3"/>
  </w:num>
  <w:num w:numId="3">
    <w:abstractNumId w:val="10"/>
  </w:num>
  <w:num w:numId="4">
    <w:abstractNumId w:val="1"/>
  </w:num>
  <w:num w:numId="5">
    <w:abstractNumId w:val="0"/>
  </w:num>
  <w:num w:numId="6">
    <w:abstractNumId w:val="6"/>
  </w:num>
  <w:num w:numId="7">
    <w:abstractNumId w:val="7"/>
  </w:num>
  <w:num w:numId="8">
    <w:abstractNumId w:val="12"/>
  </w:num>
  <w:num w:numId="9">
    <w:abstractNumId w:val="5"/>
  </w:num>
  <w:num w:numId="10">
    <w:abstractNumId w:val="8"/>
  </w:num>
  <w:num w:numId="11">
    <w:abstractNumId w:val="11"/>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4C20C18"/>
    <w:rsid w:val="0A5115FC"/>
    <w:rsid w:val="251200B6"/>
    <w:rsid w:val="415536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w:hAnsi="Segoe UI" w:eastAsia="Segoe UI" w:cs="Segoe UI"/>
      <w:sz w:val="22"/>
      <w:szCs w:val="22"/>
      <w:lang w:val="en-US" w:eastAsia="en-US" w:bidi="ar-SA"/>
    </w:rPr>
  </w:style>
  <w:style w:type="paragraph" w:styleId="2">
    <w:name w:val="heading 1"/>
    <w:basedOn w:val="1"/>
    <w:link w:val="12"/>
    <w:qFormat/>
    <w:uiPriority w:val="1"/>
    <w:pPr>
      <w:ind w:left="959"/>
      <w:outlineLvl w:val="1"/>
    </w:pPr>
    <w:rPr>
      <w:rFonts w:ascii="Segoe UI Semibold" w:hAnsi="Segoe UI Semibold" w:eastAsia="Segoe UI Semibold" w:cs="Segoe UI Semibold"/>
      <w:b/>
      <w:bCs/>
      <w:sz w:val="36"/>
      <w:szCs w:val="36"/>
      <w:lang w:val="en-US" w:eastAsia="en-US" w:bidi="ar-SA"/>
    </w:rPr>
  </w:style>
  <w:style w:type="paragraph" w:styleId="3">
    <w:name w:val="heading 2"/>
    <w:basedOn w:val="1"/>
    <w:qFormat/>
    <w:uiPriority w:val="1"/>
    <w:pPr>
      <w:spacing w:before="246"/>
      <w:ind w:left="959"/>
      <w:outlineLvl w:val="2"/>
    </w:pPr>
    <w:rPr>
      <w:rFonts w:ascii="Segoe UI Semibold" w:hAnsi="Segoe UI Semibold" w:eastAsia="Segoe UI Semibold" w:cs="Segoe UI Semibold"/>
      <w:b/>
      <w:bCs/>
      <w:sz w:val="30"/>
      <w:szCs w:val="30"/>
      <w:lang w:val="en-US" w:eastAsia="en-US" w:bidi="ar-SA"/>
    </w:rPr>
  </w:style>
  <w:style w:type="paragraph" w:styleId="4">
    <w:name w:val="heading 3"/>
    <w:basedOn w:val="1"/>
    <w:qFormat/>
    <w:uiPriority w:val="1"/>
    <w:pPr>
      <w:spacing w:before="246"/>
      <w:ind w:left="239"/>
      <w:outlineLvl w:val="3"/>
    </w:pPr>
    <w:rPr>
      <w:rFonts w:ascii="Segoe UI Semibold" w:hAnsi="Segoe UI Semibold" w:eastAsia="Segoe UI Semibold" w:cs="Segoe UI Semibold"/>
      <w:b/>
      <w:bCs/>
      <w:sz w:val="30"/>
      <w:szCs w:val="30"/>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Segoe UI" w:hAnsi="Segoe UI" w:eastAsia="Segoe UI" w:cs="Segoe UI"/>
      <w:sz w:val="24"/>
      <w:szCs w:val="24"/>
      <w:lang w:val="en-US" w:eastAsia="en-US" w:bidi="ar-SA"/>
    </w:rPr>
  </w:style>
  <w:style w:type="paragraph" w:styleId="8">
    <w:name w:val="toc 2"/>
    <w:basedOn w:val="1"/>
    <w:next w:val="1"/>
    <w:uiPriority w:val="0"/>
    <w:pPr>
      <w:ind w:left="420" w:leftChars="200"/>
    </w:p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1439" w:hanging="360"/>
    </w:pPr>
    <w:rPr>
      <w:rFonts w:ascii="Segoe UI" w:hAnsi="Segoe UI" w:eastAsia="Segoe UI" w:cs="Segoe UI"/>
      <w:lang w:val="en-US" w:eastAsia="en-US" w:bidi="ar-SA"/>
    </w:rPr>
  </w:style>
  <w:style w:type="paragraph" w:customStyle="1" w:styleId="11">
    <w:name w:val="Table Paragraph"/>
    <w:basedOn w:val="1"/>
    <w:qFormat/>
    <w:uiPriority w:val="1"/>
    <w:pPr>
      <w:spacing w:before="178"/>
      <w:ind w:left="50"/>
    </w:pPr>
    <w:rPr>
      <w:rFonts w:ascii="Segoe UI" w:hAnsi="Segoe UI" w:eastAsia="Segoe UI" w:cs="Segoe UI"/>
      <w:lang w:val="en-US" w:eastAsia="en-US" w:bidi="ar-SA"/>
    </w:rPr>
  </w:style>
  <w:style w:type="character" w:customStyle="1" w:styleId="12">
    <w:name w:val="Heading 1 Char"/>
    <w:link w:val="2"/>
    <w:uiPriority w:val="1"/>
    <w:rPr>
      <w:rFonts w:ascii="Segoe UI Semibold" w:hAnsi="Segoe UI Semibold" w:eastAsia="Segoe UI Semibold" w:cs="Segoe UI Semibold"/>
      <w:b/>
      <w:bCs/>
      <w:sz w:val="36"/>
      <w:szCs w:val="3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8" Type="http://schemas.openxmlformats.org/officeDocument/2006/relationships/image" Target="media/image31.png"/><Relationship Id="rId7" Type="http://schemas.openxmlformats.org/officeDocument/2006/relationships/image" Target="media/image30.png"/><Relationship Id="rId6" Type="http://schemas.openxmlformats.org/officeDocument/2006/relationships/image" Target="media/image29.png"/><Relationship Id="rId5" Type="http://schemas.openxmlformats.org/officeDocument/2006/relationships/image" Target="media/image28.png"/><Relationship Id="rId4" Type="http://schemas.openxmlformats.org/officeDocument/2006/relationships/image" Target="media/image27.png"/><Relationship Id="rId3" Type="http://schemas.openxmlformats.org/officeDocument/2006/relationships/image" Target="media/image26.png"/><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55</Pages>
  <Words>197</Words>
  <Characters>838</Characters>
  <TotalTime>6</TotalTime>
  <ScaleCrop>false</ScaleCrop>
  <LinksUpToDate>false</LinksUpToDate>
  <CharactersWithSpaces>988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2026-05-19T03:39:00Z</dcterms:created>
  <dc:creator>ASUS</dc:creator>
  <cp:lastModifiedBy>Roshan Awari</cp:lastModifiedBy>
  <dcterms:modified xsi:type="dcterms:W3CDTF">2026-05-19T04:23:22Z</dcterms:modified>
  <dc:title>Descriptive Statistics and Hypothesis Testing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Mozilla/5.0 (Windows NT 10.0; Win64; x64) AppleWebKit/537.36 (KHTML, like Gecko) Chrome/148.0.0.0 Safari/537.36</vt:lpwstr>
  </property>
  <property fmtid="{D5CDD505-2E9C-101B-9397-08002B2CF9AE}" pid="5" name="LastSaved">
    <vt:filetime>2026-05-19T00:00:00Z</vt:filetime>
  </property>
  <property fmtid="{D5CDD505-2E9C-101B-9397-08002B2CF9AE}" pid="6" name="Producer">
    <vt:lpwstr>Skia/PDF m148</vt:lpwstr>
  </property>
  <property fmtid="{D5CDD505-2E9C-101B-9397-08002B2CF9AE}" pid="7" name="KSOTemplateDocerSaveRecord">
    <vt:lpwstr>eyJoZGlkIjoiZDAzMTI1YzYwY2JhZDA3YTM0MmE1NzJkNDkyM2RjZDAiLCJ1c2VySWQiOiI1Njc1NDY4MTMxMzYifQ==</vt:lpwstr>
  </property>
  <property fmtid="{D5CDD505-2E9C-101B-9397-08002B2CF9AE}" pid="8" name="KSOProductBuildVer">
    <vt:lpwstr>1033-12.1.0.26372</vt:lpwstr>
  </property>
  <property fmtid="{D5CDD505-2E9C-101B-9397-08002B2CF9AE}" pid="9" name="ICV">
    <vt:lpwstr>6460396C68F04609BFA2995BF886D1B4_13</vt:lpwstr>
  </property>
</Properties>
</file>